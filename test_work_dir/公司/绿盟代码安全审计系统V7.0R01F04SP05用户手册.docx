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B54C" w14:textId="77777777" w:rsidR="00136882" w:rsidRDefault="00136882">
      <w:pPr>
        <w:pStyle w:val="BareHeading"/>
      </w:pPr>
    </w:p>
    <w:p w14:paraId="6DD41FF0" w14:textId="77777777" w:rsidR="00136882" w:rsidRDefault="00136882"/>
    <w:p w14:paraId="7DDA39A3" w14:textId="77777777" w:rsidR="00136882" w:rsidRDefault="00136882"/>
    <w:p w14:paraId="37E2215E" w14:textId="77777777" w:rsidR="00136882" w:rsidRDefault="00136882"/>
    <w:p w14:paraId="7926F66D" w14:textId="77777777" w:rsidR="00136882" w:rsidRDefault="00136882"/>
    <w:p w14:paraId="66C8A749" w14:textId="77777777" w:rsidR="00136882" w:rsidRDefault="00136882"/>
    <w:p w14:paraId="3AC686BE" w14:textId="77777777" w:rsidR="00136882" w:rsidRDefault="00136882"/>
    <w:p w14:paraId="6D2BFE16" w14:textId="77777777" w:rsidR="00136882" w:rsidRDefault="00136882"/>
    <w:p w14:paraId="4BBF94BE" w14:textId="77777777" w:rsidR="00136882" w:rsidRDefault="00D71658">
      <w:r>
        <w:rPr>
          <w:noProof/>
        </w:rPr>
        <w:drawing>
          <wp:anchor distT="0" distB="0" distL="114300" distR="114300" simplePos="0" relativeHeight="251660288" behindDoc="0" locked="0" layoutInCell="1" allowOverlap="1" wp14:anchorId="6729F597" wp14:editId="4FBF7CD1">
            <wp:simplePos x="0" y="0"/>
            <wp:positionH relativeFrom="column">
              <wp:posOffset>-10795</wp:posOffset>
            </wp:positionH>
            <wp:positionV relativeFrom="paragraph">
              <wp:posOffset>245745</wp:posOffset>
            </wp:positionV>
            <wp:extent cx="6139815" cy="28321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l="1184" r="1866"/>
                    <a:stretch>
                      <a:fillRect/>
                    </a:stretch>
                  </pic:blipFill>
                  <pic:spPr>
                    <a:xfrm>
                      <a:off x="0" y="0"/>
                      <a:ext cx="6139742" cy="283210"/>
                    </a:xfrm>
                    <a:prstGeom prst="rect">
                      <a:avLst/>
                    </a:prstGeom>
                    <a:noFill/>
                    <a:ln>
                      <a:noFill/>
                    </a:ln>
                  </pic:spPr>
                </pic:pic>
              </a:graphicData>
            </a:graphic>
          </wp:anchor>
        </w:drawing>
      </w:r>
    </w:p>
    <w:p w14:paraId="0FBA1584" w14:textId="77777777" w:rsidR="00136882" w:rsidRDefault="00136882"/>
    <w:tbl>
      <w:tblPr>
        <w:tblpPr w:leftFromText="180" w:rightFromText="180" w:vertAnchor="text" w:horzAnchor="margin" w:tblpXSpec="inside" w:tblpY="121"/>
        <w:tblOverlap w:val="never"/>
        <w:tblW w:w="9639" w:type="dxa"/>
        <w:tblBorders>
          <w:bottom w:val="single" w:sz="48" w:space="0" w:color="004738"/>
        </w:tblBorders>
        <w:tblLayout w:type="fixed"/>
        <w:tblCellMar>
          <w:left w:w="0" w:type="dxa"/>
        </w:tblCellMar>
        <w:tblLook w:val="04A0" w:firstRow="1" w:lastRow="0" w:firstColumn="1" w:lastColumn="0" w:noHBand="0" w:noVBand="1"/>
      </w:tblPr>
      <w:tblGrid>
        <w:gridCol w:w="9639"/>
      </w:tblGrid>
      <w:tr w:rsidR="00136882" w14:paraId="7F75B257" w14:textId="77777777">
        <w:trPr>
          <w:trHeight w:val="308"/>
        </w:trPr>
        <w:tc>
          <w:tcPr>
            <w:tcW w:w="9596" w:type="dxa"/>
          </w:tcPr>
          <w:p w14:paraId="70D83048" w14:textId="77777777" w:rsidR="00136882" w:rsidRDefault="00407AA8">
            <w:pPr>
              <w:pStyle w:val="Cover1"/>
            </w:pPr>
            <w:r>
              <w:fldChar w:fldCharType="begin"/>
            </w:r>
            <w:r>
              <w:instrText xml:space="preserve"> DOCPROPERTY  "Product&amp;Project Name"  \* MERGEFORMAT </w:instrText>
            </w:r>
            <w:r>
              <w:fldChar w:fldCharType="separate"/>
            </w:r>
            <w:r w:rsidR="00D71658">
              <w:rPr>
                <w:rFonts w:hint="eastAsia"/>
              </w:rPr>
              <w:t>代码安全审计系统</w:t>
            </w:r>
            <w:r>
              <w:fldChar w:fldCharType="end"/>
            </w:r>
          </w:p>
          <w:p w14:paraId="30C1375D" w14:textId="77777777" w:rsidR="00136882" w:rsidRDefault="00407AA8">
            <w:pPr>
              <w:pStyle w:val="Cover1"/>
            </w:pPr>
            <w:r>
              <w:fldChar w:fldCharType="begin"/>
            </w:r>
            <w:r>
              <w:instrText xml:space="preserve"> DOCPROPERTY  DocumentName  \* MERGEFORMAT </w:instrText>
            </w:r>
            <w:r>
              <w:fldChar w:fldCharType="separate"/>
            </w:r>
            <w:r w:rsidR="00D71658">
              <w:rPr>
                <w:rFonts w:hint="eastAsia"/>
              </w:rPr>
              <w:t>用户手册</w:t>
            </w:r>
            <w:r>
              <w:fldChar w:fldCharType="end"/>
            </w:r>
          </w:p>
        </w:tc>
      </w:tr>
    </w:tbl>
    <w:p w14:paraId="61479F5A" w14:textId="77777777" w:rsidR="00136882" w:rsidRDefault="00136882"/>
    <w:p w14:paraId="13B92154" w14:textId="77777777" w:rsidR="00136882" w:rsidRDefault="00136882"/>
    <w:p w14:paraId="404060FE" w14:textId="77777777" w:rsidR="00136882" w:rsidRDefault="00136882"/>
    <w:p w14:paraId="00D5C313" w14:textId="77777777" w:rsidR="00136882" w:rsidRDefault="00136882"/>
    <w:p w14:paraId="23A9585E" w14:textId="77777777" w:rsidR="00136882" w:rsidRDefault="00136882"/>
    <w:p w14:paraId="32AFC4EC" w14:textId="77777777" w:rsidR="00136882" w:rsidRDefault="00136882"/>
    <w:p w14:paraId="1C226E9C" w14:textId="77777777" w:rsidR="00136882" w:rsidRDefault="00136882"/>
    <w:p w14:paraId="6FFA22D5" w14:textId="77777777" w:rsidR="00136882" w:rsidRDefault="00136882"/>
    <w:p w14:paraId="6A174ADD" w14:textId="77777777" w:rsidR="00136882" w:rsidRDefault="00D71658">
      <w:pPr>
        <w:jc w:val="right"/>
      </w:pPr>
      <w:r>
        <w:rPr>
          <w:noProof/>
        </w:rPr>
        <w:drawing>
          <wp:inline distT="0" distB="0" distL="0" distR="0" wp14:anchorId="00244B66" wp14:editId="0B6D49FF">
            <wp:extent cx="1504315" cy="76073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04800" cy="760845"/>
                    </a:xfrm>
                    <a:prstGeom prst="rect">
                      <a:avLst/>
                    </a:prstGeom>
                    <a:noFill/>
                    <a:ln>
                      <a:noFill/>
                    </a:ln>
                  </pic:spPr>
                </pic:pic>
              </a:graphicData>
            </a:graphic>
          </wp:inline>
        </w:drawing>
      </w:r>
    </w:p>
    <w:p w14:paraId="1A9FDDB9" w14:textId="77777777" w:rsidR="00136882" w:rsidRDefault="00407AA8">
      <w:pPr>
        <w:jc w:val="right"/>
        <w:rPr>
          <w:b/>
          <w:color w:val="004738"/>
        </w:rPr>
      </w:pPr>
      <w:hyperlink r:id="rId10" w:history="1">
        <w:r w:rsidR="00D71658">
          <w:rPr>
            <w:b/>
            <w:color w:val="004738"/>
          </w:rPr>
          <w:t>https://www.nsfocus.com.cn</w:t>
        </w:r>
      </w:hyperlink>
    </w:p>
    <w:p w14:paraId="0209C918" w14:textId="77777777" w:rsidR="00136882" w:rsidRDefault="00136882">
      <w:pPr>
        <w:pStyle w:val="logo"/>
      </w:pPr>
    </w:p>
    <w:p w14:paraId="4C744AC0" w14:textId="13A09664" w:rsidR="00136882" w:rsidRDefault="00D71658">
      <w:pPr>
        <w:pStyle w:val="affff4"/>
        <w:rPr>
          <w:rFonts w:asciiTheme="minorEastAsia" w:eastAsiaTheme="minorEastAsia" w:hAnsiTheme="minorEastAsia"/>
        </w:rPr>
      </w:pPr>
      <w:r>
        <w:rPr>
          <w:rFonts w:asciiTheme="minorEastAsia" w:eastAsiaTheme="minorEastAsia" w:hAnsiTheme="minorEastAsia" w:hint="eastAsia"/>
        </w:rPr>
        <w:t xml:space="preserve">版本： </w:t>
      </w:r>
      <w:r>
        <w:rPr>
          <w:rFonts w:asciiTheme="minorEastAsia" w:eastAsiaTheme="minorEastAsia" w:hAnsiTheme="minorEastAsia"/>
        </w:rPr>
        <w:fldChar w:fldCharType="begin"/>
      </w:r>
      <w:r>
        <w:rPr>
          <w:rFonts w:asciiTheme="minorEastAsia" w:eastAsiaTheme="minorEastAsia" w:hAnsiTheme="minorEastAsia"/>
        </w:rPr>
        <w:instrText xml:space="preserve"> DOCPROPERTY  ProductVersion  \* MERGEFORMAT </w:instrText>
      </w:r>
      <w:r>
        <w:rPr>
          <w:rFonts w:asciiTheme="minorEastAsia" w:eastAsiaTheme="minorEastAsia" w:hAnsiTheme="minorEastAsia"/>
        </w:rPr>
        <w:fldChar w:fldCharType="separate"/>
      </w:r>
      <w:r>
        <w:rPr>
          <w:rFonts w:asciiTheme="minorEastAsia" w:eastAsiaTheme="minorEastAsia" w:hAnsiTheme="minorEastAsia"/>
        </w:rPr>
        <w:t>V7.0R01F0</w:t>
      </w:r>
      <w:r>
        <w:rPr>
          <w:rFonts w:asciiTheme="minorEastAsia" w:eastAsiaTheme="minorEastAsia" w:hAnsiTheme="minorEastAsia" w:hint="eastAsia"/>
        </w:rPr>
        <w:t>4</w:t>
      </w:r>
      <w:r>
        <w:rPr>
          <w:rFonts w:asciiTheme="minorEastAsia" w:eastAsiaTheme="minorEastAsia" w:hAnsiTheme="minorEastAsia"/>
        </w:rPr>
        <w:fldChar w:fldCharType="end"/>
      </w:r>
      <w:r w:rsidR="001415D5">
        <w:rPr>
          <w:rFonts w:asciiTheme="minorEastAsia" w:eastAsiaTheme="minorEastAsia" w:hAnsiTheme="minorEastAsia"/>
        </w:rPr>
        <w:t>SP04_M01</w:t>
      </w:r>
      <w:r w:rsidR="008B5A1B">
        <w:rPr>
          <w:rFonts w:asciiTheme="minorEastAsia" w:eastAsiaTheme="minorEastAsia" w:hAnsiTheme="minorEastAsia"/>
        </w:rPr>
        <w:t>B0</w:t>
      </w:r>
      <w:r w:rsidR="00A96A99">
        <w:rPr>
          <w:rFonts w:asciiTheme="minorEastAsia" w:eastAsiaTheme="minorEastAsia" w:hAnsiTheme="minorEastAsia"/>
        </w:rPr>
        <w:t>3</w:t>
      </w:r>
      <w:r>
        <w:rPr>
          <w:rFonts w:asciiTheme="minorEastAsia" w:eastAsiaTheme="minorEastAsia" w:hAnsiTheme="minorEastAsia"/>
        </w:rPr>
        <w:fldChar w:fldCharType="begin"/>
      </w:r>
      <w:r>
        <w:rPr>
          <w:rFonts w:asciiTheme="minorEastAsia" w:eastAsiaTheme="minorEastAsia" w:hAnsiTheme="minorEastAsia"/>
        </w:rPr>
        <w:instrText xml:space="preserve"> DOCPROPERTY  DocumentVersion  \* MERGEFORMAT </w:instrText>
      </w:r>
      <w:r>
        <w:rPr>
          <w:rFonts w:asciiTheme="minorEastAsia" w:eastAsiaTheme="minorEastAsia" w:hAnsiTheme="minorEastAsia"/>
        </w:rPr>
        <w:fldChar w:fldCharType="end"/>
      </w:r>
      <w:r>
        <w:rPr>
          <w:rFonts w:asciiTheme="minorEastAsia" w:eastAsiaTheme="minorEastAsia" w:hAnsiTheme="minorEastAsia" w:hint="eastAsia"/>
        </w:rPr>
        <w:t xml:space="preserve"> (2</w:t>
      </w:r>
      <w:r>
        <w:rPr>
          <w:rFonts w:asciiTheme="minorEastAsia" w:eastAsiaTheme="minorEastAsia" w:hAnsiTheme="minorEastAsia"/>
        </w:rPr>
        <w:t>02</w:t>
      </w:r>
      <w:r w:rsidR="00A96A99">
        <w:rPr>
          <w:rFonts w:asciiTheme="minorEastAsia" w:eastAsiaTheme="minorEastAsia" w:hAnsiTheme="minorEastAsia"/>
        </w:rPr>
        <w:t>5</w:t>
      </w:r>
      <w:r>
        <w:rPr>
          <w:rFonts w:asciiTheme="minorEastAsia" w:eastAsiaTheme="minorEastAsia" w:hAnsiTheme="minorEastAsia"/>
        </w:rPr>
        <w:t>-</w:t>
      </w:r>
      <w:r w:rsidR="00A96A99">
        <w:rPr>
          <w:rFonts w:asciiTheme="minorEastAsia" w:eastAsiaTheme="minorEastAsia" w:hAnsiTheme="minorEastAsia"/>
        </w:rPr>
        <w:t>3</w:t>
      </w:r>
      <w:r>
        <w:rPr>
          <w:rFonts w:asciiTheme="minorEastAsia" w:eastAsiaTheme="minorEastAsia" w:hAnsiTheme="minorEastAsia"/>
        </w:rPr>
        <w:t>-</w:t>
      </w:r>
      <w:r w:rsidR="00A96A99">
        <w:rPr>
          <w:rFonts w:asciiTheme="minorEastAsia" w:eastAsiaTheme="minorEastAsia" w:hAnsiTheme="minorEastAsia"/>
        </w:rPr>
        <w:t>19</w:t>
      </w:r>
      <w:r>
        <w:rPr>
          <w:rFonts w:asciiTheme="minorEastAsia" w:eastAsiaTheme="minorEastAsia" w:hAnsiTheme="minorEastAsia" w:hint="eastAsia"/>
        </w:rPr>
        <w:t>)</w:t>
      </w:r>
      <w:r>
        <w:rPr>
          <w:rFonts w:asciiTheme="minorEastAsia" w:eastAsiaTheme="minorEastAsia" w:hAnsiTheme="minorEastAsia"/>
        </w:rPr>
        <w:t xml:space="preserve">        密级：</w:t>
      </w:r>
      <w:r>
        <w:rPr>
          <w:rFonts w:asciiTheme="minorEastAsia" w:eastAsiaTheme="minorEastAsia" w:hAnsiTheme="minorEastAsia" w:hint="eastAsia"/>
        </w:rPr>
        <w:t xml:space="preserve"> </w:t>
      </w:r>
      <w:r>
        <w:rPr>
          <w:rFonts w:asciiTheme="minorEastAsia" w:eastAsiaTheme="minorEastAsia" w:hAnsiTheme="minorEastAsia"/>
        </w:rPr>
        <w:fldChar w:fldCharType="begin"/>
      </w:r>
      <w:r>
        <w:rPr>
          <w:rFonts w:asciiTheme="minorEastAsia" w:eastAsiaTheme="minorEastAsia" w:hAnsiTheme="minorEastAsia"/>
        </w:rPr>
        <w:instrText xml:space="preserve"> DOCPROPERTY  DocumentVersion  \* MERGEFORMAT </w:instrText>
      </w:r>
      <w:r>
        <w:rPr>
          <w:rFonts w:asciiTheme="minorEastAsia" w:eastAsiaTheme="minorEastAsia" w:hAnsiTheme="minorEastAsia"/>
        </w:rPr>
        <w:fldChar w:fldCharType="end"/>
      </w:r>
      <w:r>
        <w:rPr>
          <w:rFonts w:asciiTheme="minorEastAsia" w:eastAsiaTheme="minorEastAsia" w:hAnsiTheme="minorEastAsia"/>
        </w:rPr>
        <w:fldChar w:fldCharType="begin"/>
      </w:r>
      <w:r>
        <w:rPr>
          <w:rFonts w:asciiTheme="minorEastAsia" w:eastAsiaTheme="minorEastAsia" w:hAnsiTheme="minorEastAsia"/>
        </w:rPr>
        <w:instrText xml:space="preserve"> DOCPROPERTY  ReleaseDate </w:instrText>
      </w:r>
      <w:r>
        <w:rPr>
          <w:rFonts w:asciiTheme="minorEastAsia" w:eastAsiaTheme="minorEastAsia" w:hAnsiTheme="minorEastAsia"/>
        </w:rPr>
        <w:fldChar w:fldCharType="separate"/>
      </w:r>
      <w:r>
        <w:rPr>
          <w:rFonts w:asciiTheme="minorEastAsia" w:eastAsiaTheme="minorEastAsia" w:hAnsiTheme="minorEastAsia"/>
        </w:rPr>
        <w:t>限制分发级</w:t>
      </w:r>
      <w:r>
        <w:rPr>
          <w:rFonts w:asciiTheme="minorEastAsia" w:eastAsiaTheme="minorEastAsia" w:hAnsiTheme="minorEastAsia"/>
        </w:rPr>
        <w:fldChar w:fldCharType="end"/>
      </w:r>
    </w:p>
    <w:tbl>
      <w:tblPr>
        <w:tblW w:w="9639" w:type="dxa"/>
        <w:tblBorders>
          <w:top w:val="single" w:sz="4" w:space="0" w:color="004738"/>
          <w:bottom w:val="single" w:sz="18" w:space="0" w:color="004738"/>
        </w:tblBorders>
        <w:tblCellMar>
          <w:left w:w="0" w:type="dxa"/>
          <w:right w:w="0" w:type="dxa"/>
        </w:tblCellMar>
        <w:tblLook w:val="04A0" w:firstRow="1" w:lastRow="0" w:firstColumn="1" w:lastColumn="0" w:noHBand="0" w:noVBand="1"/>
      </w:tblPr>
      <w:tblGrid>
        <w:gridCol w:w="9639"/>
      </w:tblGrid>
      <w:tr w:rsidR="00136882" w14:paraId="3FC0BB8A" w14:textId="77777777">
        <w:trPr>
          <w:trHeight w:val="437"/>
        </w:trPr>
        <w:tc>
          <w:tcPr>
            <w:tcW w:w="9639" w:type="dxa"/>
            <w:vAlign w:val="center"/>
          </w:tcPr>
          <w:p w14:paraId="246487F6" w14:textId="0DC401F5" w:rsidR="00136882" w:rsidRDefault="00D71658">
            <w:pPr>
              <w:pStyle w:val="affff6"/>
              <w:framePr w:wrap="around"/>
              <w:rPr>
                <w:color w:val="004738"/>
              </w:rPr>
            </w:pPr>
            <w:r>
              <w:rPr>
                <w:color w:val="004738"/>
              </w:rPr>
              <w:t>©</w:t>
            </w:r>
            <w:r>
              <w:rPr>
                <w:rFonts w:hint="eastAsia"/>
                <w:color w:val="004738"/>
              </w:rPr>
              <w:t xml:space="preserve"> </w:t>
            </w:r>
            <w:r>
              <w:rPr>
                <w:color w:val="004738"/>
              </w:rPr>
              <w:fldChar w:fldCharType="begin"/>
            </w:r>
            <w:r>
              <w:rPr>
                <w:color w:val="004738"/>
              </w:rPr>
              <w:instrText xml:space="preserve"> DATE  \@ "yyyy"  \* MERGEFORMAT </w:instrText>
            </w:r>
            <w:r>
              <w:rPr>
                <w:color w:val="004738"/>
              </w:rPr>
              <w:fldChar w:fldCharType="separate"/>
            </w:r>
            <w:r w:rsidR="00300B99">
              <w:rPr>
                <w:noProof/>
                <w:color w:val="004738"/>
              </w:rPr>
              <w:t>2025</w:t>
            </w:r>
            <w:r>
              <w:rPr>
                <w:color w:val="004738"/>
              </w:rPr>
              <w:fldChar w:fldCharType="end"/>
            </w:r>
            <w:r>
              <w:rPr>
                <w:rFonts w:hint="eastAsia"/>
                <w:color w:val="004738"/>
              </w:rPr>
              <w:t xml:space="preserve"> </w:t>
            </w:r>
            <w:proofErr w:type="gramStart"/>
            <w:r>
              <w:rPr>
                <w:rFonts w:hint="eastAsia"/>
                <w:color w:val="004738"/>
              </w:rPr>
              <w:t>绿盟科技</w:t>
            </w:r>
            <w:proofErr w:type="gramEnd"/>
          </w:p>
        </w:tc>
      </w:tr>
    </w:tbl>
    <w:p w14:paraId="5FE7686F" w14:textId="77777777" w:rsidR="00136882" w:rsidRDefault="00136882">
      <w:pPr>
        <w:sectPr w:rsidR="00136882" w:rsidSect="0053699F">
          <w:pgSz w:w="11907" w:h="16840"/>
          <w:pgMar w:top="1701" w:right="1134" w:bottom="1701" w:left="1134" w:header="850" w:footer="283" w:gutter="0"/>
          <w:pgNumType w:fmt="lowerRoman" w:start="1"/>
          <w:cols w:space="425"/>
          <w:docGrid w:linePitch="312"/>
        </w:sectPr>
      </w:pPr>
    </w:p>
    <w:tbl>
      <w:tblPr>
        <w:tblW w:w="9639" w:type="dxa"/>
        <w:tblBorders>
          <w:top w:val="single" w:sz="12" w:space="0" w:color="000000"/>
          <w:bottom w:val="single" w:sz="12" w:space="0" w:color="000000"/>
          <w:insideH w:val="single" w:sz="6" w:space="0" w:color="000000"/>
        </w:tblBorders>
        <w:tblCellMar>
          <w:left w:w="0" w:type="dxa"/>
          <w:right w:w="0" w:type="dxa"/>
        </w:tblCellMar>
        <w:tblLook w:val="04A0" w:firstRow="1" w:lastRow="0" w:firstColumn="1" w:lastColumn="0" w:noHBand="0" w:noVBand="1"/>
      </w:tblPr>
      <w:tblGrid>
        <w:gridCol w:w="9639"/>
      </w:tblGrid>
      <w:tr w:rsidR="00136882" w14:paraId="14D18C98" w14:textId="77777777">
        <w:tc>
          <w:tcPr>
            <w:tcW w:w="9639" w:type="dxa"/>
            <w:tcBorders>
              <w:top w:val="single" w:sz="12" w:space="0" w:color="064738"/>
              <w:bottom w:val="nil"/>
            </w:tcBorders>
          </w:tcPr>
          <w:p w14:paraId="4B9E5938" w14:textId="77777777" w:rsidR="00136882" w:rsidRDefault="00D71658">
            <w:pPr>
              <w:pStyle w:val="affff5"/>
            </w:pPr>
            <w:r>
              <w:lastRenderedPageBreak/>
              <w:br w:type="page"/>
            </w:r>
            <w:r>
              <w:rPr>
                <w:rFonts w:hint="eastAsia"/>
              </w:rPr>
              <w:t>■</w:t>
            </w:r>
            <w:r>
              <w:rPr>
                <w:rFonts w:hint="eastAsia"/>
              </w:rPr>
              <w:t xml:space="preserve"> </w:t>
            </w:r>
            <w:r>
              <w:rPr>
                <w:rFonts w:hint="eastAsia"/>
                <w:b/>
              </w:rPr>
              <w:t>版权声明</w:t>
            </w:r>
          </w:p>
        </w:tc>
      </w:tr>
      <w:tr w:rsidR="00136882" w14:paraId="3AE76966" w14:textId="77777777">
        <w:tc>
          <w:tcPr>
            <w:tcW w:w="9639" w:type="dxa"/>
            <w:tcBorders>
              <w:top w:val="nil"/>
              <w:bottom w:val="single" w:sz="6" w:space="0" w:color="064738"/>
            </w:tcBorders>
          </w:tcPr>
          <w:p w14:paraId="460B4F20" w14:textId="77777777" w:rsidR="00136882" w:rsidRDefault="00D71658">
            <w:pPr>
              <w:pStyle w:val="affff5"/>
              <w:rPr>
                <w:rFonts w:asciiTheme="minorEastAsia" w:eastAsiaTheme="minorEastAsia" w:hAnsiTheme="minorEastAsia"/>
              </w:rPr>
            </w:pPr>
            <w:r>
              <w:rPr>
                <w:rFonts w:asciiTheme="minorEastAsia" w:eastAsiaTheme="minorEastAsia" w:hAnsiTheme="minorEastAsia" w:hint="eastAsia"/>
              </w:rPr>
              <w:t>本文中出现的任何文字叙述、文档格式、插图、照片、方法、过程等内容，除另有特别注明，版权均属</w:t>
            </w:r>
            <w:r>
              <w:rPr>
                <w:rFonts w:asciiTheme="minorEastAsia" w:eastAsiaTheme="minorEastAsia" w:hAnsiTheme="minorEastAsia" w:hint="eastAsia"/>
                <w:b/>
              </w:rPr>
              <w:t>北京神州绿盟科技有限公司</w:t>
            </w:r>
            <w:r>
              <w:rPr>
                <w:rFonts w:asciiTheme="minorEastAsia" w:eastAsiaTheme="minorEastAsia" w:hAnsiTheme="minorEastAsia" w:hint="eastAsia"/>
              </w:rPr>
              <w:t>（简称</w:t>
            </w:r>
            <w:r>
              <w:rPr>
                <w:rFonts w:asciiTheme="minorEastAsia" w:eastAsiaTheme="minorEastAsia" w:hAnsiTheme="minorEastAsia"/>
                <w:b/>
              </w:rPr>
              <w:fldChar w:fldCharType="begin"/>
            </w:r>
            <w:r>
              <w:rPr>
                <w:rFonts w:asciiTheme="minorEastAsia" w:eastAsiaTheme="minorEastAsia" w:hAnsiTheme="minorEastAsia"/>
                <w:b/>
              </w:rPr>
              <w:instrText xml:space="preserve"> DOCPROPERTY  Company  \* MERGEFORMAT </w:instrText>
            </w:r>
            <w:r>
              <w:rPr>
                <w:rFonts w:asciiTheme="minorEastAsia" w:eastAsiaTheme="minorEastAsia" w:hAnsiTheme="minorEastAsia"/>
                <w:b/>
              </w:rPr>
              <w:fldChar w:fldCharType="separate"/>
            </w:r>
            <w:proofErr w:type="gramStart"/>
            <w:r>
              <w:rPr>
                <w:rFonts w:asciiTheme="minorEastAsia" w:eastAsiaTheme="minorEastAsia" w:hAnsiTheme="minorEastAsia"/>
                <w:b/>
              </w:rPr>
              <w:t>绿盟科技</w:t>
            </w:r>
            <w:proofErr w:type="gramEnd"/>
            <w:r>
              <w:rPr>
                <w:rFonts w:asciiTheme="minorEastAsia" w:eastAsiaTheme="minorEastAsia" w:hAnsiTheme="minorEastAsia"/>
                <w:b/>
              </w:rPr>
              <w:fldChar w:fldCharType="end"/>
            </w:r>
            <w:r>
              <w:rPr>
                <w:rFonts w:asciiTheme="minorEastAsia" w:eastAsiaTheme="minorEastAsia" w:hAnsiTheme="minorEastAsia" w:hint="eastAsia"/>
              </w:rPr>
              <w:t>）所有，受到有关产权及版权法保护。任何个人、机构未经</w:t>
            </w:r>
            <w:r>
              <w:rPr>
                <w:rFonts w:asciiTheme="minorEastAsia" w:eastAsiaTheme="minorEastAsia" w:hAnsiTheme="minorEastAsia"/>
                <w:b/>
              </w:rPr>
              <w:fldChar w:fldCharType="begin"/>
            </w:r>
            <w:r>
              <w:rPr>
                <w:rFonts w:asciiTheme="minorEastAsia" w:eastAsiaTheme="minorEastAsia" w:hAnsiTheme="minorEastAsia"/>
                <w:b/>
              </w:rPr>
              <w:instrText xml:space="preserve"> DOCPROPERTY  Company  \* MERGEFORMAT </w:instrText>
            </w:r>
            <w:r>
              <w:rPr>
                <w:rFonts w:asciiTheme="minorEastAsia" w:eastAsiaTheme="minorEastAsia" w:hAnsiTheme="minorEastAsia"/>
                <w:b/>
              </w:rPr>
              <w:fldChar w:fldCharType="separate"/>
            </w:r>
            <w:proofErr w:type="gramStart"/>
            <w:r>
              <w:rPr>
                <w:rFonts w:asciiTheme="minorEastAsia" w:eastAsiaTheme="minorEastAsia" w:hAnsiTheme="minorEastAsia"/>
                <w:b/>
              </w:rPr>
              <w:t>绿盟科技</w:t>
            </w:r>
            <w:proofErr w:type="gramEnd"/>
            <w:r>
              <w:rPr>
                <w:rFonts w:asciiTheme="minorEastAsia" w:eastAsiaTheme="minorEastAsia" w:hAnsiTheme="minorEastAsia"/>
                <w:b/>
              </w:rPr>
              <w:fldChar w:fldCharType="end"/>
            </w:r>
            <w:r>
              <w:rPr>
                <w:rFonts w:asciiTheme="minorEastAsia" w:eastAsiaTheme="minorEastAsia" w:hAnsiTheme="minorEastAsia" w:hint="eastAsia"/>
              </w:rPr>
              <w:t xml:space="preserve">的书面授权许可，不得以任何方式复制或引用本文的任何片断。 </w:t>
            </w:r>
          </w:p>
        </w:tc>
      </w:tr>
      <w:tr w:rsidR="00136882" w14:paraId="0FBB589A" w14:textId="77777777">
        <w:tc>
          <w:tcPr>
            <w:tcW w:w="9639" w:type="dxa"/>
            <w:tcBorders>
              <w:top w:val="single" w:sz="6" w:space="0" w:color="064738"/>
              <w:bottom w:val="nil"/>
            </w:tcBorders>
          </w:tcPr>
          <w:p w14:paraId="5AC341AC" w14:textId="77777777" w:rsidR="00136882" w:rsidRDefault="00D71658">
            <w:pPr>
              <w:pStyle w:val="affff5"/>
              <w:rPr>
                <w:b/>
              </w:rPr>
            </w:pPr>
            <w:r>
              <w:rPr>
                <w:b/>
              </w:rPr>
              <w:br w:type="page"/>
            </w:r>
            <w:r>
              <w:rPr>
                <w:rFonts w:hint="eastAsia"/>
                <w:b/>
              </w:rPr>
              <w:t>■</w:t>
            </w:r>
            <w:r>
              <w:rPr>
                <w:rFonts w:hint="eastAsia"/>
                <w:b/>
              </w:rPr>
              <w:t xml:space="preserve"> </w:t>
            </w:r>
            <w:r>
              <w:rPr>
                <w:rFonts w:hint="eastAsia"/>
                <w:b/>
              </w:rPr>
              <w:t>内容声明</w:t>
            </w:r>
          </w:p>
        </w:tc>
      </w:tr>
      <w:tr w:rsidR="00136882" w14:paraId="0CA95008" w14:textId="77777777">
        <w:tc>
          <w:tcPr>
            <w:tcW w:w="9639" w:type="dxa"/>
            <w:tcBorders>
              <w:top w:val="nil"/>
              <w:bottom w:val="single" w:sz="6" w:space="0" w:color="064738"/>
            </w:tcBorders>
          </w:tcPr>
          <w:p w14:paraId="2142BBC0" w14:textId="77777777" w:rsidR="00136882" w:rsidRDefault="00D71658">
            <w:pPr>
              <w:pStyle w:val="affff5"/>
              <w:rPr>
                <w:rFonts w:asciiTheme="minorEastAsia" w:eastAsiaTheme="minorEastAsia" w:hAnsiTheme="minorEastAsia"/>
              </w:rPr>
            </w:pPr>
            <w:r>
              <w:rPr>
                <w:rFonts w:asciiTheme="minorEastAsia" w:eastAsiaTheme="minorEastAsia" w:hAnsiTheme="minorEastAsia" w:hint="eastAsia"/>
              </w:rPr>
              <w:t>您购买的产品、服务或特性等受合同和条款的约束，本文档中描述的部分功能可能</w:t>
            </w:r>
            <w:proofErr w:type="gramStart"/>
            <w:r>
              <w:rPr>
                <w:rFonts w:asciiTheme="minorEastAsia" w:eastAsiaTheme="minorEastAsia" w:hAnsiTheme="minorEastAsia" w:hint="eastAsia"/>
              </w:rPr>
              <w:t>不在您</w:t>
            </w:r>
            <w:proofErr w:type="gramEnd"/>
            <w:r>
              <w:rPr>
                <w:rFonts w:asciiTheme="minorEastAsia" w:eastAsiaTheme="minorEastAsia" w:hAnsiTheme="minorEastAsia" w:hint="eastAsia"/>
              </w:rPr>
              <w:t>的购买或使用范围之内。</w:t>
            </w:r>
          </w:p>
          <w:p w14:paraId="18298A3F" w14:textId="77777777" w:rsidR="00136882" w:rsidRDefault="00D71658">
            <w:pPr>
              <w:pStyle w:val="affff5"/>
              <w:rPr>
                <w:rFonts w:asciiTheme="minorEastAsia" w:eastAsiaTheme="minorEastAsia" w:hAnsiTheme="minorEastAsia"/>
              </w:rPr>
            </w:pPr>
            <w:r>
              <w:rPr>
                <w:rFonts w:hint="eastAsia"/>
              </w:rPr>
              <w:t>本文档仅作为使用指导，实际产品可能会由于版本升级或其他原因，与文档描述有略微差异。</w:t>
            </w:r>
          </w:p>
        </w:tc>
      </w:tr>
      <w:tr w:rsidR="00136882" w14:paraId="218DD0CB" w14:textId="77777777">
        <w:tc>
          <w:tcPr>
            <w:tcW w:w="9639" w:type="dxa"/>
            <w:tcBorders>
              <w:top w:val="single" w:sz="6" w:space="0" w:color="064738"/>
              <w:bottom w:val="nil"/>
            </w:tcBorders>
          </w:tcPr>
          <w:p w14:paraId="566FFEC6" w14:textId="77777777" w:rsidR="00136882" w:rsidRDefault="00D71658">
            <w:pPr>
              <w:pStyle w:val="affff5"/>
              <w:rPr>
                <w:rFonts w:asciiTheme="minorEastAsia" w:eastAsiaTheme="minorEastAsia" w:hAnsiTheme="minorEastAsia"/>
              </w:rPr>
            </w:pPr>
            <w:r>
              <w:rPr>
                <w:rFonts w:hint="eastAsia"/>
                <w:b/>
              </w:rPr>
              <w:t>■</w:t>
            </w:r>
            <w:r>
              <w:rPr>
                <w:rFonts w:hint="eastAsia"/>
                <w:b/>
              </w:rPr>
              <w:t xml:space="preserve"> </w:t>
            </w:r>
            <w:r>
              <w:rPr>
                <w:rFonts w:hint="eastAsia"/>
                <w:b/>
              </w:rPr>
              <w:t>免责声明</w:t>
            </w:r>
          </w:p>
        </w:tc>
      </w:tr>
      <w:tr w:rsidR="00136882" w14:paraId="06EFC91E" w14:textId="77777777">
        <w:tc>
          <w:tcPr>
            <w:tcW w:w="9639" w:type="dxa"/>
            <w:tcBorders>
              <w:top w:val="nil"/>
              <w:bottom w:val="single" w:sz="6" w:space="0" w:color="064738"/>
            </w:tcBorders>
          </w:tcPr>
          <w:p w14:paraId="588FAD92" w14:textId="77777777" w:rsidR="00136882" w:rsidRDefault="00D71658">
            <w:pPr>
              <w:pStyle w:val="affff5"/>
              <w:rPr>
                <w:kern w:val="0"/>
              </w:rPr>
            </w:pPr>
            <w:r>
              <w:rPr>
                <w:rFonts w:hint="eastAsia"/>
              </w:rPr>
              <w:t>在</w:t>
            </w:r>
            <w:r>
              <w:t>使用</w:t>
            </w:r>
            <w:r>
              <w:rPr>
                <w:rFonts w:hint="eastAsia"/>
              </w:rPr>
              <w:t>产品之前</w:t>
            </w:r>
            <w:r>
              <w:t>，请详细阅读免责声明，一旦开始使用</w:t>
            </w:r>
            <w:r>
              <w:rPr>
                <w:rFonts w:hint="eastAsia"/>
              </w:rPr>
              <w:t>，</w:t>
            </w:r>
            <w:r>
              <w:t>即认可和接受本声明的全部内容。</w:t>
            </w:r>
            <w:r>
              <w:rPr>
                <w:rFonts w:hint="eastAsia"/>
              </w:rPr>
              <w:t>在</w:t>
            </w:r>
            <w:r>
              <w:t>使用过程中，</w:t>
            </w:r>
            <w:proofErr w:type="gramStart"/>
            <w:r>
              <w:rPr>
                <w:rFonts w:hint="eastAsia"/>
              </w:rPr>
              <w:t>绿盟科技</w:t>
            </w:r>
            <w:proofErr w:type="gramEnd"/>
            <w:r>
              <w:rPr>
                <w:rFonts w:hint="eastAsia"/>
              </w:rPr>
              <w:t>不对</w:t>
            </w:r>
            <w:r>
              <w:t>以下</w:t>
            </w:r>
            <w:r>
              <w:rPr>
                <w:rFonts w:hint="eastAsia"/>
              </w:rPr>
              <w:t>情况承担任何</w:t>
            </w:r>
            <w:r>
              <w:t>责任</w:t>
            </w:r>
            <w:r>
              <w:rPr>
                <w:rFonts w:hint="eastAsia"/>
              </w:rPr>
              <w:t>：</w:t>
            </w:r>
          </w:p>
          <w:p w14:paraId="1B02B23A" w14:textId="77777777" w:rsidR="00136882" w:rsidRDefault="00D71658">
            <w:pPr>
              <w:pStyle w:val="affff5"/>
              <w:numPr>
                <w:ilvl w:val="0"/>
                <w:numId w:val="20"/>
              </w:numPr>
            </w:pPr>
            <w:r>
              <w:rPr>
                <w:rFonts w:hint="eastAsia"/>
              </w:rPr>
              <w:t>因系统运维或管理人员未及时处理影响系统稳定性和可用性的告警，而造成的数据损失、系统可用性降低</w:t>
            </w:r>
            <w:r>
              <w:t>等</w:t>
            </w:r>
            <w:r>
              <w:rPr>
                <w:rFonts w:hint="eastAsia"/>
              </w:rPr>
              <w:t>情况。</w:t>
            </w:r>
          </w:p>
          <w:p w14:paraId="517C1C08" w14:textId="77777777" w:rsidR="00136882" w:rsidRDefault="00D71658">
            <w:pPr>
              <w:pStyle w:val="affff5"/>
              <w:numPr>
                <w:ilvl w:val="0"/>
                <w:numId w:val="20"/>
              </w:numPr>
            </w:pPr>
            <w:r>
              <w:rPr>
                <w:rFonts w:hint="eastAsia"/>
              </w:rPr>
              <w:t>因业务量超过所规划硬件能力而造成的数据损失、系统可用性降低</w:t>
            </w:r>
            <w:r>
              <w:t>等</w:t>
            </w:r>
            <w:r>
              <w:rPr>
                <w:rFonts w:hint="eastAsia"/>
              </w:rPr>
              <w:t>情况。</w:t>
            </w:r>
          </w:p>
          <w:p w14:paraId="214C4B41" w14:textId="77777777" w:rsidR="00136882" w:rsidRDefault="00D71658">
            <w:pPr>
              <w:pStyle w:val="affff5"/>
              <w:numPr>
                <w:ilvl w:val="0"/>
                <w:numId w:val="20"/>
              </w:numPr>
              <w:rPr>
                <w:rFonts w:asciiTheme="minorEastAsia" w:eastAsiaTheme="minorEastAsia" w:hAnsiTheme="minorEastAsia"/>
              </w:rPr>
            </w:pPr>
            <w:r>
              <w:rPr>
                <w:rFonts w:hint="eastAsia"/>
              </w:rPr>
              <w:t>因自然灾害（包含但不限于水灾、火灾、地震等）或外部原因（包含但不限于断网、断电等）而造成的数据损失、系统可用性降低或</w:t>
            </w:r>
            <w:proofErr w:type="gramStart"/>
            <w:r>
              <w:t>不</w:t>
            </w:r>
            <w:proofErr w:type="gramEnd"/>
            <w:r>
              <w:t>可用等</w:t>
            </w:r>
            <w:r>
              <w:rPr>
                <w:rFonts w:hint="eastAsia"/>
              </w:rPr>
              <w:t>情况。</w:t>
            </w:r>
          </w:p>
        </w:tc>
      </w:tr>
      <w:tr w:rsidR="00136882" w14:paraId="710DF169" w14:textId="77777777">
        <w:tc>
          <w:tcPr>
            <w:tcW w:w="9639" w:type="dxa"/>
            <w:tcBorders>
              <w:top w:val="single" w:sz="6" w:space="0" w:color="064738"/>
              <w:bottom w:val="nil"/>
            </w:tcBorders>
          </w:tcPr>
          <w:p w14:paraId="380348D5" w14:textId="77777777" w:rsidR="00136882" w:rsidRDefault="00D71658">
            <w:pPr>
              <w:pStyle w:val="affff5"/>
            </w:pPr>
            <w:r>
              <w:rPr>
                <w:rFonts w:hint="eastAsia"/>
                <w:b/>
              </w:rPr>
              <w:t>■</w:t>
            </w:r>
            <w:r>
              <w:rPr>
                <w:rFonts w:hint="eastAsia"/>
                <w:b/>
              </w:rPr>
              <w:t xml:space="preserve"> </w:t>
            </w:r>
            <w:r>
              <w:rPr>
                <w:rFonts w:hint="eastAsia"/>
                <w:b/>
              </w:rPr>
              <w:t>格式约定</w:t>
            </w:r>
          </w:p>
        </w:tc>
      </w:tr>
      <w:tr w:rsidR="00136882" w14:paraId="7C834481" w14:textId="77777777">
        <w:tc>
          <w:tcPr>
            <w:tcW w:w="9639" w:type="dxa"/>
            <w:tcBorders>
              <w:top w:val="nil"/>
              <w:bottom w:val="single" w:sz="12" w:space="0" w:color="064738"/>
            </w:tcBorders>
          </w:tcPr>
          <w:p w14:paraId="3EF347C6" w14:textId="77777777" w:rsidR="00136882" w:rsidRDefault="00D71658">
            <w:pPr>
              <w:pStyle w:val="affff5"/>
              <w:numPr>
                <w:ilvl w:val="0"/>
                <w:numId w:val="21"/>
              </w:numPr>
            </w:pPr>
            <w:r>
              <w:rPr>
                <w:b/>
              </w:rPr>
              <w:t>粗体字</w:t>
            </w:r>
            <w:r>
              <w:rPr>
                <w:rFonts w:hint="eastAsia"/>
              </w:rPr>
              <w:t>：</w:t>
            </w:r>
            <w:r>
              <w:t>菜单、命令和关键字</w:t>
            </w:r>
          </w:p>
          <w:p w14:paraId="16154FDF" w14:textId="77777777" w:rsidR="00136882" w:rsidRDefault="00D71658">
            <w:pPr>
              <w:pStyle w:val="affff5"/>
              <w:numPr>
                <w:ilvl w:val="0"/>
                <w:numId w:val="21"/>
              </w:numPr>
            </w:pPr>
            <w:r>
              <w:rPr>
                <w:i/>
              </w:rPr>
              <w:t>斜体字</w:t>
            </w:r>
            <w:r>
              <w:rPr>
                <w:rFonts w:hint="eastAsia"/>
              </w:rPr>
              <w:t>：</w:t>
            </w:r>
            <w:r>
              <w:t>文档名、变量</w:t>
            </w:r>
          </w:p>
          <w:p w14:paraId="4AA5E8CA" w14:textId="77777777" w:rsidR="00136882" w:rsidRDefault="00D71658">
            <w:pPr>
              <w:pStyle w:val="affff5"/>
              <w:numPr>
                <w:ilvl w:val="0"/>
                <w:numId w:val="21"/>
              </w:numPr>
            </w:pPr>
            <w:r>
              <w:rPr>
                <w:noProof/>
              </w:rPr>
              <w:drawing>
                <wp:inline distT="0" distB="0" distL="0" distR="0" wp14:anchorId="7ABC691E" wp14:editId="291995EF">
                  <wp:extent cx="276225" cy="390525"/>
                  <wp:effectExtent l="19050" t="0" r="9525" b="0"/>
                  <wp:docPr id="14" name="图片 14"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说明"/>
                          <pic:cNvPicPr>
                            <a:picLocks noChangeAspect="1" noChangeArrowheads="1"/>
                          </pic:cNvPicPr>
                        </pic:nvPicPr>
                        <pic:blipFill>
                          <a:blip r:embed="rId11" cstate="print"/>
                          <a:srcRect/>
                          <a:stretch>
                            <a:fillRect/>
                          </a:stretch>
                        </pic:blipFill>
                        <pic:spPr>
                          <a:xfrm>
                            <a:off x="0" y="0"/>
                            <a:ext cx="276225" cy="390525"/>
                          </a:xfrm>
                          <a:prstGeom prst="rect">
                            <a:avLst/>
                          </a:prstGeom>
                          <a:noFill/>
                          <a:ln w="9525">
                            <a:noFill/>
                            <a:miter lim="800000"/>
                            <a:headEnd/>
                            <a:tailEnd/>
                          </a:ln>
                        </pic:spPr>
                      </pic:pic>
                    </a:graphicData>
                  </a:graphic>
                </wp:inline>
              </w:drawing>
            </w:r>
            <w:r>
              <w:rPr>
                <w:rFonts w:hint="eastAsia"/>
              </w:rPr>
              <w:t>：</w:t>
            </w:r>
            <w:r>
              <w:t>对描述内容的补充和引用信息</w:t>
            </w:r>
          </w:p>
          <w:p w14:paraId="59E071DC" w14:textId="77777777" w:rsidR="00136882" w:rsidRDefault="00D71658">
            <w:pPr>
              <w:pStyle w:val="affff5"/>
              <w:numPr>
                <w:ilvl w:val="0"/>
                <w:numId w:val="21"/>
              </w:numPr>
            </w:pPr>
            <w:r>
              <w:rPr>
                <w:noProof/>
              </w:rPr>
              <w:drawing>
                <wp:inline distT="0" distB="0" distL="0" distR="0" wp14:anchorId="5599A7B2" wp14:editId="02C34883">
                  <wp:extent cx="276225" cy="390525"/>
                  <wp:effectExtent l="19050" t="0" r="9525" b="0"/>
                  <wp:docPr id="15" name="图片 15" descr="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提示"/>
                          <pic:cNvPicPr>
                            <a:picLocks noChangeAspect="1" noChangeArrowheads="1"/>
                          </pic:cNvPicPr>
                        </pic:nvPicPr>
                        <pic:blipFill>
                          <a:blip r:embed="rId12" cstate="print"/>
                          <a:srcRect/>
                          <a:stretch>
                            <a:fillRect/>
                          </a:stretch>
                        </pic:blipFill>
                        <pic:spPr>
                          <a:xfrm>
                            <a:off x="0" y="0"/>
                            <a:ext cx="276225" cy="390525"/>
                          </a:xfrm>
                          <a:prstGeom prst="rect">
                            <a:avLst/>
                          </a:prstGeom>
                          <a:noFill/>
                          <a:ln w="9525">
                            <a:noFill/>
                            <a:miter lim="800000"/>
                            <a:headEnd/>
                            <a:tailEnd/>
                          </a:ln>
                        </pic:spPr>
                      </pic:pic>
                    </a:graphicData>
                  </a:graphic>
                </wp:inline>
              </w:drawing>
            </w:r>
            <w:r>
              <w:rPr>
                <w:rFonts w:hint="eastAsia"/>
              </w:rPr>
              <w:t>：</w:t>
            </w:r>
            <w:r>
              <w:t>使用设备时的技巧和建议</w:t>
            </w:r>
          </w:p>
          <w:p w14:paraId="127CF505" w14:textId="77777777" w:rsidR="00136882" w:rsidRDefault="00D71658">
            <w:pPr>
              <w:pStyle w:val="affff5"/>
              <w:numPr>
                <w:ilvl w:val="0"/>
                <w:numId w:val="21"/>
              </w:numPr>
            </w:pPr>
            <w:r>
              <w:rPr>
                <w:noProof/>
              </w:rPr>
              <w:drawing>
                <wp:inline distT="0" distB="0" distL="0" distR="0" wp14:anchorId="18C16BD6" wp14:editId="4F52A498">
                  <wp:extent cx="276225" cy="390525"/>
                  <wp:effectExtent l="19050" t="0" r="9525" b="0"/>
                  <wp:docPr id="16" name="图片 16" descr="注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注意"/>
                          <pic:cNvPicPr>
                            <a:picLocks noChangeAspect="1" noChangeArrowheads="1"/>
                          </pic:cNvPicPr>
                        </pic:nvPicPr>
                        <pic:blipFill>
                          <a:blip r:embed="rId13" cstate="print"/>
                          <a:srcRect/>
                          <a:stretch>
                            <a:fillRect/>
                          </a:stretch>
                        </pic:blipFill>
                        <pic:spPr>
                          <a:xfrm>
                            <a:off x="0" y="0"/>
                            <a:ext cx="276225" cy="390525"/>
                          </a:xfrm>
                          <a:prstGeom prst="rect">
                            <a:avLst/>
                          </a:prstGeom>
                          <a:noFill/>
                          <a:ln w="9525">
                            <a:noFill/>
                            <a:miter lim="800000"/>
                            <a:headEnd/>
                            <a:tailEnd/>
                          </a:ln>
                        </pic:spPr>
                      </pic:pic>
                    </a:graphicData>
                  </a:graphic>
                </wp:inline>
              </w:drawing>
            </w:r>
            <w:r>
              <w:rPr>
                <w:rFonts w:hint="eastAsia"/>
              </w:rPr>
              <w:t>：</w:t>
            </w:r>
            <w:r>
              <w:t>需要特别注意的事项和重要信息</w:t>
            </w:r>
          </w:p>
          <w:p w14:paraId="5ED06A1A" w14:textId="77777777" w:rsidR="00136882" w:rsidRDefault="00D71658">
            <w:pPr>
              <w:pStyle w:val="affff5"/>
              <w:numPr>
                <w:ilvl w:val="0"/>
                <w:numId w:val="21"/>
              </w:numPr>
            </w:pPr>
            <w:r>
              <w:rPr>
                <w:noProof/>
              </w:rPr>
              <w:drawing>
                <wp:inline distT="0" distB="0" distL="0" distR="0" wp14:anchorId="30814060" wp14:editId="698F5E97">
                  <wp:extent cx="276225" cy="390525"/>
                  <wp:effectExtent l="19050" t="0" r="9525" b="0"/>
                  <wp:docPr id="17" name="图片 17" descr="警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警告"/>
                          <pic:cNvPicPr>
                            <a:picLocks noChangeAspect="1" noChangeArrowheads="1"/>
                          </pic:cNvPicPr>
                        </pic:nvPicPr>
                        <pic:blipFill>
                          <a:blip r:embed="rId14" cstate="print"/>
                          <a:srcRect/>
                          <a:stretch>
                            <a:fillRect/>
                          </a:stretch>
                        </pic:blipFill>
                        <pic:spPr>
                          <a:xfrm>
                            <a:off x="0" y="0"/>
                            <a:ext cx="276225" cy="390525"/>
                          </a:xfrm>
                          <a:prstGeom prst="rect">
                            <a:avLst/>
                          </a:prstGeom>
                          <a:noFill/>
                          <a:ln w="9525">
                            <a:noFill/>
                            <a:miter lim="800000"/>
                            <a:headEnd/>
                            <a:tailEnd/>
                          </a:ln>
                        </pic:spPr>
                      </pic:pic>
                    </a:graphicData>
                  </a:graphic>
                </wp:inline>
              </w:drawing>
            </w:r>
            <w:r>
              <w:rPr>
                <w:rFonts w:hint="eastAsia"/>
              </w:rPr>
              <w:t>：</w:t>
            </w:r>
            <w:r>
              <w:t>有可能造成人身伤害的警告信息</w:t>
            </w:r>
          </w:p>
        </w:tc>
      </w:tr>
    </w:tbl>
    <w:p w14:paraId="52E7F9A1" w14:textId="77777777" w:rsidR="00136882" w:rsidRDefault="00136882"/>
    <w:p w14:paraId="28607D91" w14:textId="77777777" w:rsidR="00136882" w:rsidRDefault="00136882">
      <w:pPr>
        <w:sectPr w:rsidR="00136882" w:rsidSect="0053699F">
          <w:pgSz w:w="11907" w:h="16840"/>
          <w:pgMar w:top="1701" w:right="1134" w:bottom="1701" w:left="1134" w:header="850" w:footer="283" w:gutter="0"/>
          <w:pgNumType w:fmt="lowerRoman" w:start="1"/>
          <w:cols w:space="425"/>
          <w:docGrid w:linePitch="312"/>
        </w:sectPr>
      </w:pPr>
    </w:p>
    <w:p w14:paraId="18BDE29E" w14:textId="77777777" w:rsidR="00136882" w:rsidRDefault="00D71658">
      <w:pPr>
        <w:pStyle w:val="Contents"/>
        <w:tabs>
          <w:tab w:val="left" w:pos="1995"/>
        </w:tabs>
        <w:wordWrap w:val="0"/>
      </w:pPr>
      <w:r>
        <w:rPr>
          <w:rFonts w:hint="eastAsia"/>
        </w:rPr>
        <w:lastRenderedPageBreak/>
        <w:t>目录</w:t>
      </w:r>
    </w:p>
    <w:p w14:paraId="2703FD33" w14:textId="232830B0" w:rsidR="00975C18" w:rsidRDefault="00D71658">
      <w:pPr>
        <w:pStyle w:val="TOC1"/>
        <w:tabs>
          <w:tab w:val="right" w:leader="dot" w:pos="9629"/>
        </w:tabs>
        <w:rPr>
          <w:rFonts w:asciiTheme="minorHAnsi" w:eastAsiaTheme="minorEastAsia" w:hAnsiTheme="minorHAnsi" w:cstheme="minorBidi"/>
          <w:b w:val="0"/>
          <w:bCs w:val="0"/>
          <w:noProof/>
          <w:sz w:val="21"/>
          <w:szCs w:val="22"/>
        </w:rPr>
      </w:pPr>
      <w:r>
        <w:fldChar w:fldCharType="begin"/>
      </w:r>
      <w:r>
        <w:instrText xml:space="preserve"> TOC \o "1-3" \h \z \u </w:instrText>
      </w:r>
      <w:r>
        <w:fldChar w:fldCharType="separate"/>
      </w:r>
      <w:hyperlink w:anchor="_Toc193362410" w:history="1">
        <w:r w:rsidR="00975C18" w:rsidRPr="00392C16">
          <w:rPr>
            <w:rStyle w:val="affff1"/>
            <w:noProof/>
          </w:rPr>
          <w:t>前言</w:t>
        </w:r>
        <w:r w:rsidR="00975C18">
          <w:rPr>
            <w:noProof/>
            <w:webHidden/>
          </w:rPr>
          <w:tab/>
        </w:r>
        <w:r w:rsidR="00975C18">
          <w:rPr>
            <w:noProof/>
            <w:webHidden/>
          </w:rPr>
          <w:fldChar w:fldCharType="begin"/>
        </w:r>
        <w:r w:rsidR="00975C18">
          <w:rPr>
            <w:noProof/>
            <w:webHidden/>
          </w:rPr>
          <w:instrText xml:space="preserve"> PAGEREF _Toc193362410 \h </w:instrText>
        </w:r>
        <w:r w:rsidR="00975C18">
          <w:rPr>
            <w:noProof/>
            <w:webHidden/>
          </w:rPr>
        </w:r>
        <w:r w:rsidR="00975C18">
          <w:rPr>
            <w:noProof/>
            <w:webHidden/>
          </w:rPr>
          <w:fldChar w:fldCharType="separate"/>
        </w:r>
        <w:r w:rsidR="00975C18">
          <w:rPr>
            <w:noProof/>
            <w:webHidden/>
          </w:rPr>
          <w:t>1</w:t>
        </w:r>
        <w:r w:rsidR="00975C18">
          <w:rPr>
            <w:noProof/>
            <w:webHidden/>
          </w:rPr>
          <w:fldChar w:fldCharType="end"/>
        </w:r>
      </w:hyperlink>
    </w:p>
    <w:p w14:paraId="5F15627F" w14:textId="69D50DDF"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11" w:history="1">
        <w:r w:rsidR="00975C18" w:rsidRPr="00392C16">
          <w:rPr>
            <w:rStyle w:val="affff1"/>
            <w:noProof/>
          </w:rPr>
          <w:t>内容简介</w:t>
        </w:r>
        <w:r w:rsidR="00975C18">
          <w:rPr>
            <w:noProof/>
            <w:webHidden/>
          </w:rPr>
          <w:tab/>
        </w:r>
        <w:r w:rsidR="00975C18">
          <w:rPr>
            <w:noProof/>
            <w:webHidden/>
          </w:rPr>
          <w:fldChar w:fldCharType="begin"/>
        </w:r>
        <w:r w:rsidR="00975C18">
          <w:rPr>
            <w:noProof/>
            <w:webHidden/>
          </w:rPr>
          <w:instrText xml:space="preserve"> PAGEREF _Toc193362411 \h </w:instrText>
        </w:r>
        <w:r w:rsidR="00975C18">
          <w:rPr>
            <w:noProof/>
            <w:webHidden/>
          </w:rPr>
        </w:r>
        <w:r w:rsidR="00975C18">
          <w:rPr>
            <w:noProof/>
            <w:webHidden/>
          </w:rPr>
          <w:fldChar w:fldCharType="separate"/>
        </w:r>
        <w:r w:rsidR="00975C18">
          <w:rPr>
            <w:noProof/>
            <w:webHidden/>
          </w:rPr>
          <w:t>1</w:t>
        </w:r>
        <w:r w:rsidR="00975C18">
          <w:rPr>
            <w:noProof/>
            <w:webHidden/>
          </w:rPr>
          <w:fldChar w:fldCharType="end"/>
        </w:r>
      </w:hyperlink>
    </w:p>
    <w:p w14:paraId="52707B3A" w14:textId="7D6CA7BD"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12" w:history="1">
        <w:r w:rsidR="00975C18" w:rsidRPr="00392C16">
          <w:rPr>
            <w:rStyle w:val="affff1"/>
            <w:noProof/>
          </w:rPr>
          <w:t>修订历史</w:t>
        </w:r>
        <w:r w:rsidR="00975C18">
          <w:rPr>
            <w:noProof/>
            <w:webHidden/>
          </w:rPr>
          <w:tab/>
        </w:r>
        <w:r w:rsidR="00975C18">
          <w:rPr>
            <w:noProof/>
            <w:webHidden/>
          </w:rPr>
          <w:fldChar w:fldCharType="begin"/>
        </w:r>
        <w:r w:rsidR="00975C18">
          <w:rPr>
            <w:noProof/>
            <w:webHidden/>
          </w:rPr>
          <w:instrText xml:space="preserve"> PAGEREF _Toc193362412 \h </w:instrText>
        </w:r>
        <w:r w:rsidR="00975C18">
          <w:rPr>
            <w:noProof/>
            <w:webHidden/>
          </w:rPr>
        </w:r>
        <w:r w:rsidR="00975C18">
          <w:rPr>
            <w:noProof/>
            <w:webHidden/>
          </w:rPr>
          <w:fldChar w:fldCharType="separate"/>
        </w:r>
        <w:r w:rsidR="00975C18">
          <w:rPr>
            <w:noProof/>
            <w:webHidden/>
          </w:rPr>
          <w:t>1</w:t>
        </w:r>
        <w:r w:rsidR="00975C18">
          <w:rPr>
            <w:noProof/>
            <w:webHidden/>
          </w:rPr>
          <w:fldChar w:fldCharType="end"/>
        </w:r>
      </w:hyperlink>
    </w:p>
    <w:p w14:paraId="403438C9" w14:textId="668B277F"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13" w:history="1">
        <w:r w:rsidR="00975C18" w:rsidRPr="00392C16">
          <w:rPr>
            <w:rStyle w:val="affff1"/>
            <w:noProof/>
          </w:rPr>
          <w:t>文档下载</w:t>
        </w:r>
        <w:r w:rsidR="00975C18">
          <w:rPr>
            <w:noProof/>
            <w:webHidden/>
          </w:rPr>
          <w:tab/>
        </w:r>
        <w:r w:rsidR="00975C18">
          <w:rPr>
            <w:noProof/>
            <w:webHidden/>
          </w:rPr>
          <w:fldChar w:fldCharType="begin"/>
        </w:r>
        <w:r w:rsidR="00975C18">
          <w:rPr>
            <w:noProof/>
            <w:webHidden/>
          </w:rPr>
          <w:instrText xml:space="preserve"> PAGEREF _Toc193362413 \h </w:instrText>
        </w:r>
        <w:r w:rsidR="00975C18">
          <w:rPr>
            <w:noProof/>
            <w:webHidden/>
          </w:rPr>
        </w:r>
        <w:r w:rsidR="00975C18">
          <w:rPr>
            <w:noProof/>
            <w:webHidden/>
          </w:rPr>
          <w:fldChar w:fldCharType="separate"/>
        </w:r>
        <w:r w:rsidR="00975C18">
          <w:rPr>
            <w:noProof/>
            <w:webHidden/>
          </w:rPr>
          <w:t>2</w:t>
        </w:r>
        <w:r w:rsidR="00975C18">
          <w:rPr>
            <w:noProof/>
            <w:webHidden/>
          </w:rPr>
          <w:fldChar w:fldCharType="end"/>
        </w:r>
      </w:hyperlink>
    </w:p>
    <w:p w14:paraId="2E735342" w14:textId="559CC615"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14" w:history="1">
        <w:r w:rsidR="00975C18" w:rsidRPr="00392C16">
          <w:rPr>
            <w:rStyle w:val="affff1"/>
            <w:noProof/>
          </w:rPr>
          <w:t>获得帮助</w:t>
        </w:r>
        <w:r w:rsidR="00975C18">
          <w:rPr>
            <w:noProof/>
            <w:webHidden/>
          </w:rPr>
          <w:tab/>
        </w:r>
        <w:r w:rsidR="00975C18">
          <w:rPr>
            <w:noProof/>
            <w:webHidden/>
          </w:rPr>
          <w:fldChar w:fldCharType="begin"/>
        </w:r>
        <w:r w:rsidR="00975C18">
          <w:rPr>
            <w:noProof/>
            <w:webHidden/>
          </w:rPr>
          <w:instrText xml:space="preserve"> PAGEREF _Toc193362414 \h </w:instrText>
        </w:r>
        <w:r w:rsidR="00975C18">
          <w:rPr>
            <w:noProof/>
            <w:webHidden/>
          </w:rPr>
        </w:r>
        <w:r w:rsidR="00975C18">
          <w:rPr>
            <w:noProof/>
            <w:webHidden/>
          </w:rPr>
          <w:fldChar w:fldCharType="separate"/>
        </w:r>
        <w:r w:rsidR="00975C18">
          <w:rPr>
            <w:noProof/>
            <w:webHidden/>
          </w:rPr>
          <w:t>2</w:t>
        </w:r>
        <w:r w:rsidR="00975C18">
          <w:rPr>
            <w:noProof/>
            <w:webHidden/>
          </w:rPr>
          <w:fldChar w:fldCharType="end"/>
        </w:r>
      </w:hyperlink>
    </w:p>
    <w:p w14:paraId="194DD575" w14:textId="7C615CD3"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15" w:history="1">
        <w:r w:rsidR="00975C18" w:rsidRPr="00392C16">
          <w:rPr>
            <w:rStyle w:val="affff1"/>
            <w:noProof/>
          </w:rPr>
          <w:t xml:space="preserve">1 </w:t>
        </w:r>
        <w:r w:rsidR="00975C18" w:rsidRPr="00392C16">
          <w:rPr>
            <w:rStyle w:val="affff1"/>
            <w:noProof/>
          </w:rPr>
          <w:t>产品概述</w:t>
        </w:r>
        <w:r w:rsidR="00975C18">
          <w:rPr>
            <w:noProof/>
            <w:webHidden/>
          </w:rPr>
          <w:tab/>
        </w:r>
        <w:r w:rsidR="00975C18">
          <w:rPr>
            <w:noProof/>
            <w:webHidden/>
          </w:rPr>
          <w:fldChar w:fldCharType="begin"/>
        </w:r>
        <w:r w:rsidR="00975C18">
          <w:rPr>
            <w:noProof/>
            <w:webHidden/>
          </w:rPr>
          <w:instrText xml:space="preserve"> PAGEREF _Toc193362415 \h </w:instrText>
        </w:r>
        <w:r w:rsidR="00975C18">
          <w:rPr>
            <w:noProof/>
            <w:webHidden/>
          </w:rPr>
        </w:r>
        <w:r w:rsidR="00975C18">
          <w:rPr>
            <w:noProof/>
            <w:webHidden/>
          </w:rPr>
          <w:fldChar w:fldCharType="separate"/>
        </w:r>
        <w:r w:rsidR="00975C18">
          <w:rPr>
            <w:noProof/>
            <w:webHidden/>
          </w:rPr>
          <w:t>4</w:t>
        </w:r>
        <w:r w:rsidR="00975C18">
          <w:rPr>
            <w:noProof/>
            <w:webHidden/>
          </w:rPr>
          <w:fldChar w:fldCharType="end"/>
        </w:r>
      </w:hyperlink>
    </w:p>
    <w:p w14:paraId="5A02B21C" w14:textId="50CA2278"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16" w:history="1">
        <w:r w:rsidR="00975C18" w:rsidRPr="00392C16">
          <w:rPr>
            <w:rStyle w:val="affff1"/>
            <w:noProof/>
          </w:rPr>
          <w:t>产品简介</w:t>
        </w:r>
        <w:r w:rsidR="00975C18">
          <w:rPr>
            <w:noProof/>
            <w:webHidden/>
          </w:rPr>
          <w:tab/>
        </w:r>
        <w:r w:rsidR="00975C18">
          <w:rPr>
            <w:noProof/>
            <w:webHidden/>
          </w:rPr>
          <w:fldChar w:fldCharType="begin"/>
        </w:r>
        <w:r w:rsidR="00975C18">
          <w:rPr>
            <w:noProof/>
            <w:webHidden/>
          </w:rPr>
          <w:instrText xml:space="preserve"> PAGEREF _Toc193362416 \h </w:instrText>
        </w:r>
        <w:r w:rsidR="00975C18">
          <w:rPr>
            <w:noProof/>
            <w:webHidden/>
          </w:rPr>
        </w:r>
        <w:r w:rsidR="00975C18">
          <w:rPr>
            <w:noProof/>
            <w:webHidden/>
          </w:rPr>
          <w:fldChar w:fldCharType="separate"/>
        </w:r>
        <w:r w:rsidR="00975C18">
          <w:rPr>
            <w:noProof/>
            <w:webHidden/>
          </w:rPr>
          <w:t>4</w:t>
        </w:r>
        <w:r w:rsidR="00975C18">
          <w:rPr>
            <w:noProof/>
            <w:webHidden/>
          </w:rPr>
          <w:fldChar w:fldCharType="end"/>
        </w:r>
      </w:hyperlink>
    </w:p>
    <w:p w14:paraId="3477B663" w14:textId="4AAD1055"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17" w:history="1">
        <w:r w:rsidR="00975C18" w:rsidRPr="00392C16">
          <w:rPr>
            <w:rStyle w:val="affff1"/>
            <w:noProof/>
          </w:rPr>
          <w:t>产品架构</w:t>
        </w:r>
        <w:r w:rsidR="00975C18">
          <w:rPr>
            <w:noProof/>
            <w:webHidden/>
          </w:rPr>
          <w:tab/>
        </w:r>
        <w:r w:rsidR="00975C18">
          <w:rPr>
            <w:noProof/>
            <w:webHidden/>
          </w:rPr>
          <w:fldChar w:fldCharType="begin"/>
        </w:r>
        <w:r w:rsidR="00975C18">
          <w:rPr>
            <w:noProof/>
            <w:webHidden/>
          </w:rPr>
          <w:instrText xml:space="preserve"> PAGEREF _Toc193362417 \h </w:instrText>
        </w:r>
        <w:r w:rsidR="00975C18">
          <w:rPr>
            <w:noProof/>
            <w:webHidden/>
          </w:rPr>
        </w:r>
        <w:r w:rsidR="00975C18">
          <w:rPr>
            <w:noProof/>
            <w:webHidden/>
          </w:rPr>
          <w:fldChar w:fldCharType="separate"/>
        </w:r>
        <w:r w:rsidR="00975C18">
          <w:rPr>
            <w:noProof/>
            <w:webHidden/>
          </w:rPr>
          <w:t>5</w:t>
        </w:r>
        <w:r w:rsidR="00975C18">
          <w:rPr>
            <w:noProof/>
            <w:webHidden/>
          </w:rPr>
          <w:fldChar w:fldCharType="end"/>
        </w:r>
      </w:hyperlink>
    </w:p>
    <w:p w14:paraId="6F9CC21D" w14:textId="05EC2FA0"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18" w:history="1">
        <w:r w:rsidR="00975C18" w:rsidRPr="00392C16">
          <w:rPr>
            <w:rStyle w:val="affff1"/>
            <w:noProof/>
          </w:rPr>
          <w:t>硬件要求</w:t>
        </w:r>
        <w:r w:rsidR="00975C18">
          <w:rPr>
            <w:noProof/>
            <w:webHidden/>
          </w:rPr>
          <w:tab/>
        </w:r>
        <w:r w:rsidR="00975C18">
          <w:rPr>
            <w:noProof/>
            <w:webHidden/>
          </w:rPr>
          <w:fldChar w:fldCharType="begin"/>
        </w:r>
        <w:r w:rsidR="00975C18">
          <w:rPr>
            <w:noProof/>
            <w:webHidden/>
          </w:rPr>
          <w:instrText xml:space="preserve"> PAGEREF _Toc193362418 \h </w:instrText>
        </w:r>
        <w:r w:rsidR="00975C18">
          <w:rPr>
            <w:noProof/>
            <w:webHidden/>
          </w:rPr>
        </w:r>
        <w:r w:rsidR="00975C18">
          <w:rPr>
            <w:noProof/>
            <w:webHidden/>
          </w:rPr>
          <w:fldChar w:fldCharType="separate"/>
        </w:r>
        <w:r w:rsidR="00975C18">
          <w:rPr>
            <w:noProof/>
            <w:webHidden/>
          </w:rPr>
          <w:t>6</w:t>
        </w:r>
        <w:r w:rsidR="00975C18">
          <w:rPr>
            <w:noProof/>
            <w:webHidden/>
          </w:rPr>
          <w:fldChar w:fldCharType="end"/>
        </w:r>
      </w:hyperlink>
    </w:p>
    <w:p w14:paraId="6BCFBDAE" w14:textId="32264B43"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19" w:history="1">
        <w:r w:rsidR="00975C18" w:rsidRPr="00392C16">
          <w:rPr>
            <w:rStyle w:val="affff1"/>
            <w:noProof/>
          </w:rPr>
          <w:t xml:space="preserve">2 </w:t>
        </w:r>
        <w:r w:rsidR="00975C18" w:rsidRPr="00392C16">
          <w:rPr>
            <w:rStyle w:val="affff1"/>
            <w:noProof/>
          </w:rPr>
          <w:t>使用流程</w:t>
        </w:r>
        <w:r w:rsidR="00975C18">
          <w:rPr>
            <w:noProof/>
            <w:webHidden/>
          </w:rPr>
          <w:tab/>
        </w:r>
        <w:r w:rsidR="00975C18">
          <w:rPr>
            <w:noProof/>
            <w:webHidden/>
          </w:rPr>
          <w:fldChar w:fldCharType="begin"/>
        </w:r>
        <w:r w:rsidR="00975C18">
          <w:rPr>
            <w:noProof/>
            <w:webHidden/>
          </w:rPr>
          <w:instrText xml:space="preserve"> PAGEREF _Toc193362419 \h </w:instrText>
        </w:r>
        <w:r w:rsidR="00975C18">
          <w:rPr>
            <w:noProof/>
            <w:webHidden/>
          </w:rPr>
        </w:r>
        <w:r w:rsidR="00975C18">
          <w:rPr>
            <w:noProof/>
            <w:webHidden/>
          </w:rPr>
          <w:fldChar w:fldCharType="separate"/>
        </w:r>
        <w:r w:rsidR="00975C18">
          <w:rPr>
            <w:noProof/>
            <w:webHidden/>
          </w:rPr>
          <w:t>7</w:t>
        </w:r>
        <w:r w:rsidR="00975C18">
          <w:rPr>
            <w:noProof/>
            <w:webHidden/>
          </w:rPr>
          <w:fldChar w:fldCharType="end"/>
        </w:r>
      </w:hyperlink>
    </w:p>
    <w:p w14:paraId="1BACB2D3" w14:textId="1DD08EE6"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20" w:history="1">
        <w:r w:rsidR="00975C18" w:rsidRPr="00392C16">
          <w:rPr>
            <w:rStyle w:val="affff1"/>
            <w:noProof/>
          </w:rPr>
          <w:t xml:space="preserve">3 </w:t>
        </w:r>
        <w:r w:rsidR="00975C18" w:rsidRPr="00392C16">
          <w:rPr>
            <w:rStyle w:val="affff1"/>
            <w:noProof/>
          </w:rPr>
          <w:t>基础配置</w:t>
        </w:r>
        <w:r w:rsidR="00975C18">
          <w:rPr>
            <w:noProof/>
            <w:webHidden/>
          </w:rPr>
          <w:tab/>
        </w:r>
        <w:r w:rsidR="00975C18">
          <w:rPr>
            <w:noProof/>
            <w:webHidden/>
          </w:rPr>
          <w:fldChar w:fldCharType="begin"/>
        </w:r>
        <w:r w:rsidR="00975C18">
          <w:rPr>
            <w:noProof/>
            <w:webHidden/>
          </w:rPr>
          <w:instrText xml:space="preserve"> PAGEREF _Toc193362420 \h </w:instrText>
        </w:r>
        <w:r w:rsidR="00975C18">
          <w:rPr>
            <w:noProof/>
            <w:webHidden/>
          </w:rPr>
        </w:r>
        <w:r w:rsidR="00975C18">
          <w:rPr>
            <w:noProof/>
            <w:webHidden/>
          </w:rPr>
          <w:fldChar w:fldCharType="separate"/>
        </w:r>
        <w:r w:rsidR="00975C18">
          <w:rPr>
            <w:noProof/>
            <w:webHidden/>
          </w:rPr>
          <w:t>9</w:t>
        </w:r>
        <w:r w:rsidR="00975C18">
          <w:rPr>
            <w:noProof/>
            <w:webHidden/>
          </w:rPr>
          <w:fldChar w:fldCharType="end"/>
        </w:r>
      </w:hyperlink>
    </w:p>
    <w:p w14:paraId="4B5510CF" w14:textId="5AB65710"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21" w:history="1">
        <w:r w:rsidR="00975C18" w:rsidRPr="00392C16">
          <w:rPr>
            <w:rStyle w:val="affff1"/>
            <w:noProof/>
          </w:rPr>
          <w:t>Web</w:t>
        </w:r>
        <w:r w:rsidR="00975C18" w:rsidRPr="00392C16">
          <w:rPr>
            <w:rStyle w:val="affff1"/>
            <w:noProof/>
          </w:rPr>
          <w:t>页面布局</w:t>
        </w:r>
        <w:r w:rsidR="00975C18">
          <w:rPr>
            <w:noProof/>
            <w:webHidden/>
          </w:rPr>
          <w:tab/>
        </w:r>
        <w:r w:rsidR="00975C18">
          <w:rPr>
            <w:noProof/>
            <w:webHidden/>
          </w:rPr>
          <w:fldChar w:fldCharType="begin"/>
        </w:r>
        <w:r w:rsidR="00975C18">
          <w:rPr>
            <w:noProof/>
            <w:webHidden/>
          </w:rPr>
          <w:instrText xml:space="preserve"> PAGEREF _Toc193362421 \h </w:instrText>
        </w:r>
        <w:r w:rsidR="00975C18">
          <w:rPr>
            <w:noProof/>
            <w:webHidden/>
          </w:rPr>
        </w:r>
        <w:r w:rsidR="00975C18">
          <w:rPr>
            <w:noProof/>
            <w:webHidden/>
          </w:rPr>
          <w:fldChar w:fldCharType="separate"/>
        </w:r>
        <w:r w:rsidR="00975C18">
          <w:rPr>
            <w:noProof/>
            <w:webHidden/>
          </w:rPr>
          <w:t>9</w:t>
        </w:r>
        <w:r w:rsidR="00975C18">
          <w:rPr>
            <w:noProof/>
            <w:webHidden/>
          </w:rPr>
          <w:fldChar w:fldCharType="end"/>
        </w:r>
      </w:hyperlink>
    </w:p>
    <w:p w14:paraId="1972ABF8" w14:textId="685FE6AA"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22" w:history="1">
        <w:r w:rsidR="00975C18" w:rsidRPr="00392C16">
          <w:rPr>
            <w:rStyle w:val="affff1"/>
            <w:noProof/>
          </w:rPr>
          <w:t>系统用户</w:t>
        </w:r>
        <w:r w:rsidR="00975C18">
          <w:rPr>
            <w:noProof/>
            <w:webHidden/>
          </w:rPr>
          <w:tab/>
        </w:r>
        <w:r w:rsidR="00975C18">
          <w:rPr>
            <w:noProof/>
            <w:webHidden/>
          </w:rPr>
          <w:fldChar w:fldCharType="begin"/>
        </w:r>
        <w:r w:rsidR="00975C18">
          <w:rPr>
            <w:noProof/>
            <w:webHidden/>
          </w:rPr>
          <w:instrText xml:space="preserve"> PAGEREF _Toc193362422 \h </w:instrText>
        </w:r>
        <w:r w:rsidR="00975C18">
          <w:rPr>
            <w:noProof/>
            <w:webHidden/>
          </w:rPr>
        </w:r>
        <w:r w:rsidR="00975C18">
          <w:rPr>
            <w:noProof/>
            <w:webHidden/>
          </w:rPr>
          <w:fldChar w:fldCharType="separate"/>
        </w:r>
        <w:r w:rsidR="00975C18">
          <w:rPr>
            <w:noProof/>
            <w:webHidden/>
          </w:rPr>
          <w:t>10</w:t>
        </w:r>
        <w:r w:rsidR="00975C18">
          <w:rPr>
            <w:noProof/>
            <w:webHidden/>
          </w:rPr>
          <w:fldChar w:fldCharType="end"/>
        </w:r>
      </w:hyperlink>
    </w:p>
    <w:p w14:paraId="5F3C099B" w14:textId="5ADC7309"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23" w:history="1">
        <w:r w:rsidR="00975C18" w:rsidRPr="00392C16">
          <w:rPr>
            <w:rStyle w:val="affff1"/>
            <w:rFonts w:cs="Book Antiqua"/>
            <w:bCs/>
            <w:noProof/>
            <w:snapToGrid w:val="0"/>
          </w:rPr>
          <w:t>3.1.1</w:t>
        </w:r>
        <w:r w:rsidR="00975C18" w:rsidRPr="00392C16">
          <w:rPr>
            <w:rStyle w:val="affff1"/>
            <w:noProof/>
          </w:rPr>
          <w:t xml:space="preserve"> </w:t>
        </w:r>
        <w:r w:rsidR="00975C18" w:rsidRPr="00392C16">
          <w:rPr>
            <w:rStyle w:val="affff1"/>
            <w:noProof/>
          </w:rPr>
          <w:t>用户管理</w:t>
        </w:r>
        <w:r w:rsidR="00975C18">
          <w:rPr>
            <w:noProof/>
            <w:webHidden/>
          </w:rPr>
          <w:tab/>
        </w:r>
        <w:r w:rsidR="00975C18">
          <w:rPr>
            <w:noProof/>
            <w:webHidden/>
          </w:rPr>
          <w:fldChar w:fldCharType="begin"/>
        </w:r>
        <w:r w:rsidR="00975C18">
          <w:rPr>
            <w:noProof/>
            <w:webHidden/>
          </w:rPr>
          <w:instrText xml:space="preserve"> PAGEREF _Toc193362423 \h </w:instrText>
        </w:r>
        <w:r w:rsidR="00975C18">
          <w:rPr>
            <w:noProof/>
            <w:webHidden/>
          </w:rPr>
        </w:r>
        <w:r w:rsidR="00975C18">
          <w:rPr>
            <w:noProof/>
            <w:webHidden/>
          </w:rPr>
          <w:fldChar w:fldCharType="separate"/>
        </w:r>
        <w:r w:rsidR="00975C18">
          <w:rPr>
            <w:noProof/>
            <w:webHidden/>
          </w:rPr>
          <w:t>10</w:t>
        </w:r>
        <w:r w:rsidR="00975C18">
          <w:rPr>
            <w:noProof/>
            <w:webHidden/>
          </w:rPr>
          <w:fldChar w:fldCharType="end"/>
        </w:r>
      </w:hyperlink>
    </w:p>
    <w:p w14:paraId="1D496836" w14:textId="4F9F7324"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24" w:history="1">
        <w:r w:rsidR="00975C18" w:rsidRPr="00392C16">
          <w:rPr>
            <w:rStyle w:val="affff1"/>
            <w:rFonts w:cs="Book Antiqua"/>
            <w:bCs/>
            <w:noProof/>
            <w:snapToGrid w:val="0"/>
          </w:rPr>
          <w:t>3.1.2</w:t>
        </w:r>
        <w:r w:rsidR="00975C18" w:rsidRPr="00392C16">
          <w:rPr>
            <w:rStyle w:val="affff1"/>
            <w:noProof/>
          </w:rPr>
          <w:t xml:space="preserve"> </w:t>
        </w:r>
        <w:r w:rsidR="00975C18" w:rsidRPr="00392C16">
          <w:rPr>
            <w:rStyle w:val="affff1"/>
            <w:noProof/>
          </w:rPr>
          <w:t>用户组管理</w:t>
        </w:r>
        <w:r w:rsidR="00975C18">
          <w:rPr>
            <w:noProof/>
            <w:webHidden/>
          </w:rPr>
          <w:tab/>
        </w:r>
        <w:r w:rsidR="00975C18">
          <w:rPr>
            <w:noProof/>
            <w:webHidden/>
          </w:rPr>
          <w:fldChar w:fldCharType="begin"/>
        </w:r>
        <w:r w:rsidR="00975C18">
          <w:rPr>
            <w:noProof/>
            <w:webHidden/>
          </w:rPr>
          <w:instrText xml:space="preserve"> PAGEREF _Toc193362424 \h </w:instrText>
        </w:r>
        <w:r w:rsidR="00975C18">
          <w:rPr>
            <w:noProof/>
            <w:webHidden/>
          </w:rPr>
        </w:r>
        <w:r w:rsidR="00975C18">
          <w:rPr>
            <w:noProof/>
            <w:webHidden/>
          </w:rPr>
          <w:fldChar w:fldCharType="separate"/>
        </w:r>
        <w:r w:rsidR="00975C18">
          <w:rPr>
            <w:noProof/>
            <w:webHidden/>
          </w:rPr>
          <w:t>13</w:t>
        </w:r>
        <w:r w:rsidR="00975C18">
          <w:rPr>
            <w:noProof/>
            <w:webHidden/>
          </w:rPr>
          <w:fldChar w:fldCharType="end"/>
        </w:r>
      </w:hyperlink>
    </w:p>
    <w:p w14:paraId="242F9E7C" w14:textId="76DD6744"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25" w:history="1">
        <w:r w:rsidR="00975C18" w:rsidRPr="00392C16">
          <w:rPr>
            <w:rStyle w:val="affff1"/>
            <w:noProof/>
          </w:rPr>
          <w:t>基础操作</w:t>
        </w:r>
        <w:r w:rsidR="00975C18">
          <w:rPr>
            <w:noProof/>
            <w:webHidden/>
          </w:rPr>
          <w:tab/>
        </w:r>
        <w:r w:rsidR="00975C18">
          <w:rPr>
            <w:noProof/>
            <w:webHidden/>
          </w:rPr>
          <w:fldChar w:fldCharType="begin"/>
        </w:r>
        <w:r w:rsidR="00975C18">
          <w:rPr>
            <w:noProof/>
            <w:webHidden/>
          </w:rPr>
          <w:instrText xml:space="preserve"> PAGEREF _Toc193362425 \h </w:instrText>
        </w:r>
        <w:r w:rsidR="00975C18">
          <w:rPr>
            <w:noProof/>
            <w:webHidden/>
          </w:rPr>
        </w:r>
        <w:r w:rsidR="00975C18">
          <w:rPr>
            <w:noProof/>
            <w:webHidden/>
          </w:rPr>
          <w:fldChar w:fldCharType="separate"/>
        </w:r>
        <w:r w:rsidR="00975C18">
          <w:rPr>
            <w:noProof/>
            <w:webHidden/>
          </w:rPr>
          <w:t>13</w:t>
        </w:r>
        <w:r w:rsidR="00975C18">
          <w:rPr>
            <w:noProof/>
            <w:webHidden/>
          </w:rPr>
          <w:fldChar w:fldCharType="end"/>
        </w:r>
      </w:hyperlink>
    </w:p>
    <w:p w14:paraId="51DFBDBB" w14:textId="38FA9FB7"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26" w:history="1">
        <w:r w:rsidR="00975C18" w:rsidRPr="00392C16">
          <w:rPr>
            <w:rStyle w:val="affff1"/>
            <w:noProof/>
          </w:rPr>
          <w:t>配置管理</w:t>
        </w:r>
        <w:r w:rsidR="00975C18">
          <w:rPr>
            <w:noProof/>
            <w:webHidden/>
          </w:rPr>
          <w:tab/>
        </w:r>
        <w:r w:rsidR="00975C18">
          <w:rPr>
            <w:noProof/>
            <w:webHidden/>
          </w:rPr>
          <w:fldChar w:fldCharType="begin"/>
        </w:r>
        <w:r w:rsidR="00975C18">
          <w:rPr>
            <w:noProof/>
            <w:webHidden/>
          </w:rPr>
          <w:instrText xml:space="preserve"> PAGEREF _Toc193362426 \h </w:instrText>
        </w:r>
        <w:r w:rsidR="00975C18">
          <w:rPr>
            <w:noProof/>
            <w:webHidden/>
          </w:rPr>
        </w:r>
        <w:r w:rsidR="00975C18">
          <w:rPr>
            <w:noProof/>
            <w:webHidden/>
          </w:rPr>
          <w:fldChar w:fldCharType="separate"/>
        </w:r>
        <w:r w:rsidR="00975C18">
          <w:rPr>
            <w:noProof/>
            <w:webHidden/>
          </w:rPr>
          <w:t>13</w:t>
        </w:r>
        <w:r w:rsidR="00975C18">
          <w:rPr>
            <w:noProof/>
            <w:webHidden/>
          </w:rPr>
          <w:fldChar w:fldCharType="end"/>
        </w:r>
      </w:hyperlink>
    </w:p>
    <w:p w14:paraId="0F7EA21A" w14:textId="110A16AC"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27" w:history="1">
        <w:r w:rsidR="00975C18" w:rsidRPr="00392C16">
          <w:rPr>
            <w:rStyle w:val="affff1"/>
            <w:rFonts w:cs="Book Antiqua"/>
            <w:bCs/>
            <w:noProof/>
            <w:snapToGrid w:val="0"/>
          </w:rPr>
          <w:t>3.1.1</w:t>
        </w:r>
        <w:r w:rsidR="00975C18" w:rsidRPr="00392C16">
          <w:rPr>
            <w:rStyle w:val="affff1"/>
            <w:noProof/>
          </w:rPr>
          <w:t xml:space="preserve"> </w:t>
        </w:r>
        <w:r w:rsidR="00975C18" w:rsidRPr="00392C16">
          <w:rPr>
            <w:rStyle w:val="affff1"/>
            <w:noProof/>
          </w:rPr>
          <w:t>系统配置</w:t>
        </w:r>
        <w:r w:rsidR="00975C18">
          <w:rPr>
            <w:noProof/>
            <w:webHidden/>
          </w:rPr>
          <w:tab/>
        </w:r>
        <w:r w:rsidR="00975C18">
          <w:rPr>
            <w:noProof/>
            <w:webHidden/>
          </w:rPr>
          <w:fldChar w:fldCharType="begin"/>
        </w:r>
        <w:r w:rsidR="00975C18">
          <w:rPr>
            <w:noProof/>
            <w:webHidden/>
          </w:rPr>
          <w:instrText xml:space="preserve"> PAGEREF _Toc193362427 \h </w:instrText>
        </w:r>
        <w:r w:rsidR="00975C18">
          <w:rPr>
            <w:noProof/>
            <w:webHidden/>
          </w:rPr>
        </w:r>
        <w:r w:rsidR="00975C18">
          <w:rPr>
            <w:noProof/>
            <w:webHidden/>
          </w:rPr>
          <w:fldChar w:fldCharType="separate"/>
        </w:r>
        <w:r w:rsidR="00975C18">
          <w:rPr>
            <w:noProof/>
            <w:webHidden/>
          </w:rPr>
          <w:t>13</w:t>
        </w:r>
        <w:r w:rsidR="00975C18">
          <w:rPr>
            <w:noProof/>
            <w:webHidden/>
          </w:rPr>
          <w:fldChar w:fldCharType="end"/>
        </w:r>
      </w:hyperlink>
    </w:p>
    <w:p w14:paraId="081D79E5" w14:textId="4DE6D816"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28" w:history="1">
        <w:r w:rsidR="00975C18" w:rsidRPr="00392C16">
          <w:rPr>
            <w:rStyle w:val="affff1"/>
            <w:rFonts w:cs="Book Antiqua"/>
            <w:bCs/>
            <w:noProof/>
            <w:snapToGrid w:val="0"/>
          </w:rPr>
          <w:t>3.1.2</w:t>
        </w:r>
        <w:r w:rsidR="00975C18" w:rsidRPr="00392C16">
          <w:rPr>
            <w:rStyle w:val="affff1"/>
            <w:noProof/>
          </w:rPr>
          <w:t xml:space="preserve"> </w:t>
        </w:r>
        <w:r w:rsidR="00975C18" w:rsidRPr="00392C16">
          <w:rPr>
            <w:rStyle w:val="affff1"/>
            <w:noProof/>
          </w:rPr>
          <w:t>策略配置</w:t>
        </w:r>
        <w:r w:rsidR="00975C18">
          <w:rPr>
            <w:noProof/>
            <w:webHidden/>
          </w:rPr>
          <w:tab/>
        </w:r>
        <w:r w:rsidR="00975C18">
          <w:rPr>
            <w:noProof/>
            <w:webHidden/>
          </w:rPr>
          <w:fldChar w:fldCharType="begin"/>
        </w:r>
        <w:r w:rsidR="00975C18">
          <w:rPr>
            <w:noProof/>
            <w:webHidden/>
          </w:rPr>
          <w:instrText xml:space="preserve"> PAGEREF _Toc193362428 \h </w:instrText>
        </w:r>
        <w:r w:rsidR="00975C18">
          <w:rPr>
            <w:noProof/>
            <w:webHidden/>
          </w:rPr>
        </w:r>
        <w:r w:rsidR="00975C18">
          <w:rPr>
            <w:noProof/>
            <w:webHidden/>
          </w:rPr>
          <w:fldChar w:fldCharType="separate"/>
        </w:r>
        <w:r w:rsidR="00975C18">
          <w:rPr>
            <w:noProof/>
            <w:webHidden/>
          </w:rPr>
          <w:t>14</w:t>
        </w:r>
        <w:r w:rsidR="00975C18">
          <w:rPr>
            <w:noProof/>
            <w:webHidden/>
          </w:rPr>
          <w:fldChar w:fldCharType="end"/>
        </w:r>
      </w:hyperlink>
    </w:p>
    <w:p w14:paraId="6DD9ED60" w14:textId="5B93934F"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29" w:history="1">
        <w:r w:rsidR="00975C18" w:rsidRPr="00392C16">
          <w:rPr>
            <w:rStyle w:val="affff1"/>
            <w:rFonts w:cs="Book Antiqua"/>
            <w:bCs/>
            <w:noProof/>
            <w:snapToGrid w:val="0"/>
          </w:rPr>
          <w:t>3.1.3</w:t>
        </w:r>
        <w:r w:rsidR="00975C18" w:rsidRPr="00392C16">
          <w:rPr>
            <w:rStyle w:val="affff1"/>
            <w:noProof/>
          </w:rPr>
          <w:t xml:space="preserve"> </w:t>
        </w:r>
        <w:r w:rsidR="00975C18" w:rsidRPr="00392C16">
          <w:rPr>
            <w:rStyle w:val="affff1"/>
            <w:noProof/>
          </w:rPr>
          <w:t>恶意标识配置</w:t>
        </w:r>
        <w:r w:rsidR="00975C18">
          <w:rPr>
            <w:noProof/>
            <w:webHidden/>
          </w:rPr>
          <w:tab/>
        </w:r>
        <w:r w:rsidR="00975C18">
          <w:rPr>
            <w:noProof/>
            <w:webHidden/>
          </w:rPr>
          <w:fldChar w:fldCharType="begin"/>
        </w:r>
        <w:r w:rsidR="00975C18">
          <w:rPr>
            <w:noProof/>
            <w:webHidden/>
          </w:rPr>
          <w:instrText xml:space="preserve"> PAGEREF _Toc193362429 \h </w:instrText>
        </w:r>
        <w:r w:rsidR="00975C18">
          <w:rPr>
            <w:noProof/>
            <w:webHidden/>
          </w:rPr>
        </w:r>
        <w:r w:rsidR="00975C18">
          <w:rPr>
            <w:noProof/>
            <w:webHidden/>
          </w:rPr>
          <w:fldChar w:fldCharType="separate"/>
        </w:r>
        <w:r w:rsidR="00975C18">
          <w:rPr>
            <w:noProof/>
            <w:webHidden/>
          </w:rPr>
          <w:t>16</w:t>
        </w:r>
        <w:r w:rsidR="00975C18">
          <w:rPr>
            <w:noProof/>
            <w:webHidden/>
          </w:rPr>
          <w:fldChar w:fldCharType="end"/>
        </w:r>
      </w:hyperlink>
    </w:p>
    <w:p w14:paraId="5C747C00" w14:textId="302C1C91"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0" w:history="1">
        <w:r w:rsidR="00975C18" w:rsidRPr="00392C16">
          <w:rPr>
            <w:rStyle w:val="affff1"/>
            <w:rFonts w:cs="Book Antiqua"/>
            <w:bCs/>
            <w:noProof/>
            <w:snapToGrid w:val="0"/>
          </w:rPr>
          <w:t>3.1.4</w:t>
        </w:r>
        <w:r w:rsidR="00975C18" w:rsidRPr="00392C16">
          <w:rPr>
            <w:rStyle w:val="affff1"/>
            <w:noProof/>
          </w:rPr>
          <w:t xml:space="preserve"> </w:t>
        </w:r>
        <w:r w:rsidR="00975C18" w:rsidRPr="00392C16">
          <w:rPr>
            <w:rStyle w:val="affff1"/>
            <w:noProof/>
          </w:rPr>
          <w:t>缺陷模板配置</w:t>
        </w:r>
        <w:r w:rsidR="00975C18">
          <w:rPr>
            <w:noProof/>
            <w:webHidden/>
          </w:rPr>
          <w:tab/>
        </w:r>
        <w:r w:rsidR="00975C18">
          <w:rPr>
            <w:noProof/>
            <w:webHidden/>
          </w:rPr>
          <w:fldChar w:fldCharType="begin"/>
        </w:r>
        <w:r w:rsidR="00975C18">
          <w:rPr>
            <w:noProof/>
            <w:webHidden/>
          </w:rPr>
          <w:instrText xml:space="preserve"> PAGEREF _Toc193362430 \h </w:instrText>
        </w:r>
        <w:r w:rsidR="00975C18">
          <w:rPr>
            <w:noProof/>
            <w:webHidden/>
          </w:rPr>
        </w:r>
        <w:r w:rsidR="00975C18">
          <w:rPr>
            <w:noProof/>
            <w:webHidden/>
          </w:rPr>
          <w:fldChar w:fldCharType="separate"/>
        </w:r>
        <w:r w:rsidR="00975C18">
          <w:rPr>
            <w:noProof/>
            <w:webHidden/>
          </w:rPr>
          <w:t>16</w:t>
        </w:r>
        <w:r w:rsidR="00975C18">
          <w:rPr>
            <w:noProof/>
            <w:webHidden/>
          </w:rPr>
          <w:fldChar w:fldCharType="end"/>
        </w:r>
      </w:hyperlink>
    </w:p>
    <w:p w14:paraId="7BC5FD37" w14:textId="70950F9D"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1" w:history="1">
        <w:r w:rsidR="00975C18" w:rsidRPr="00392C16">
          <w:rPr>
            <w:rStyle w:val="affff1"/>
            <w:rFonts w:cs="Book Antiqua"/>
            <w:bCs/>
            <w:noProof/>
            <w:snapToGrid w:val="0"/>
          </w:rPr>
          <w:t>3.1.5</w:t>
        </w:r>
        <w:r w:rsidR="00975C18" w:rsidRPr="00392C16">
          <w:rPr>
            <w:rStyle w:val="affff1"/>
            <w:noProof/>
          </w:rPr>
          <w:t xml:space="preserve"> </w:t>
        </w:r>
        <w:r w:rsidR="00975C18" w:rsidRPr="00392C16">
          <w:rPr>
            <w:rStyle w:val="affff1"/>
            <w:noProof/>
          </w:rPr>
          <w:t>缺陷白名单配置</w:t>
        </w:r>
        <w:r w:rsidR="00975C18">
          <w:rPr>
            <w:noProof/>
            <w:webHidden/>
          </w:rPr>
          <w:tab/>
        </w:r>
        <w:r w:rsidR="00975C18">
          <w:rPr>
            <w:noProof/>
            <w:webHidden/>
          </w:rPr>
          <w:fldChar w:fldCharType="begin"/>
        </w:r>
        <w:r w:rsidR="00975C18">
          <w:rPr>
            <w:noProof/>
            <w:webHidden/>
          </w:rPr>
          <w:instrText xml:space="preserve"> PAGEREF _Toc193362431 \h </w:instrText>
        </w:r>
        <w:r w:rsidR="00975C18">
          <w:rPr>
            <w:noProof/>
            <w:webHidden/>
          </w:rPr>
        </w:r>
        <w:r w:rsidR="00975C18">
          <w:rPr>
            <w:noProof/>
            <w:webHidden/>
          </w:rPr>
          <w:fldChar w:fldCharType="separate"/>
        </w:r>
        <w:r w:rsidR="00975C18">
          <w:rPr>
            <w:noProof/>
            <w:webHidden/>
          </w:rPr>
          <w:t>19</w:t>
        </w:r>
        <w:r w:rsidR="00975C18">
          <w:rPr>
            <w:noProof/>
            <w:webHidden/>
          </w:rPr>
          <w:fldChar w:fldCharType="end"/>
        </w:r>
      </w:hyperlink>
    </w:p>
    <w:p w14:paraId="7590126D" w14:textId="0145FA43"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2" w:history="1">
        <w:r w:rsidR="00975C18" w:rsidRPr="00392C16">
          <w:rPr>
            <w:rStyle w:val="affff1"/>
            <w:rFonts w:cs="Book Antiqua"/>
            <w:bCs/>
            <w:noProof/>
            <w:snapToGrid w:val="0"/>
          </w:rPr>
          <w:t>3.1.6</w:t>
        </w:r>
        <w:r w:rsidR="00975C18" w:rsidRPr="00392C16">
          <w:rPr>
            <w:rStyle w:val="affff1"/>
            <w:noProof/>
          </w:rPr>
          <w:t xml:space="preserve"> </w:t>
        </w:r>
        <w:r w:rsidR="00975C18" w:rsidRPr="00392C16">
          <w:rPr>
            <w:rStyle w:val="affff1"/>
            <w:noProof/>
          </w:rPr>
          <w:t>第三方系统配置</w:t>
        </w:r>
        <w:r w:rsidR="00975C18">
          <w:rPr>
            <w:noProof/>
            <w:webHidden/>
          </w:rPr>
          <w:tab/>
        </w:r>
        <w:r w:rsidR="00975C18">
          <w:rPr>
            <w:noProof/>
            <w:webHidden/>
          </w:rPr>
          <w:fldChar w:fldCharType="begin"/>
        </w:r>
        <w:r w:rsidR="00975C18">
          <w:rPr>
            <w:noProof/>
            <w:webHidden/>
          </w:rPr>
          <w:instrText xml:space="preserve"> PAGEREF _Toc193362432 \h </w:instrText>
        </w:r>
        <w:r w:rsidR="00975C18">
          <w:rPr>
            <w:noProof/>
            <w:webHidden/>
          </w:rPr>
        </w:r>
        <w:r w:rsidR="00975C18">
          <w:rPr>
            <w:noProof/>
            <w:webHidden/>
          </w:rPr>
          <w:fldChar w:fldCharType="separate"/>
        </w:r>
        <w:r w:rsidR="00975C18">
          <w:rPr>
            <w:noProof/>
            <w:webHidden/>
          </w:rPr>
          <w:t>19</w:t>
        </w:r>
        <w:r w:rsidR="00975C18">
          <w:rPr>
            <w:noProof/>
            <w:webHidden/>
          </w:rPr>
          <w:fldChar w:fldCharType="end"/>
        </w:r>
      </w:hyperlink>
    </w:p>
    <w:p w14:paraId="331FCBB8" w14:textId="18347592"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33" w:history="1">
        <w:r w:rsidR="00975C18" w:rsidRPr="00392C16">
          <w:rPr>
            <w:rStyle w:val="affff1"/>
            <w:noProof/>
          </w:rPr>
          <w:t>登录管理</w:t>
        </w:r>
        <w:r w:rsidR="00975C18">
          <w:rPr>
            <w:noProof/>
            <w:webHidden/>
          </w:rPr>
          <w:tab/>
        </w:r>
        <w:r w:rsidR="00975C18">
          <w:rPr>
            <w:noProof/>
            <w:webHidden/>
          </w:rPr>
          <w:fldChar w:fldCharType="begin"/>
        </w:r>
        <w:r w:rsidR="00975C18">
          <w:rPr>
            <w:noProof/>
            <w:webHidden/>
          </w:rPr>
          <w:instrText xml:space="preserve"> PAGEREF _Toc193362433 \h </w:instrText>
        </w:r>
        <w:r w:rsidR="00975C18">
          <w:rPr>
            <w:noProof/>
            <w:webHidden/>
          </w:rPr>
        </w:r>
        <w:r w:rsidR="00975C18">
          <w:rPr>
            <w:noProof/>
            <w:webHidden/>
          </w:rPr>
          <w:fldChar w:fldCharType="separate"/>
        </w:r>
        <w:r w:rsidR="00975C18">
          <w:rPr>
            <w:noProof/>
            <w:webHidden/>
          </w:rPr>
          <w:t>22</w:t>
        </w:r>
        <w:r w:rsidR="00975C18">
          <w:rPr>
            <w:noProof/>
            <w:webHidden/>
          </w:rPr>
          <w:fldChar w:fldCharType="end"/>
        </w:r>
      </w:hyperlink>
    </w:p>
    <w:p w14:paraId="65D72FE0" w14:textId="2637DB4E"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4" w:history="1">
        <w:r w:rsidR="00975C18" w:rsidRPr="00392C16">
          <w:rPr>
            <w:rStyle w:val="affff1"/>
            <w:noProof/>
          </w:rPr>
          <w:t xml:space="preserve">3.5.1 </w:t>
        </w:r>
        <w:r w:rsidR="00975C18" w:rsidRPr="00392C16">
          <w:rPr>
            <w:rStyle w:val="affff1"/>
            <w:noProof/>
          </w:rPr>
          <w:t>基础配置</w:t>
        </w:r>
        <w:r w:rsidR="00975C18">
          <w:rPr>
            <w:noProof/>
            <w:webHidden/>
          </w:rPr>
          <w:tab/>
        </w:r>
        <w:r w:rsidR="00975C18">
          <w:rPr>
            <w:noProof/>
            <w:webHidden/>
          </w:rPr>
          <w:fldChar w:fldCharType="begin"/>
        </w:r>
        <w:r w:rsidR="00975C18">
          <w:rPr>
            <w:noProof/>
            <w:webHidden/>
          </w:rPr>
          <w:instrText xml:space="preserve"> PAGEREF _Toc193362434 \h </w:instrText>
        </w:r>
        <w:r w:rsidR="00975C18">
          <w:rPr>
            <w:noProof/>
            <w:webHidden/>
          </w:rPr>
        </w:r>
        <w:r w:rsidR="00975C18">
          <w:rPr>
            <w:noProof/>
            <w:webHidden/>
          </w:rPr>
          <w:fldChar w:fldCharType="separate"/>
        </w:r>
        <w:r w:rsidR="00975C18">
          <w:rPr>
            <w:noProof/>
            <w:webHidden/>
          </w:rPr>
          <w:t>22</w:t>
        </w:r>
        <w:r w:rsidR="00975C18">
          <w:rPr>
            <w:noProof/>
            <w:webHidden/>
          </w:rPr>
          <w:fldChar w:fldCharType="end"/>
        </w:r>
      </w:hyperlink>
    </w:p>
    <w:p w14:paraId="0B54A302" w14:textId="46D84C71"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5" w:history="1">
        <w:r w:rsidR="00975C18" w:rsidRPr="00392C16">
          <w:rPr>
            <w:rStyle w:val="affff1"/>
            <w:noProof/>
          </w:rPr>
          <w:t>3.5.2 LDAP</w:t>
        </w:r>
        <w:r w:rsidR="00975C18" w:rsidRPr="00392C16">
          <w:rPr>
            <w:rStyle w:val="affff1"/>
            <w:noProof/>
          </w:rPr>
          <w:t>配置</w:t>
        </w:r>
        <w:r w:rsidR="00975C18">
          <w:rPr>
            <w:noProof/>
            <w:webHidden/>
          </w:rPr>
          <w:tab/>
        </w:r>
        <w:r w:rsidR="00975C18">
          <w:rPr>
            <w:noProof/>
            <w:webHidden/>
          </w:rPr>
          <w:fldChar w:fldCharType="begin"/>
        </w:r>
        <w:r w:rsidR="00975C18">
          <w:rPr>
            <w:noProof/>
            <w:webHidden/>
          </w:rPr>
          <w:instrText xml:space="preserve"> PAGEREF _Toc193362435 \h </w:instrText>
        </w:r>
        <w:r w:rsidR="00975C18">
          <w:rPr>
            <w:noProof/>
            <w:webHidden/>
          </w:rPr>
        </w:r>
        <w:r w:rsidR="00975C18">
          <w:rPr>
            <w:noProof/>
            <w:webHidden/>
          </w:rPr>
          <w:fldChar w:fldCharType="separate"/>
        </w:r>
        <w:r w:rsidR="00975C18">
          <w:rPr>
            <w:noProof/>
            <w:webHidden/>
          </w:rPr>
          <w:t>22</w:t>
        </w:r>
        <w:r w:rsidR="00975C18">
          <w:rPr>
            <w:noProof/>
            <w:webHidden/>
          </w:rPr>
          <w:fldChar w:fldCharType="end"/>
        </w:r>
      </w:hyperlink>
    </w:p>
    <w:p w14:paraId="48FE3627" w14:textId="6F00D089"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6" w:history="1">
        <w:r w:rsidR="00975C18" w:rsidRPr="00392C16">
          <w:rPr>
            <w:rStyle w:val="affff1"/>
            <w:noProof/>
          </w:rPr>
          <w:t>3.5.3 OAuth2</w:t>
        </w:r>
        <w:r w:rsidR="00975C18" w:rsidRPr="00392C16">
          <w:rPr>
            <w:rStyle w:val="affff1"/>
            <w:noProof/>
          </w:rPr>
          <w:t>配置</w:t>
        </w:r>
        <w:r w:rsidR="00975C18">
          <w:rPr>
            <w:noProof/>
            <w:webHidden/>
          </w:rPr>
          <w:tab/>
        </w:r>
        <w:r w:rsidR="00975C18">
          <w:rPr>
            <w:noProof/>
            <w:webHidden/>
          </w:rPr>
          <w:fldChar w:fldCharType="begin"/>
        </w:r>
        <w:r w:rsidR="00975C18">
          <w:rPr>
            <w:noProof/>
            <w:webHidden/>
          </w:rPr>
          <w:instrText xml:space="preserve"> PAGEREF _Toc193362436 \h </w:instrText>
        </w:r>
        <w:r w:rsidR="00975C18">
          <w:rPr>
            <w:noProof/>
            <w:webHidden/>
          </w:rPr>
        </w:r>
        <w:r w:rsidR="00975C18">
          <w:rPr>
            <w:noProof/>
            <w:webHidden/>
          </w:rPr>
          <w:fldChar w:fldCharType="separate"/>
        </w:r>
        <w:r w:rsidR="00975C18">
          <w:rPr>
            <w:noProof/>
            <w:webHidden/>
          </w:rPr>
          <w:t>23</w:t>
        </w:r>
        <w:r w:rsidR="00975C18">
          <w:rPr>
            <w:noProof/>
            <w:webHidden/>
          </w:rPr>
          <w:fldChar w:fldCharType="end"/>
        </w:r>
      </w:hyperlink>
    </w:p>
    <w:p w14:paraId="5B70595F" w14:textId="3F99C717"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37" w:history="1">
        <w:r w:rsidR="00975C18" w:rsidRPr="00392C16">
          <w:rPr>
            <w:rStyle w:val="affff1"/>
            <w:noProof/>
          </w:rPr>
          <w:t>系统管理</w:t>
        </w:r>
        <w:r w:rsidR="00975C18">
          <w:rPr>
            <w:noProof/>
            <w:webHidden/>
          </w:rPr>
          <w:tab/>
        </w:r>
        <w:r w:rsidR="00975C18">
          <w:rPr>
            <w:noProof/>
            <w:webHidden/>
          </w:rPr>
          <w:fldChar w:fldCharType="begin"/>
        </w:r>
        <w:r w:rsidR="00975C18">
          <w:rPr>
            <w:noProof/>
            <w:webHidden/>
          </w:rPr>
          <w:instrText xml:space="preserve"> PAGEREF _Toc193362437 \h </w:instrText>
        </w:r>
        <w:r w:rsidR="00975C18">
          <w:rPr>
            <w:noProof/>
            <w:webHidden/>
          </w:rPr>
        </w:r>
        <w:r w:rsidR="00975C18">
          <w:rPr>
            <w:noProof/>
            <w:webHidden/>
          </w:rPr>
          <w:fldChar w:fldCharType="separate"/>
        </w:r>
        <w:r w:rsidR="00975C18">
          <w:rPr>
            <w:noProof/>
            <w:webHidden/>
          </w:rPr>
          <w:t>29</w:t>
        </w:r>
        <w:r w:rsidR="00975C18">
          <w:rPr>
            <w:noProof/>
            <w:webHidden/>
          </w:rPr>
          <w:fldChar w:fldCharType="end"/>
        </w:r>
      </w:hyperlink>
    </w:p>
    <w:p w14:paraId="00217E3D" w14:textId="7FD604E6"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8" w:history="1">
        <w:r w:rsidR="00975C18" w:rsidRPr="00392C16">
          <w:rPr>
            <w:rStyle w:val="affff1"/>
            <w:rFonts w:cs="Book Antiqua"/>
            <w:bCs/>
            <w:noProof/>
            <w:snapToGrid w:val="0"/>
          </w:rPr>
          <w:t>3.1.1</w:t>
        </w:r>
        <w:r w:rsidR="00975C18" w:rsidRPr="00392C16">
          <w:rPr>
            <w:rStyle w:val="affff1"/>
            <w:noProof/>
          </w:rPr>
          <w:t xml:space="preserve"> </w:t>
        </w:r>
        <w:r w:rsidR="00975C18" w:rsidRPr="00392C16">
          <w:rPr>
            <w:rStyle w:val="affff1"/>
            <w:noProof/>
          </w:rPr>
          <w:t>系统状态</w:t>
        </w:r>
        <w:r w:rsidR="00975C18">
          <w:rPr>
            <w:noProof/>
            <w:webHidden/>
          </w:rPr>
          <w:tab/>
        </w:r>
        <w:r w:rsidR="00975C18">
          <w:rPr>
            <w:noProof/>
            <w:webHidden/>
          </w:rPr>
          <w:fldChar w:fldCharType="begin"/>
        </w:r>
        <w:r w:rsidR="00975C18">
          <w:rPr>
            <w:noProof/>
            <w:webHidden/>
          </w:rPr>
          <w:instrText xml:space="preserve"> PAGEREF _Toc193362438 \h </w:instrText>
        </w:r>
        <w:r w:rsidR="00975C18">
          <w:rPr>
            <w:noProof/>
            <w:webHidden/>
          </w:rPr>
        </w:r>
        <w:r w:rsidR="00975C18">
          <w:rPr>
            <w:noProof/>
            <w:webHidden/>
          </w:rPr>
          <w:fldChar w:fldCharType="separate"/>
        </w:r>
        <w:r w:rsidR="00975C18">
          <w:rPr>
            <w:noProof/>
            <w:webHidden/>
          </w:rPr>
          <w:t>29</w:t>
        </w:r>
        <w:r w:rsidR="00975C18">
          <w:rPr>
            <w:noProof/>
            <w:webHidden/>
          </w:rPr>
          <w:fldChar w:fldCharType="end"/>
        </w:r>
      </w:hyperlink>
    </w:p>
    <w:p w14:paraId="1FF48CC8" w14:textId="65945A11"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39" w:history="1">
        <w:r w:rsidR="00975C18" w:rsidRPr="00392C16">
          <w:rPr>
            <w:rStyle w:val="affff1"/>
            <w:rFonts w:cs="Book Antiqua"/>
            <w:bCs/>
            <w:noProof/>
            <w:snapToGrid w:val="0"/>
          </w:rPr>
          <w:t>3.1.2</w:t>
        </w:r>
        <w:r w:rsidR="00975C18" w:rsidRPr="00392C16">
          <w:rPr>
            <w:rStyle w:val="affff1"/>
            <w:noProof/>
          </w:rPr>
          <w:t xml:space="preserve"> </w:t>
        </w:r>
        <w:r w:rsidR="00975C18" w:rsidRPr="00392C16">
          <w:rPr>
            <w:rStyle w:val="affff1"/>
            <w:noProof/>
          </w:rPr>
          <w:t>系统升级</w:t>
        </w:r>
        <w:r w:rsidR="00975C18">
          <w:rPr>
            <w:noProof/>
            <w:webHidden/>
          </w:rPr>
          <w:tab/>
        </w:r>
        <w:r w:rsidR="00975C18">
          <w:rPr>
            <w:noProof/>
            <w:webHidden/>
          </w:rPr>
          <w:fldChar w:fldCharType="begin"/>
        </w:r>
        <w:r w:rsidR="00975C18">
          <w:rPr>
            <w:noProof/>
            <w:webHidden/>
          </w:rPr>
          <w:instrText xml:space="preserve"> PAGEREF _Toc193362439 \h </w:instrText>
        </w:r>
        <w:r w:rsidR="00975C18">
          <w:rPr>
            <w:noProof/>
            <w:webHidden/>
          </w:rPr>
        </w:r>
        <w:r w:rsidR="00975C18">
          <w:rPr>
            <w:noProof/>
            <w:webHidden/>
          </w:rPr>
          <w:fldChar w:fldCharType="separate"/>
        </w:r>
        <w:r w:rsidR="00975C18">
          <w:rPr>
            <w:noProof/>
            <w:webHidden/>
          </w:rPr>
          <w:t>30</w:t>
        </w:r>
        <w:r w:rsidR="00975C18">
          <w:rPr>
            <w:noProof/>
            <w:webHidden/>
          </w:rPr>
          <w:fldChar w:fldCharType="end"/>
        </w:r>
      </w:hyperlink>
    </w:p>
    <w:p w14:paraId="03C984FE" w14:textId="6C8D0553"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40" w:history="1">
        <w:r w:rsidR="00975C18" w:rsidRPr="00392C16">
          <w:rPr>
            <w:rStyle w:val="affff1"/>
            <w:rFonts w:cs="Book Antiqua"/>
            <w:bCs/>
            <w:noProof/>
            <w:snapToGrid w:val="0"/>
          </w:rPr>
          <w:t>3.1.3</w:t>
        </w:r>
        <w:r w:rsidR="00975C18" w:rsidRPr="00392C16">
          <w:rPr>
            <w:rStyle w:val="affff1"/>
            <w:noProof/>
          </w:rPr>
          <w:t xml:space="preserve"> </w:t>
        </w:r>
        <w:r w:rsidR="00975C18" w:rsidRPr="00392C16">
          <w:rPr>
            <w:rStyle w:val="affff1"/>
            <w:noProof/>
          </w:rPr>
          <w:t>证书管理</w:t>
        </w:r>
        <w:r w:rsidR="00975C18">
          <w:rPr>
            <w:noProof/>
            <w:webHidden/>
          </w:rPr>
          <w:tab/>
        </w:r>
        <w:r w:rsidR="00975C18">
          <w:rPr>
            <w:noProof/>
            <w:webHidden/>
          </w:rPr>
          <w:fldChar w:fldCharType="begin"/>
        </w:r>
        <w:r w:rsidR="00975C18">
          <w:rPr>
            <w:noProof/>
            <w:webHidden/>
          </w:rPr>
          <w:instrText xml:space="preserve"> PAGEREF _Toc193362440 \h </w:instrText>
        </w:r>
        <w:r w:rsidR="00975C18">
          <w:rPr>
            <w:noProof/>
            <w:webHidden/>
          </w:rPr>
        </w:r>
        <w:r w:rsidR="00975C18">
          <w:rPr>
            <w:noProof/>
            <w:webHidden/>
          </w:rPr>
          <w:fldChar w:fldCharType="separate"/>
        </w:r>
        <w:r w:rsidR="00975C18">
          <w:rPr>
            <w:noProof/>
            <w:webHidden/>
          </w:rPr>
          <w:t>31</w:t>
        </w:r>
        <w:r w:rsidR="00975C18">
          <w:rPr>
            <w:noProof/>
            <w:webHidden/>
          </w:rPr>
          <w:fldChar w:fldCharType="end"/>
        </w:r>
      </w:hyperlink>
    </w:p>
    <w:p w14:paraId="64FFA5D7" w14:textId="102FD22D"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41" w:history="1">
        <w:r w:rsidR="00975C18" w:rsidRPr="00392C16">
          <w:rPr>
            <w:rStyle w:val="affff1"/>
            <w:rFonts w:cs="Book Antiqua"/>
            <w:bCs/>
            <w:noProof/>
            <w:snapToGrid w:val="0"/>
          </w:rPr>
          <w:t>3.1.4</w:t>
        </w:r>
        <w:r w:rsidR="00975C18" w:rsidRPr="00392C16">
          <w:rPr>
            <w:rStyle w:val="affff1"/>
            <w:noProof/>
          </w:rPr>
          <w:t xml:space="preserve"> </w:t>
        </w:r>
        <w:r w:rsidR="00975C18" w:rsidRPr="00392C16">
          <w:rPr>
            <w:rStyle w:val="affff1"/>
            <w:noProof/>
          </w:rPr>
          <w:t>用户和组管理</w:t>
        </w:r>
        <w:r w:rsidR="00975C18">
          <w:rPr>
            <w:noProof/>
            <w:webHidden/>
          </w:rPr>
          <w:tab/>
        </w:r>
        <w:r w:rsidR="00975C18">
          <w:rPr>
            <w:noProof/>
            <w:webHidden/>
          </w:rPr>
          <w:fldChar w:fldCharType="begin"/>
        </w:r>
        <w:r w:rsidR="00975C18">
          <w:rPr>
            <w:noProof/>
            <w:webHidden/>
          </w:rPr>
          <w:instrText xml:space="preserve"> PAGEREF _Toc193362441 \h </w:instrText>
        </w:r>
        <w:r w:rsidR="00975C18">
          <w:rPr>
            <w:noProof/>
            <w:webHidden/>
          </w:rPr>
        </w:r>
        <w:r w:rsidR="00975C18">
          <w:rPr>
            <w:noProof/>
            <w:webHidden/>
          </w:rPr>
          <w:fldChar w:fldCharType="separate"/>
        </w:r>
        <w:r w:rsidR="00975C18">
          <w:rPr>
            <w:noProof/>
            <w:webHidden/>
          </w:rPr>
          <w:t>31</w:t>
        </w:r>
        <w:r w:rsidR="00975C18">
          <w:rPr>
            <w:noProof/>
            <w:webHidden/>
          </w:rPr>
          <w:fldChar w:fldCharType="end"/>
        </w:r>
      </w:hyperlink>
    </w:p>
    <w:p w14:paraId="3E8A1155" w14:textId="2A37B756"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42" w:history="1">
        <w:r w:rsidR="00975C18" w:rsidRPr="00392C16">
          <w:rPr>
            <w:rStyle w:val="affff1"/>
            <w:rFonts w:cs="Book Antiqua"/>
            <w:bCs/>
            <w:noProof/>
            <w:snapToGrid w:val="0"/>
          </w:rPr>
          <w:t>3.1.5</w:t>
        </w:r>
        <w:r w:rsidR="00975C18" w:rsidRPr="00392C16">
          <w:rPr>
            <w:rStyle w:val="affff1"/>
            <w:noProof/>
          </w:rPr>
          <w:t xml:space="preserve"> </w:t>
        </w:r>
        <w:r w:rsidR="00975C18" w:rsidRPr="00392C16">
          <w:rPr>
            <w:rStyle w:val="affff1"/>
            <w:noProof/>
          </w:rPr>
          <w:t>工具箱</w:t>
        </w:r>
        <w:r w:rsidR="00975C18">
          <w:rPr>
            <w:noProof/>
            <w:webHidden/>
          </w:rPr>
          <w:tab/>
        </w:r>
        <w:r w:rsidR="00975C18">
          <w:rPr>
            <w:noProof/>
            <w:webHidden/>
          </w:rPr>
          <w:fldChar w:fldCharType="begin"/>
        </w:r>
        <w:r w:rsidR="00975C18">
          <w:rPr>
            <w:noProof/>
            <w:webHidden/>
          </w:rPr>
          <w:instrText xml:space="preserve"> PAGEREF _Toc193362442 \h </w:instrText>
        </w:r>
        <w:r w:rsidR="00975C18">
          <w:rPr>
            <w:noProof/>
            <w:webHidden/>
          </w:rPr>
        </w:r>
        <w:r w:rsidR="00975C18">
          <w:rPr>
            <w:noProof/>
            <w:webHidden/>
          </w:rPr>
          <w:fldChar w:fldCharType="separate"/>
        </w:r>
        <w:r w:rsidR="00975C18">
          <w:rPr>
            <w:noProof/>
            <w:webHidden/>
          </w:rPr>
          <w:t>32</w:t>
        </w:r>
        <w:r w:rsidR="00975C18">
          <w:rPr>
            <w:noProof/>
            <w:webHidden/>
          </w:rPr>
          <w:fldChar w:fldCharType="end"/>
        </w:r>
      </w:hyperlink>
    </w:p>
    <w:p w14:paraId="51C7B6C1" w14:textId="3D53BEB3"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43" w:history="1">
        <w:r w:rsidR="00975C18" w:rsidRPr="00392C16">
          <w:rPr>
            <w:rStyle w:val="affff1"/>
            <w:rFonts w:cs="Book Antiqua"/>
            <w:bCs/>
            <w:noProof/>
            <w:snapToGrid w:val="0"/>
          </w:rPr>
          <w:t>3.1.6</w:t>
        </w:r>
        <w:r w:rsidR="00975C18" w:rsidRPr="00392C16">
          <w:rPr>
            <w:rStyle w:val="affff1"/>
            <w:noProof/>
          </w:rPr>
          <w:t xml:space="preserve"> </w:t>
        </w:r>
        <w:r w:rsidR="00975C18" w:rsidRPr="00392C16">
          <w:rPr>
            <w:rStyle w:val="affff1"/>
            <w:noProof/>
          </w:rPr>
          <w:t>网络配置</w:t>
        </w:r>
        <w:r w:rsidR="00975C18">
          <w:rPr>
            <w:noProof/>
            <w:webHidden/>
          </w:rPr>
          <w:tab/>
        </w:r>
        <w:r w:rsidR="00975C18">
          <w:rPr>
            <w:noProof/>
            <w:webHidden/>
          </w:rPr>
          <w:fldChar w:fldCharType="begin"/>
        </w:r>
        <w:r w:rsidR="00975C18">
          <w:rPr>
            <w:noProof/>
            <w:webHidden/>
          </w:rPr>
          <w:instrText xml:space="preserve"> PAGEREF _Toc193362443 \h </w:instrText>
        </w:r>
        <w:r w:rsidR="00975C18">
          <w:rPr>
            <w:noProof/>
            <w:webHidden/>
          </w:rPr>
        </w:r>
        <w:r w:rsidR="00975C18">
          <w:rPr>
            <w:noProof/>
            <w:webHidden/>
          </w:rPr>
          <w:fldChar w:fldCharType="separate"/>
        </w:r>
        <w:r w:rsidR="00975C18">
          <w:rPr>
            <w:noProof/>
            <w:webHidden/>
          </w:rPr>
          <w:t>32</w:t>
        </w:r>
        <w:r w:rsidR="00975C18">
          <w:rPr>
            <w:noProof/>
            <w:webHidden/>
          </w:rPr>
          <w:fldChar w:fldCharType="end"/>
        </w:r>
      </w:hyperlink>
    </w:p>
    <w:p w14:paraId="75BAF1E3" w14:textId="1117E582"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44" w:history="1">
        <w:r w:rsidR="00975C18" w:rsidRPr="00392C16">
          <w:rPr>
            <w:rStyle w:val="affff1"/>
            <w:noProof/>
          </w:rPr>
          <w:t xml:space="preserve">4 </w:t>
        </w:r>
        <w:r w:rsidR="00975C18" w:rsidRPr="00392C16">
          <w:rPr>
            <w:rStyle w:val="affff1"/>
            <w:noProof/>
          </w:rPr>
          <w:t>项目管理</w:t>
        </w:r>
        <w:r w:rsidR="00975C18">
          <w:rPr>
            <w:noProof/>
            <w:webHidden/>
          </w:rPr>
          <w:tab/>
        </w:r>
        <w:r w:rsidR="00975C18">
          <w:rPr>
            <w:noProof/>
            <w:webHidden/>
          </w:rPr>
          <w:fldChar w:fldCharType="begin"/>
        </w:r>
        <w:r w:rsidR="00975C18">
          <w:rPr>
            <w:noProof/>
            <w:webHidden/>
          </w:rPr>
          <w:instrText xml:space="preserve"> PAGEREF _Toc193362444 \h </w:instrText>
        </w:r>
        <w:r w:rsidR="00975C18">
          <w:rPr>
            <w:noProof/>
            <w:webHidden/>
          </w:rPr>
        </w:r>
        <w:r w:rsidR="00975C18">
          <w:rPr>
            <w:noProof/>
            <w:webHidden/>
          </w:rPr>
          <w:fldChar w:fldCharType="separate"/>
        </w:r>
        <w:r w:rsidR="00975C18">
          <w:rPr>
            <w:noProof/>
            <w:webHidden/>
          </w:rPr>
          <w:t>34</w:t>
        </w:r>
        <w:r w:rsidR="00975C18">
          <w:rPr>
            <w:noProof/>
            <w:webHidden/>
          </w:rPr>
          <w:fldChar w:fldCharType="end"/>
        </w:r>
      </w:hyperlink>
    </w:p>
    <w:p w14:paraId="1FDE8143" w14:textId="4FCF153D"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45" w:history="1">
        <w:r w:rsidR="00975C18" w:rsidRPr="00392C16">
          <w:rPr>
            <w:rStyle w:val="affff1"/>
            <w:noProof/>
          </w:rPr>
          <w:t>新建项目</w:t>
        </w:r>
        <w:r w:rsidR="00975C18">
          <w:rPr>
            <w:noProof/>
            <w:webHidden/>
          </w:rPr>
          <w:tab/>
        </w:r>
        <w:r w:rsidR="00975C18">
          <w:rPr>
            <w:noProof/>
            <w:webHidden/>
          </w:rPr>
          <w:fldChar w:fldCharType="begin"/>
        </w:r>
        <w:r w:rsidR="00975C18">
          <w:rPr>
            <w:noProof/>
            <w:webHidden/>
          </w:rPr>
          <w:instrText xml:space="preserve"> PAGEREF _Toc193362445 \h </w:instrText>
        </w:r>
        <w:r w:rsidR="00975C18">
          <w:rPr>
            <w:noProof/>
            <w:webHidden/>
          </w:rPr>
        </w:r>
        <w:r w:rsidR="00975C18">
          <w:rPr>
            <w:noProof/>
            <w:webHidden/>
          </w:rPr>
          <w:fldChar w:fldCharType="separate"/>
        </w:r>
        <w:r w:rsidR="00975C18">
          <w:rPr>
            <w:noProof/>
            <w:webHidden/>
          </w:rPr>
          <w:t>34</w:t>
        </w:r>
        <w:r w:rsidR="00975C18">
          <w:rPr>
            <w:noProof/>
            <w:webHidden/>
          </w:rPr>
          <w:fldChar w:fldCharType="end"/>
        </w:r>
      </w:hyperlink>
    </w:p>
    <w:p w14:paraId="36119B1E" w14:textId="055E4ED6"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46" w:history="1">
        <w:r w:rsidR="00975C18" w:rsidRPr="00392C16">
          <w:rPr>
            <w:rStyle w:val="affff1"/>
            <w:noProof/>
          </w:rPr>
          <w:t>项目管理</w:t>
        </w:r>
        <w:r w:rsidR="00975C18">
          <w:rPr>
            <w:noProof/>
            <w:webHidden/>
          </w:rPr>
          <w:tab/>
        </w:r>
        <w:r w:rsidR="00975C18">
          <w:rPr>
            <w:noProof/>
            <w:webHidden/>
          </w:rPr>
          <w:fldChar w:fldCharType="begin"/>
        </w:r>
        <w:r w:rsidR="00975C18">
          <w:rPr>
            <w:noProof/>
            <w:webHidden/>
          </w:rPr>
          <w:instrText xml:space="preserve"> PAGEREF _Toc193362446 \h </w:instrText>
        </w:r>
        <w:r w:rsidR="00975C18">
          <w:rPr>
            <w:noProof/>
            <w:webHidden/>
          </w:rPr>
        </w:r>
        <w:r w:rsidR="00975C18">
          <w:rPr>
            <w:noProof/>
            <w:webHidden/>
          </w:rPr>
          <w:fldChar w:fldCharType="separate"/>
        </w:r>
        <w:r w:rsidR="00975C18">
          <w:rPr>
            <w:noProof/>
            <w:webHidden/>
          </w:rPr>
          <w:t>35</w:t>
        </w:r>
        <w:r w:rsidR="00975C18">
          <w:rPr>
            <w:noProof/>
            <w:webHidden/>
          </w:rPr>
          <w:fldChar w:fldCharType="end"/>
        </w:r>
      </w:hyperlink>
    </w:p>
    <w:p w14:paraId="5C789514" w14:textId="6628CD9E"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47" w:history="1">
        <w:r w:rsidR="00975C18" w:rsidRPr="00392C16">
          <w:rPr>
            <w:rStyle w:val="affff1"/>
            <w:noProof/>
          </w:rPr>
          <w:t>项目配置</w:t>
        </w:r>
        <w:r w:rsidR="00975C18">
          <w:rPr>
            <w:noProof/>
            <w:webHidden/>
          </w:rPr>
          <w:tab/>
        </w:r>
        <w:r w:rsidR="00975C18">
          <w:rPr>
            <w:noProof/>
            <w:webHidden/>
          </w:rPr>
          <w:fldChar w:fldCharType="begin"/>
        </w:r>
        <w:r w:rsidR="00975C18">
          <w:rPr>
            <w:noProof/>
            <w:webHidden/>
          </w:rPr>
          <w:instrText xml:space="preserve"> PAGEREF _Toc193362447 \h </w:instrText>
        </w:r>
        <w:r w:rsidR="00975C18">
          <w:rPr>
            <w:noProof/>
            <w:webHidden/>
          </w:rPr>
        </w:r>
        <w:r w:rsidR="00975C18">
          <w:rPr>
            <w:noProof/>
            <w:webHidden/>
          </w:rPr>
          <w:fldChar w:fldCharType="separate"/>
        </w:r>
        <w:r w:rsidR="00975C18">
          <w:rPr>
            <w:noProof/>
            <w:webHidden/>
          </w:rPr>
          <w:t>35</w:t>
        </w:r>
        <w:r w:rsidR="00975C18">
          <w:rPr>
            <w:noProof/>
            <w:webHidden/>
          </w:rPr>
          <w:fldChar w:fldCharType="end"/>
        </w:r>
      </w:hyperlink>
    </w:p>
    <w:p w14:paraId="18FC0F89" w14:textId="677C1FEF"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48" w:history="1">
        <w:r w:rsidR="00975C18" w:rsidRPr="00392C16">
          <w:rPr>
            <w:rStyle w:val="affff1"/>
            <w:rFonts w:cs="Book Antiqua"/>
            <w:bCs/>
            <w:noProof/>
            <w:snapToGrid w:val="0"/>
          </w:rPr>
          <w:t>4.1.1</w:t>
        </w:r>
        <w:r w:rsidR="00975C18" w:rsidRPr="00392C16">
          <w:rPr>
            <w:rStyle w:val="affff1"/>
            <w:noProof/>
          </w:rPr>
          <w:t xml:space="preserve"> </w:t>
        </w:r>
        <w:r w:rsidR="00975C18" w:rsidRPr="00392C16">
          <w:rPr>
            <w:rStyle w:val="affff1"/>
            <w:noProof/>
          </w:rPr>
          <w:t>详情设置</w:t>
        </w:r>
        <w:r w:rsidR="00975C18">
          <w:rPr>
            <w:noProof/>
            <w:webHidden/>
          </w:rPr>
          <w:tab/>
        </w:r>
        <w:r w:rsidR="00975C18">
          <w:rPr>
            <w:noProof/>
            <w:webHidden/>
          </w:rPr>
          <w:fldChar w:fldCharType="begin"/>
        </w:r>
        <w:r w:rsidR="00975C18">
          <w:rPr>
            <w:noProof/>
            <w:webHidden/>
          </w:rPr>
          <w:instrText xml:space="preserve"> PAGEREF _Toc193362448 \h </w:instrText>
        </w:r>
        <w:r w:rsidR="00975C18">
          <w:rPr>
            <w:noProof/>
            <w:webHidden/>
          </w:rPr>
        </w:r>
        <w:r w:rsidR="00975C18">
          <w:rPr>
            <w:noProof/>
            <w:webHidden/>
          </w:rPr>
          <w:fldChar w:fldCharType="separate"/>
        </w:r>
        <w:r w:rsidR="00975C18">
          <w:rPr>
            <w:noProof/>
            <w:webHidden/>
          </w:rPr>
          <w:t>35</w:t>
        </w:r>
        <w:r w:rsidR="00975C18">
          <w:rPr>
            <w:noProof/>
            <w:webHidden/>
          </w:rPr>
          <w:fldChar w:fldCharType="end"/>
        </w:r>
      </w:hyperlink>
    </w:p>
    <w:p w14:paraId="18ECCA7F" w14:textId="22906D33"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49" w:history="1">
        <w:r w:rsidR="00975C18" w:rsidRPr="00392C16">
          <w:rPr>
            <w:rStyle w:val="affff1"/>
            <w:rFonts w:cs="Book Antiqua"/>
            <w:bCs/>
            <w:noProof/>
            <w:snapToGrid w:val="0"/>
          </w:rPr>
          <w:t>4.1.2</w:t>
        </w:r>
        <w:r w:rsidR="00975C18" w:rsidRPr="00392C16">
          <w:rPr>
            <w:rStyle w:val="affff1"/>
            <w:noProof/>
          </w:rPr>
          <w:t xml:space="preserve"> </w:t>
        </w:r>
        <w:r w:rsidR="00975C18" w:rsidRPr="00392C16">
          <w:rPr>
            <w:rStyle w:val="affff1"/>
            <w:noProof/>
          </w:rPr>
          <w:t>策略设置</w:t>
        </w:r>
        <w:r w:rsidR="00975C18">
          <w:rPr>
            <w:noProof/>
            <w:webHidden/>
          </w:rPr>
          <w:tab/>
        </w:r>
        <w:r w:rsidR="00975C18">
          <w:rPr>
            <w:noProof/>
            <w:webHidden/>
          </w:rPr>
          <w:fldChar w:fldCharType="begin"/>
        </w:r>
        <w:r w:rsidR="00975C18">
          <w:rPr>
            <w:noProof/>
            <w:webHidden/>
          </w:rPr>
          <w:instrText xml:space="preserve"> PAGEREF _Toc193362449 \h </w:instrText>
        </w:r>
        <w:r w:rsidR="00975C18">
          <w:rPr>
            <w:noProof/>
            <w:webHidden/>
          </w:rPr>
        </w:r>
        <w:r w:rsidR="00975C18">
          <w:rPr>
            <w:noProof/>
            <w:webHidden/>
          </w:rPr>
          <w:fldChar w:fldCharType="separate"/>
        </w:r>
        <w:r w:rsidR="00975C18">
          <w:rPr>
            <w:noProof/>
            <w:webHidden/>
          </w:rPr>
          <w:t>36</w:t>
        </w:r>
        <w:r w:rsidR="00975C18">
          <w:rPr>
            <w:noProof/>
            <w:webHidden/>
          </w:rPr>
          <w:fldChar w:fldCharType="end"/>
        </w:r>
      </w:hyperlink>
    </w:p>
    <w:p w14:paraId="4F2127CD" w14:textId="14CC793F"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50" w:history="1">
        <w:r w:rsidR="00975C18" w:rsidRPr="00392C16">
          <w:rPr>
            <w:rStyle w:val="affff1"/>
            <w:rFonts w:cs="Book Antiqua"/>
            <w:bCs/>
            <w:noProof/>
            <w:snapToGrid w:val="0"/>
          </w:rPr>
          <w:t>4.1.3</w:t>
        </w:r>
        <w:r w:rsidR="00975C18" w:rsidRPr="00392C16">
          <w:rPr>
            <w:rStyle w:val="affff1"/>
            <w:noProof/>
          </w:rPr>
          <w:t xml:space="preserve"> </w:t>
        </w:r>
        <w:r w:rsidR="00975C18" w:rsidRPr="00392C16">
          <w:rPr>
            <w:rStyle w:val="affff1"/>
            <w:noProof/>
          </w:rPr>
          <w:t>白名单设置</w:t>
        </w:r>
        <w:r w:rsidR="00975C18">
          <w:rPr>
            <w:noProof/>
            <w:webHidden/>
          </w:rPr>
          <w:tab/>
        </w:r>
        <w:r w:rsidR="00975C18">
          <w:rPr>
            <w:noProof/>
            <w:webHidden/>
          </w:rPr>
          <w:fldChar w:fldCharType="begin"/>
        </w:r>
        <w:r w:rsidR="00975C18">
          <w:rPr>
            <w:noProof/>
            <w:webHidden/>
          </w:rPr>
          <w:instrText xml:space="preserve"> PAGEREF _Toc193362450 \h </w:instrText>
        </w:r>
        <w:r w:rsidR="00975C18">
          <w:rPr>
            <w:noProof/>
            <w:webHidden/>
          </w:rPr>
        </w:r>
        <w:r w:rsidR="00975C18">
          <w:rPr>
            <w:noProof/>
            <w:webHidden/>
          </w:rPr>
          <w:fldChar w:fldCharType="separate"/>
        </w:r>
        <w:r w:rsidR="00975C18">
          <w:rPr>
            <w:noProof/>
            <w:webHidden/>
          </w:rPr>
          <w:t>36</w:t>
        </w:r>
        <w:r w:rsidR="00975C18">
          <w:rPr>
            <w:noProof/>
            <w:webHidden/>
          </w:rPr>
          <w:fldChar w:fldCharType="end"/>
        </w:r>
      </w:hyperlink>
    </w:p>
    <w:p w14:paraId="4600D01E" w14:textId="42E2501E"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51" w:history="1">
        <w:r w:rsidR="00975C18" w:rsidRPr="00392C16">
          <w:rPr>
            <w:rStyle w:val="affff1"/>
            <w:rFonts w:cs="Book Antiqua"/>
            <w:bCs/>
            <w:noProof/>
            <w:snapToGrid w:val="0"/>
          </w:rPr>
          <w:t>4.1.4</w:t>
        </w:r>
        <w:r w:rsidR="00975C18" w:rsidRPr="00392C16">
          <w:rPr>
            <w:rStyle w:val="affff1"/>
            <w:noProof/>
          </w:rPr>
          <w:t xml:space="preserve"> </w:t>
        </w:r>
        <w:r w:rsidR="00975C18" w:rsidRPr="00392C16">
          <w:rPr>
            <w:rStyle w:val="affff1"/>
            <w:noProof/>
          </w:rPr>
          <w:t>推送系统设置</w:t>
        </w:r>
        <w:r w:rsidR="00975C18">
          <w:rPr>
            <w:noProof/>
            <w:webHidden/>
          </w:rPr>
          <w:tab/>
        </w:r>
        <w:r w:rsidR="00975C18">
          <w:rPr>
            <w:noProof/>
            <w:webHidden/>
          </w:rPr>
          <w:fldChar w:fldCharType="begin"/>
        </w:r>
        <w:r w:rsidR="00975C18">
          <w:rPr>
            <w:noProof/>
            <w:webHidden/>
          </w:rPr>
          <w:instrText xml:space="preserve"> PAGEREF _Toc193362451 \h </w:instrText>
        </w:r>
        <w:r w:rsidR="00975C18">
          <w:rPr>
            <w:noProof/>
            <w:webHidden/>
          </w:rPr>
        </w:r>
        <w:r w:rsidR="00975C18">
          <w:rPr>
            <w:noProof/>
            <w:webHidden/>
          </w:rPr>
          <w:fldChar w:fldCharType="separate"/>
        </w:r>
        <w:r w:rsidR="00975C18">
          <w:rPr>
            <w:noProof/>
            <w:webHidden/>
          </w:rPr>
          <w:t>36</w:t>
        </w:r>
        <w:r w:rsidR="00975C18">
          <w:rPr>
            <w:noProof/>
            <w:webHidden/>
          </w:rPr>
          <w:fldChar w:fldCharType="end"/>
        </w:r>
      </w:hyperlink>
    </w:p>
    <w:p w14:paraId="283CF746" w14:textId="6946B75B"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52" w:history="1">
        <w:r w:rsidR="00975C18" w:rsidRPr="00392C16">
          <w:rPr>
            <w:rStyle w:val="affff1"/>
            <w:noProof/>
          </w:rPr>
          <w:t>项目详情</w:t>
        </w:r>
        <w:r w:rsidR="00975C18">
          <w:rPr>
            <w:noProof/>
            <w:webHidden/>
          </w:rPr>
          <w:tab/>
        </w:r>
        <w:r w:rsidR="00975C18">
          <w:rPr>
            <w:noProof/>
            <w:webHidden/>
          </w:rPr>
          <w:fldChar w:fldCharType="begin"/>
        </w:r>
        <w:r w:rsidR="00975C18">
          <w:rPr>
            <w:noProof/>
            <w:webHidden/>
          </w:rPr>
          <w:instrText xml:space="preserve"> PAGEREF _Toc193362452 \h </w:instrText>
        </w:r>
        <w:r w:rsidR="00975C18">
          <w:rPr>
            <w:noProof/>
            <w:webHidden/>
          </w:rPr>
        </w:r>
        <w:r w:rsidR="00975C18">
          <w:rPr>
            <w:noProof/>
            <w:webHidden/>
          </w:rPr>
          <w:fldChar w:fldCharType="separate"/>
        </w:r>
        <w:r w:rsidR="00975C18">
          <w:rPr>
            <w:noProof/>
            <w:webHidden/>
          </w:rPr>
          <w:t>38</w:t>
        </w:r>
        <w:r w:rsidR="00975C18">
          <w:rPr>
            <w:noProof/>
            <w:webHidden/>
          </w:rPr>
          <w:fldChar w:fldCharType="end"/>
        </w:r>
      </w:hyperlink>
    </w:p>
    <w:p w14:paraId="45E7133E" w14:textId="60745067"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53" w:history="1">
        <w:r w:rsidR="00975C18" w:rsidRPr="00392C16">
          <w:rPr>
            <w:rStyle w:val="affff1"/>
            <w:rFonts w:cs="Book Antiqua"/>
            <w:bCs/>
            <w:noProof/>
            <w:snapToGrid w:val="0"/>
          </w:rPr>
          <w:t>4.1.1</w:t>
        </w:r>
        <w:r w:rsidR="00975C18" w:rsidRPr="00392C16">
          <w:rPr>
            <w:rStyle w:val="affff1"/>
            <w:noProof/>
          </w:rPr>
          <w:t xml:space="preserve"> </w:t>
        </w:r>
        <w:r w:rsidR="00975C18" w:rsidRPr="00392C16">
          <w:rPr>
            <w:rStyle w:val="affff1"/>
            <w:noProof/>
          </w:rPr>
          <w:t>任务列表</w:t>
        </w:r>
        <w:r w:rsidR="00975C18">
          <w:rPr>
            <w:noProof/>
            <w:webHidden/>
          </w:rPr>
          <w:tab/>
        </w:r>
        <w:r w:rsidR="00975C18">
          <w:rPr>
            <w:noProof/>
            <w:webHidden/>
          </w:rPr>
          <w:fldChar w:fldCharType="begin"/>
        </w:r>
        <w:r w:rsidR="00975C18">
          <w:rPr>
            <w:noProof/>
            <w:webHidden/>
          </w:rPr>
          <w:instrText xml:space="preserve"> PAGEREF _Toc193362453 \h </w:instrText>
        </w:r>
        <w:r w:rsidR="00975C18">
          <w:rPr>
            <w:noProof/>
            <w:webHidden/>
          </w:rPr>
        </w:r>
        <w:r w:rsidR="00975C18">
          <w:rPr>
            <w:noProof/>
            <w:webHidden/>
          </w:rPr>
          <w:fldChar w:fldCharType="separate"/>
        </w:r>
        <w:r w:rsidR="00975C18">
          <w:rPr>
            <w:noProof/>
            <w:webHidden/>
          </w:rPr>
          <w:t>38</w:t>
        </w:r>
        <w:r w:rsidR="00975C18">
          <w:rPr>
            <w:noProof/>
            <w:webHidden/>
          </w:rPr>
          <w:fldChar w:fldCharType="end"/>
        </w:r>
      </w:hyperlink>
    </w:p>
    <w:p w14:paraId="4CDA110E" w14:textId="581D367D"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54" w:history="1">
        <w:r w:rsidR="00975C18" w:rsidRPr="00392C16">
          <w:rPr>
            <w:rStyle w:val="affff1"/>
            <w:rFonts w:cs="Book Antiqua"/>
            <w:bCs/>
            <w:noProof/>
            <w:snapToGrid w:val="0"/>
          </w:rPr>
          <w:t>4.1.2</w:t>
        </w:r>
        <w:r w:rsidR="00975C18" w:rsidRPr="00392C16">
          <w:rPr>
            <w:rStyle w:val="affff1"/>
            <w:noProof/>
          </w:rPr>
          <w:t xml:space="preserve"> </w:t>
        </w:r>
        <w:r w:rsidR="00975C18" w:rsidRPr="00392C16">
          <w:rPr>
            <w:rStyle w:val="affff1"/>
            <w:noProof/>
          </w:rPr>
          <w:t>软件组成任务分析结果</w:t>
        </w:r>
        <w:r w:rsidR="00975C18">
          <w:rPr>
            <w:noProof/>
            <w:webHidden/>
          </w:rPr>
          <w:tab/>
        </w:r>
        <w:r w:rsidR="00975C18">
          <w:rPr>
            <w:noProof/>
            <w:webHidden/>
          </w:rPr>
          <w:fldChar w:fldCharType="begin"/>
        </w:r>
        <w:r w:rsidR="00975C18">
          <w:rPr>
            <w:noProof/>
            <w:webHidden/>
          </w:rPr>
          <w:instrText xml:space="preserve"> PAGEREF _Toc193362454 \h </w:instrText>
        </w:r>
        <w:r w:rsidR="00975C18">
          <w:rPr>
            <w:noProof/>
            <w:webHidden/>
          </w:rPr>
        </w:r>
        <w:r w:rsidR="00975C18">
          <w:rPr>
            <w:noProof/>
            <w:webHidden/>
          </w:rPr>
          <w:fldChar w:fldCharType="separate"/>
        </w:r>
        <w:r w:rsidR="00975C18">
          <w:rPr>
            <w:noProof/>
            <w:webHidden/>
          </w:rPr>
          <w:t>45</w:t>
        </w:r>
        <w:r w:rsidR="00975C18">
          <w:rPr>
            <w:noProof/>
            <w:webHidden/>
          </w:rPr>
          <w:fldChar w:fldCharType="end"/>
        </w:r>
      </w:hyperlink>
    </w:p>
    <w:p w14:paraId="64CD36A0" w14:textId="386979E8"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55" w:history="1">
        <w:r w:rsidR="00975C18" w:rsidRPr="00392C16">
          <w:rPr>
            <w:rStyle w:val="affff1"/>
            <w:rFonts w:cs="Book Antiqua"/>
            <w:bCs/>
            <w:noProof/>
            <w:snapToGrid w:val="0"/>
          </w:rPr>
          <w:t>4.1.2</w:t>
        </w:r>
        <w:r w:rsidR="00975C18" w:rsidRPr="00392C16">
          <w:rPr>
            <w:rStyle w:val="affff1"/>
            <w:noProof/>
          </w:rPr>
          <w:t xml:space="preserve"> </w:t>
        </w:r>
        <w:r w:rsidR="00975C18" w:rsidRPr="00392C16">
          <w:rPr>
            <w:rStyle w:val="affff1"/>
            <w:noProof/>
          </w:rPr>
          <w:t>静态分析任务分析结果</w:t>
        </w:r>
        <w:r w:rsidR="00975C18">
          <w:rPr>
            <w:noProof/>
            <w:webHidden/>
          </w:rPr>
          <w:tab/>
        </w:r>
        <w:r w:rsidR="00975C18">
          <w:rPr>
            <w:noProof/>
            <w:webHidden/>
          </w:rPr>
          <w:fldChar w:fldCharType="begin"/>
        </w:r>
        <w:r w:rsidR="00975C18">
          <w:rPr>
            <w:noProof/>
            <w:webHidden/>
          </w:rPr>
          <w:instrText xml:space="preserve"> PAGEREF _Toc193362455 \h </w:instrText>
        </w:r>
        <w:r w:rsidR="00975C18">
          <w:rPr>
            <w:noProof/>
            <w:webHidden/>
          </w:rPr>
        </w:r>
        <w:r w:rsidR="00975C18">
          <w:rPr>
            <w:noProof/>
            <w:webHidden/>
          </w:rPr>
          <w:fldChar w:fldCharType="separate"/>
        </w:r>
        <w:r w:rsidR="00975C18">
          <w:rPr>
            <w:noProof/>
            <w:webHidden/>
          </w:rPr>
          <w:t>51</w:t>
        </w:r>
        <w:r w:rsidR="00975C18">
          <w:rPr>
            <w:noProof/>
            <w:webHidden/>
          </w:rPr>
          <w:fldChar w:fldCharType="end"/>
        </w:r>
      </w:hyperlink>
    </w:p>
    <w:p w14:paraId="2FB59196" w14:textId="604D4509" w:rsidR="00975C18" w:rsidRDefault="00407AA8">
      <w:pPr>
        <w:pStyle w:val="TOC3"/>
        <w:tabs>
          <w:tab w:val="right" w:leader="dot" w:pos="9629"/>
        </w:tabs>
        <w:ind w:left="900"/>
        <w:rPr>
          <w:rFonts w:asciiTheme="minorHAnsi" w:eastAsiaTheme="minorEastAsia" w:hAnsiTheme="minorHAnsi" w:cstheme="minorBidi"/>
          <w:noProof/>
          <w:sz w:val="21"/>
          <w:szCs w:val="22"/>
        </w:rPr>
      </w:pPr>
      <w:hyperlink w:anchor="_Toc193362456" w:history="1">
        <w:r w:rsidR="00975C18" w:rsidRPr="00392C16">
          <w:rPr>
            <w:rStyle w:val="affff1"/>
            <w:rFonts w:cs="Book Antiqua"/>
            <w:bCs/>
            <w:noProof/>
            <w:snapToGrid w:val="0"/>
          </w:rPr>
          <w:t>4.1.3</w:t>
        </w:r>
        <w:r w:rsidR="00975C18" w:rsidRPr="00392C16">
          <w:rPr>
            <w:rStyle w:val="affff1"/>
            <w:noProof/>
          </w:rPr>
          <w:t xml:space="preserve"> </w:t>
        </w:r>
        <w:r w:rsidR="00975C18" w:rsidRPr="00392C16">
          <w:rPr>
            <w:rStyle w:val="affff1"/>
            <w:noProof/>
          </w:rPr>
          <w:t>制品库分析结果</w:t>
        </w:r>
        <w:r w:rsidR="00975C18">
          <w:rPr>
            <w:noProof/>
            <w:webHidden/>
          </w:rPr>
          <w:tab/>
        </w:r>
        <w:r w:rsidR="00975C18">
          <w:rPr>
            <w:noProof/>
            <w:webHidden/>
          </w:rPr>
          <w:fldChar w:fldCharType="begin"/>
        </w:r>
        <w:r w:rsidR="00975C18">
          <w:rPr>
            <w:noProof/>
            <w:webHidden/>
          </w:rPr>
          <w:instrText xml:space="preserve"> PAGEREF _Toc193362456 \h </w:instrText>
        </w:r>
        <w:r w:rsidR="00975C18">
          <w:rPr>
            <w:noProof/>
            <w:webHidden/>
          </w:rPr>
        </w:r>
        <w:r w:rsidR="00975C18">
          <w:rPr>
            <w:noProof/>
            <w:webHidden/>
          </w:rPr>
          <w:fldChar w:fldCharType="separate"/>
        </w:r>
        <w:r w:rsidR="00975C18">
          <w:rPr>
            <w:noProof/>
            <w:webHidden/>
          </w:rPr>
          <w:t>53</w:t>
        </w:r>
        <w:r w:rsidR="00975C18">
          <w:rPr>
            <w:noProof/>
            <w:webHidden/>
          </w:rPr>
          <w:fldChar w:fldCharType="end"/>
        </w:r>
      </w:hyperlink>
    </w:p>
    <w:p w14:paraId="639EEBD3" w14:textId="64394777"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57" w:history="1">
        <w:r w:rsidR="00975C18" w:rsidRPr="00392C16">
          <w:rPr>
            <w:rStyle w:val="affff1"/>
            <w:noProof/>
            <w:snapToGrid w:val="0"/>
          </w:rPr>
          <w:t>4.2</w:t>
        </w:r>
        <w:r w:rsidR="00975C18" w:rsidRPr="00392C16">
          <w:rPr>
            <w:rStyle w:val="affff1"/>
            <w:noProof/>
          </w:rPr>
          <w:t xml:space="preserve"> </w:t>
        </w:r>
        <w:r w:rsidR="00975C18" w:rsidRPr="00392C16">
          <w:rPr>
            <w:rStyle w:val="affff1"/>
            <w:noProof/>
          </w:rPr>
          <w:t>总体概览</w:t>
        </w:r>
        <w:r w:rsidR="00975C18">
          <w:rPr>
            <w:noProof/>
            <w:webHidden/>
          </w:rPr>
          <w:tab/>
        </w:r>
        <w:r w:rsidR="00975C18">
          <w:rPr>
            <w:noProof/>
            <w:webHidden/>
          </w:rPr>
          <w:fldChar w:fldCharType="begin"/>
        </w:r>
        <w:r w:rsidR="00975C18">
          <w:rPr>
            <w:noProof/>
            <w:webHidden/>
          </w:rPr>
          <w:instrText xml:space="preserve"> PAGEREF _Toc193362457 \h </w:instrText>
        </w:r>
        <w:r w:rsidR="00975C18">
          <w:rPr>
            <w:noProof/>
            <w:webHidden/>
          </w:rPr>
        </w:r>
        <w:r w:rsidR="00975C18">
          <w:rPr>
            <w:noProof/>
            <w:webHidden/>
          </w:rPr>
          <w:fldChar w:fldCharType="separate"/>
        </w:r>
        <w:r w:rsidR="00975C18">
          <w:rPr>
            <w:noProof/>
            <w:webHidden/>
          </w:rPr>
          <w:t>53</w:t>
        </w:r>
        <w:r w:rsidR="00975C18">
          <w:rPr>
            <w:noProof/>
            <w:webHidden/>
          </w:rPr>
          <w:fldChar w:fldCharType="end"/>
        </w:r>
      </w:hyperlink>
    </w:p>
    <w:p w14:paraId="62C9F0AA" w14:textId="06A97781"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58" w:history="1">
        <w:r w:rsidR="00975C18" w:rsidRPr="00392C16">
          <w:rPr>
            <w:rStyle w:val="affff1"/>
            <w:noProof/>
          </w:rPr>
          <w:t xml:space="preserve">5 </w:t>
        </w:r>
        <w:r w:rsidR="00975C18" w:rsidRPr="00392C16">
          <w:rPr>
            <w:rStyle w:val="affff1"/>
            <w:noProof/>
          </w:rPr>
          <w:t>任务管理</w:t>
        </w:r>
        <w:r w:rsidR="00975C18">
          <w:rPr>
            <w:noProof/>
            <w:webHidden/>
          </w:rPr>
          <w:tab/>
        </w:r>
        <w:r w:rsidR="00975C18">
          <w:rPr>
            <w:noProof/>
            <w:webHidden/>
          </w:rPr>
          <w:fldChar w:fldCharType="begin"/>
        </w:r>
        <w:r w:rsidR="00975C18">
          <w:rPr>
            <w:noProof/>
            <w:webHidden/>
          </w:rPr>
          <w:instrText xml:space="preserve"> PAGEREF _Toc193362458 \h </w:instrText>
        </w:r>
        <w:r w:rsidR="00975C18">
          <w:rPr>
            <w:noProof/>
            <w:webHidden/>
          </w:rPr>
        </w:r>
        <w:r w:rsidR="00975C18">
          <w:rPr>
            <w:noProof/>
            <w:webHidden/>
          </w:rPr>
          <w:fldChar w:fldCharType="separate"/>
        </w:r>
        <w:r w:rsidR="00975C18">
          <w:rPr>
            <w:noProof/>
            <w:webHidden/>
          </w:rPr>
          <w:t>55</w:t>
        </w:r>
        <w:r w:rsidR="00975C18">
          <w:rPr>
            <w:noProof/>
            <w:webHidden/>
          </w:rPr>
          <w:fldChar w:fldCharType="end"/>
        </w:r>
      </w:hyperlink>
    </w:p>
    <w:p w14:paraId="7822A2FD" w14:textId="795A0455"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59" w:history="1">
        <w:r w:rsidR="00975C18" w:rsidRPr="00392C16">
          <w:rPr>
            <w:rStyle w:val="affff1"/>
            <w:noProof/>
            <w:snapToGrid w:val="0"/>
          </w:rPr>
          <w:t>5.1</w:t>
        </w:r>
        <w:r w:rsidR="00975C18" w:rsidRPr="00392C16">
          <w:rPr>
            <w:rStyle w:val="affff1"/>
            <w:noProof/>
          </w:rPr>
          <w:t xml:space="preserve"> </w:t>
        </w:r>
        <w:r w:rsidR="00975C18" w:rsidRPr="00392C16">
          <w:rPr>
            <w:rStyle w:val="affff1"/>
            <w:noProof/>
          </w:rPr>
          <w:t>任务列表</w:t>
        </w:r>
        <w:r w:rsidR="00975C18">
          <w:rPr>
            <w:noProof/>
            <w:webHidden/>
          </w:rPr>
          <w:tab/>
        </w:r>
        <w:r w:rsidR="00975C18">
          <w:rPr>
            <w:noProof/>
            <w:webHidden/>
          </w:rPr>
          <w:fldChar w:fldCharType="begin"/>
        </w:r>
        <w:r w:rsidR="00975C18">
          <w:rPr>
            <w:noProof/>
            <w:webHidden/>
          </w:rPr>
          <w:instrText xml:space="preserve"> PAGEREF _Toc193362459 \h </w:instrText>
        </w:r>
        <w:r w:rsidR="00975C18">
          <w:rPr>
            <w:noProof/>
            <w:webHidden/>
          </w:rPr>
        </w:r>
        <w:r w:rsidR="00975C18">
          <w:rPr>
            <w:noProof/>
            <w:webHidden/>
          </w:rPr>
          <w:fldChar w:fldCharType="separate"/>
        </w:r>
        <w:r w:rsidR="00975C18">
          <w:rPr>
            <w:noProof/>
            <w:webHidden/>
          </w:rPr>
          <w:t>55</w:t>
        </w:r>
        <w:r w:rsidR="00975C18">
          <w:rPr>
            <w:noProof/>
            <w:webHidden/>
          </w:rPr>
          <w:fldChar w:fldCharType="end"/>
        </w:r>
      </w:hyperlink>
    </w:p>
    <w:p w14:paraId="63D3C011" w14:textId="3D448405"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0" w:history="1">
        <w:r w:rsidR="00975C18" w:rsidRPr="00392C16">
          <w:rPr>
            <w:rStyle w:val="affff1"/>
            <w:noProof/>
            <w:snapToGrid w:val="0"/>
          </w:rPr>
          <w:t>5.2</w:t>
        </w:r>
        <w:r w:rsidR="00975C18" w:rsidRPr="00392C16">
          <w:rPr>
            <w:rStyle w:val="affff1"/>
            <w:noProof/>
          </w:rPr>
          <w:t xml:space="preserve"> </w:t>
        </w:r>
        <w:r w:rsidR="00975C18" w:rsidRPr="00392C16">
          <w:rPr>
            <w:rStyle w:val="affff1"/>
            <w:noProof/>
          </w:rPr>
          <w:t>任务配置</w:t>
        </w:r>
        <w:r w:rsidR="00975C18">
          <w:rPr>
            <w:noProof/>
            <w:webHidden/>
          </w:rPr>
          <w:tab/>
        </w:r>
        <w:r w:rsidR="00975C18">
          <w:rPr>
            <w:noProof/>
            <w:webHidden/>
          </w:rPr>
          <w:fldChar w:fldCharType="begin"/>
        </w:r>
        <w:r w:rsidR="00975C18">
          <w:rPr>
            <w:noProof/>
            <w:webHidden/>
          </w:rPr>
          <w:instrText xml:space="preserve"> PAGEREF _Toc193362460 \h </w:instrText>
        </w:r>
        <w:r w:rsidR="00975C18">
          <w:rPr>
            <w:noProof/>
            <w:webHidden/>
          </w:rPr>
        </w:r>
        <w:r w:rsidR="00975C18">
          <w:rPr>
            <w:noProof/>
            <w:webHidden/>
          </w:rPr>
          <w:fldChar w:fldCharType="separate"/>
        </w:r>
        <w:r w:rsidR="00975C18">
          <w:rPr>
            <w:noProof/>
            <w:webHidden/>
          </w:rPr>
          <w:t>56</w:t>
        </w:r>
        <w:r w:rsidR="00975C18">
          <w:rPr>
            <w:noProof/>
            <w:webHidden/>
          </w:rPr>
          <w:fldChar w:fldCharType="end"/>
        </w:r>
      </w:hyperlink>
    </w:p>
    <w:p w14:paraId="4D7C2544" w14:textId="2609DD22"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1" w:history="1">
        <w:r w:rsidR="00975C18" w:rsidRPr="00392C16">
          <w:rPr>
            <w:rStyle w:val="affff1"/>
            <w:noProof/>
            <w:snapToGrid w:val="0"/>
          </w:rPr>
          <w:t>5.3</w:t>
        </w:r>
        <w:r w:rsidR="00975C18" w:rsidRPr="00392C16">
          <w:rPr>
            <w:rStyle w:val="affff1"/>
            <w:noProof/>
          </w:rPr>
          <w:t xml:space="preserve"> </w:t>
        </w:r>
        <w:r w:rsidR="00975C18" w:rsidRPr="00392C16">
          <w:rPr>
            <w:rStyle w:val="affff1"/>
            <w:noProof/>
          </w:rPr>
          <w:t>任务详情</w:t>
        </w:r>
        <w:r w:rsidR="00975C18">
          <w:rPr>
            <w:noProof/>
            <w:webHidden/>
          </w:rPr>
          <w:tab/>
        </w:r>
        <w:r w:rsidR="00975C18">
          <w:rPr>
            <w:noProof/>
            <w:webHidden/>
          </w:rPr>
          <w:fldChar w:fldCharType="begin"/>
        </w:r>
        <w:r w:rsidR="00975C18">
          <w:rPr>
            <w:noProof/>
            <w:webHidden/>
          </w:rPr>
          <w:instrText xml:space="preserve"> PAGEREF _Toc193362461 \h </w:instrText>
        </w:r>
        <w:r w:rsidR="00975C18">
          <w:rPr>
            <w:noProof/>
            <w:webHidden/>
          </w:rPr>
        </w:r>
        <w:r w:rsidR="00975C18">
          <w:rPr>
            <w:noProof/>
            <w:webHidden/>
          </w:rPr>
          <w:fldChar w:fldCharType="separate"/>
        </w:r>
        <w:r w:rsidR="00975C18">
          <w:rPr>
            <w:noProof/>
            <w:webHidden/>
          </w:rPr>
          <w:t>56</w:t>
        </w:r>
        <w:r w:rsidR="00975C18">
          <w:rPr>
            <w:noProof/>
            <w:webHidden/>
          </w:rPr>
          <w:fldChar w:fldCharType="end"/>
        </w:r>
      </w:hyperlink>
    </w:p>
    <w:p w14:paraId="2EAE7A6B" w14:textId="2D875EF4"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62" w:history="1">
        <w:r w:rsidR="00975C18" w:rsidRPr="00392C16">
          <w:rPr>
            <w:rStyle w:val="affff1"/>
            <w:noProof/>
          </w:rPr>
          <w:t xml:space="preserve">6 </w:t>
        </w:r>
        <w:r w:rsidR="00975C18" w:rsidRPr="00392C16">
          <w:rPr>
            <w:rStyle w:val="affff1"/>
            <w:noProof/>
          </w:rPr>
          <w:t>统计分析</w:t>
        </w:r>
        <w:r w:rsidR="00975C18">
          <w:rPr>
            <w:noProof/>
            <w:webHidden/>
          </w:rPr>
          <w:tab/>
        </w:r>
        <w:r w:rsidR="00975C18">
          <w:rPr>
            <w:noProof/>
            <w:webHidden/>
          </w:rPr>
          <w:fldChar w:fldCharType="begin"/>
        </w:r>
        <w:r w:rsidR="00975C18">
          <w:rPr>
            <w:noProof/>
            <w:webHidden/>
          </w:rPr>
          <w:instrText xml:space="preserve"> PAGEREF _Toc193362462 \h </w:instrText>
        </w:r>
        <w:r w:rsidR="00975C18">
          <w:rPr>
            <w:noProof/>
            <w:webHidden/>
          </w:rPr>
        </w:r>
        <w:r w:rsidR="00975C18">
          <w:rPr>
            <w:noProof/>
            <w:webHidden/>
          </w:rPr>
          <w:fldChar w:fldCharType="separate"/>
        </w:r>
        <w:r w:rsidR="00975C18">
          <w:rPr>
            <w:noProof/>
            <w:webHidden/>
          </w:rPr>
          <w:t>58</w:t>
        </w:r>
        <w:r w:rsidR="00975C18">
          <w:rPr>
            <w:noProof/>
            <w:webHidden/>
          </w:rPr>
          <w:fldChar w:fldCharType="end"/>
        </w:r>
      </w:hyperlink>
    </w:p>
    <w:p w14:paraId="769B371B" w14:textId="1A18BBE2"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3" w:history="1">
        <w:r w:rsidR="00975C18" w:rsidRPr="00392C16">
          <w:rPr>
            <w:rStyle w:val="affff1"/>
            <w:noProof/>
            <w:snapToGrid w:val="0"/>
          </w:rPr>
          <w:t>6.1</w:t>
        </w:r>
        <w:r w:rsidR="00975C18" w:rsidRPr="00392C16">
          <w:rPr>
            <w:rStyle w:val="affff1"/>
            <w:noProof/>
          </w:rPr>
          <w:t xml:space="preserve"> </w:t>
        </w:r>
        <w:r w:rsidR="00975C18" w:rsidRPr="00392C16">
          <w:rPr>
            <w:rStyle w:val="affff1"/>
            <w:noProof/>
          </w:rPr>
          <w:t>统计分析</w:t>
        </w:r>
        <w:r w:rsidR="00975C18">
          <w:rPr>
            <w:noProof/>
            <w:webHidden/>
          </w:rPr>
          <w:tab/>
        </w:r>
        <w:r w:rsidR="00975C18">
          <w:rPr>
            <w:noProof/>
            <w:webHidden/>
          </w:rPr>
          <w:fldChar w:fldCharType="begin"/>
        </w:r>
        <w:r w:rsidR="00975C18">
          <w:rPr>
            <w:noProof/>
            <w:webHidden/>
          </w:rPr>
          <w:instrText xml:space="preserve"> PAGEREF _Toc193362463 \h </w:instrText>
        </w:r>
        <w:r w:rsidR="00975C18">
          <w:rPr>
            <w:noProof/>
            <w:webHidden/>
          </w:rPr>
        </w:r>
        <w:r w:rsidR="00975C18">
          <w:rPr>
            <w:noProof/>
            <w:webHidden/>
          </w:rPr>
          <w:fldChar w:fldCharType="separate"/>
        </w:r>
        <w:r w:rsidR="00975C18">
          <w:rPr>
            <w:noProof/>
            <w:webHidden/>
          </w:rPr>
          <w:t>58</w:t>
        </w:r>
        <w:r w:rsidR="00975C18">
          <w:rPr>
            <w:noProof/>
            <w:webHidden/>
          </w:rPr>
          <w:fldChar w:fldCharType="end"/>
        </w:r>
      </w:hyperlink>
    </w:p>
    <w:p w14:paraId="3B9DF7A7" w14:textId="6FF9C3D0"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4" w:history="1">
        <w:r w:rsidR="00975C18" w:rsidRPr="00392C16">
          <w:rPr>
            <w:rStyle w:val="affff1"/>
            <w:noProof/>
            <w:snapToGrid w:val="0"/>
          </w:rPr>
          <w:t>6.2</w:t>
        </w:r>
        <w:r w:rsidR="00975C18" w:rsidRPr="00392C16">
          <w:rPr>
            <w:rStyle w:val="affff1"/>
            <w:noProof/>
          </w:rPr>
          <w:t xml:space="preserve"> </w:t>
        </w:r>
        <w:r w:rsidR="00975C18" w:rsidRPr="00392C16">
          <w:rPr>
            <w:rStyle w:val="affff1"/>
            <w:noProof/>
          </w:rPr>
          <w:t>对比分析</w:t>
        </w:r>
        <w:r w:rsidR="00975C18">
          <w:rPr>
            <w:noProof/>
            <w:webHidden/>
          </w:rPr>
          <w:tab/>
        </w:r>
        <w:r w:rsidR="00975C18">
          <w:rPr>
            <w:noProof/>
            <w:webHidden/>
          </w:rPr>
          <w:fldChar w:fldCharType="begin"/>
        </w:r>
        <w:r w:rsidR="00975C18">
          <w:rPr>
            <w:noProof/>
            <w:webHidden/>
          </w:rPr>
          <w:instrText xml:space="preserve"> PAGEREF _Toc193362464 \h </w:instrText>
        </w:r>
        <w:r w:rsidR="00975C18">
          <w:rPr>
            <w:noProof/>
            <w:webHidden/>
          </w:rPr>
        </w:r>
        <w:r w:rsidR="00975C18">
          <w:rPr>
            <w:noProof/>
            <w:webHidden/>
          </w:rPr>
          <w:fldChar w:fldCharType="separate"/>
        </w:r>
        <w:r w:rsidR="00975C18">
          <w:rPr>
            <w:noProof/>
            <w:webHidden/>
          </w:rPr>
          <w:t>59</w:t>
        </w:r>
        <w:r w:rsidR="00975C18">
          <w:rPr>
            <w:noProof/>
            <w:webHidden/>
          </w:rPr>
          <w:fldChar w:fldCharType="end"/>
        </w:r>
      </w:hyperlink>
    </w:p>
    <w:p w14:paraId="36328A6D" w14:textId="2FF1534D"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65" w:history="1">
        <w:r w:rsidR="00975C18" w:rsidRPr="00392C16">
          <w:rPr>
            <w:rStyle w:val="affff1"/>
            <w:noProof/>
          </w:rPr>
          <w:t xml:space="preserve">7 </w:t>
        </w:r>
        <w:r w:rsidR="00975C18" w:rsidRPr="00392C16">
          <w:rPr>
            <w:rStyle w:val="affff1"/>
            <w:noProof/>
          </w:rPr>
          <w:t>数据查询</w:t>
        </w:r>
        <w:r w:rsidR="00975C18">
          <w:rPr>
            <w:noProof/>
            <w:webHidden/>
          </w:rPr>
          <w:tab/>
        </w:r>
        <w:r w:rsidR="00975C18">
          <w:rPr>
            <w:noProof/>
            <w:webHidden/>
          </w:rPr>
          <w:fldChar w:fldCharType="begin"/>
        </w:r>
        <w:r w:rsidR="00975C18">
          <w:rPr>
            <w:noProof/>
            <w:webHidden/>
          </w:rPr>
          <w:instrText xml:space="preserve"> PAGEREF _Toc193362465 \h </w:instrText>
        </w:r>
        <w:r w:rsidR="00975C18">
          <w:rPr>
            <w:noProof/>
            <w:webHidden/>
          </w:rPr>
        </w:r>
        <w:r w:rsidR="00975C18">
          <w:rPr>
            <w:noProof/>
            <w:webHidden/>
          </w:rPr>
          <w:fldChar w:fldCharType="separate"/>
        </w:r>
        <w:r w:rsidR="00975C18">
          <w:rPr>
            <w:noProof/>
            <w:webHidden/>
          </w:rPr>
          <w:t>61</w:t>
        </w:r>
        <w:r w:rsidR="00975C18">
          <w:rPr>
            <w:noProof/>
            <w:webHidden/>
          </w:rPr>
          <w:fldChar w:fldCharType="end"/>
        </w:r>
      </w:hyperlink>
    </w:p>
    <w:p w14:paraId="4BF53962" w14:textId="48CF3A67"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6" w:history="1">
        <w:r w:rsidR="00975C18" w:rsidRPr="00392C16">
          <w:rPr>
            <w:rStyle w:val="affff1"/>
            <w:noProof/>
            <w:snapToGrid w:val="0"/>
          </w:rPr>
          <w:t>7.1</w:t>
        </w:r>
        <w:r w:rsidR="00975C18" w:rsidRPr="00392C16">
          <w:rPr>
            <w:rStyle w:val="affff1"/>
            <w:noProof/>
          </w:rPr>
          <w:t xml:space="preserve"> </w:t>
        </w:r>
        <w:r w:rsidR="00975C18" w:rsidRPr="00392C16">
          <w:rPr>
            <w:rStyle w:val="affff1"/>
            <w:noProof/>
          </w:rPr>
          <w:t>组件信息</w:t>
        </w:r>
        <w:r w:rsidR="00975C18">
          <w:rPr>
            <w:noProof/>
            <w:webHidden/>
          </w:rPr>
          <w:tab/>
        </w:r>
        <w:r w:rsidR="00975C18">
          <w:rPr>
            <w:noProof/>
            <w:webHidden/>
          </w:rPr>
          <w:fldChar w:fldCharType="begin"/>
        </w:r>
        <w:r w:rsidR="00975C18">
          <w:rPr>
            <w:noProof/>
            <w:webHidden/>
          </w:rPr>
          <w:instrText xml:space="preserve"> PAGEREF _Toc193362466 \h </w:instrText>
        </w:r>
        <w:r w:rsidR="00975C18">
          <w:rPr>
            <w:noProof/>
            <w:webHidden/>
          </w:rPr>
        </w:r>
        <w:r w:rsidR="00975C18">
          <w:rPr>
            <w:noProof/>
            <w:webHidden/>
          </w:rPr>
          <w:fldChar w:fldCharType="separate"/>
        </w:r>
        <w:r w:rsidR="00975C18">
          <w:rPr>
            <w:noProof/>
            <w:webHidden/>
          </w:rPr>
          <w:t>61</w:t>
        </w:r>
        <w:r w:rsidR="00975C18">
          <w:rPr>
            <w:noProof/>
            <w:webHidden/>
          </w:rPr>
          <w:fldChar w:fldCharType="end"/>
        </w:r>
      </w:hyperlink>
    </w:p>
    <w:p w14:paraId="19A750E0" w14:textId="4B2E9B64"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7" w:history="1">
        <w:r w:rsidR="00975C18" w:rsidRPr="00392C16">
          <w:rPr>
            <w:rStyle w:val="affff1"/>
            <w:noProof/>
            <w:snapToGrid w:val="0"/>
          </w:rPr>
          <w:t>7.2</w:t>
        </w:r>
        <w:r w:rsidR="00975C18" w:rsidRPr="00392C16">
          <w:rPr>
            <w:rStyle w:val="affff1"/>
            <w:noProof/>
          </w:rPr>
          <w:t xml:space="preserve"> </w:t>
        </w:r>
        <w:r w:rsidR="00975C18" w:rsidRPr="00392C16">
          <w:rPr>
            <w:rStyle w:val="affff1"/>
            <w:noProof/>
          </w:rPr>
          <w:t>组件漏洞</w:t>
        </w:r>
        <w:r w:rsidR="00975C18">
          <w:rPr>
            <w:noProof/>
            <w:webHidden/>
          </w:rPr>
          <w:tab/>
        </w:r>
        <w:r w:rsidR="00975C18">
          <w:rPr>
            <w:noProof/>
            <w:webHidden/>
          </w:rPr>
          <w:fldChar w:fldCharType="begin"/>
        </w:r>
        <w:r w:rsidR="00975C18">
          <w:rPr>
            <w:noProof/>
            <w:webHidden/>
          </w:rPr>
          <w:instrText xml:space="preserve"> PAGEREF _Toc193362467 \h </w:instrText>
        </w:r>
        <w:r w:rsidR="00975C18">
          <w:rPr>
            <w:noProof/>
            <w:webHidden/>
          </w:rPr>
        </w:r>
        <w:r w:rsidR="00975C18">
          <w:rPr>
            <w:noProof/>
            <w:webHidden/>
          </w:rPr>
          <w:fldChar w:fldCharType="separate"/>
        </w:r>
        <w:r w:rsidR="00975C18">
          <w:rPr>
            <w:noProof/>
            <w:webHidden/>
          </w:rPr>
          <w:t>61</w:t>
        </w:r>
        <w:r w:rsidR="00975C18">
          <w:rPr>
            <w:noProof/>
            <w:webHidden/>
          </w:rPr>
          <w:fldChar w:fldCharType="end"/>
        </w:r>
      </w:hyperlink>
    </w:p>
    <w:p w14:paraId="42D666E9" w14:textId="2DD80005"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8" w:history="1">
        <w:r w:rsidR="00975C18" w:rsidRPr="00392C16">
          <w:rPr>
            <w:rStyle w:val="affff1"/>
            <w:noProof/>
            <w:snapToGrid w:val="0"/>
          </w:rPr>
          <w:t>7.3</w:t>
        </w:r>
        <w:r w:rsidR="00975C18" w:rsidRPr="00392C16">
          <w:rPr>
            <w:rStyle w:val="affff1"/>
            <w:noProof/>
          </w:rPr>
          <w:t xml:space="preserve"> </w:t>
        </w:r>
        <w:r w:rsidR="00975C18" w:rsidRPr="00392C16">
          <w:rPr>
            <w:rStyle w:val="affff1"/>
            <w:noProof/>
          </w:rPr>
          <w:t>代码缺陷</w:t>
        </w:r>
        <w:r w:rsidR="00975C18">
          <w:rPr>
            <w:noProof/>
            <w:webHidden/>
          </w:rPr>
          <w:tab/>
        </w:r>
        <w:r w:rsidR="00975C18">
          <w:rPr>
            <w:noProof/>
            <w:webHidden/>
          </w:rPr>
          <w:fldChar w:fldCharType="begin"/>
        </w:r>
        <w:r w:rsidR="00975C18">
          <w:rPr>
            <w:noProof/>
            <w:webHidden/>
          </w:rPr>
          <w:instrText xml:space="preserve"> PAGEREF _Toc193362468 \h </w:instrText>
        </w:r>
        <w:r w:rsidR="00975C18">
          <w:rPr>
            <w:noProof/>
            <w:webHidden/>
          </w:rPr>
        </w:r>
        <w:r w:rsidR="00975C18">
          <w:rPr>
            <w:noProof/>
            <w:webHidden/>
          </w:rPr>
          <w:fldChar w:fldCharType="separate"/>
        </w:r>
        <w:r w:rsidR="00975C18">
          <w:rPr>
            <w:noProof/>
            <w:webHidden/>
          </w:rPr>
          <w:t>62</w:t>
        </w:r>
        <w:r w:rsidR="00975C18">
          <w:rPr>
            <w:noProof/>
            <w:webHidden/>
          </w:rPr>
          <w:fldChar w:fldCharType="end"/>
        </w:r>
      </w:hyperlink>
    </w:p>
    <w:p w14:paraId="3636C1B3" w14:textId="4B5DCD86"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69" w:history="1">
        <w:r w:rsidR="00975C18" w:rsidRPr="00392C16">
          <w:rPr>
            <w:rStyle w:val="affff1"/>
            <w:noProof/>
            <w:snapToGrid w:val="0"/>
          </w:rPr>
          <w:t>7.4</w:t>
        </w:r>
        <w:r w:rsidR="00975C18" w:rsidRPr="00392C16">
          <w:rPr>
            <w:rStyle w:val="affff1"/>
            <w:noProof/>
          </w:rPr>
          <w:t xml:space="preserve"> </w:t>
        </w:r>
        <w:r w:rsidR="00975C18" w:rsidRPr="00392C16">
          <w:rPr>
            <w:rStyle w:val="affff1"/>
            <w:noProof/>
          </w:rPr>
          <w:t>许可证</w:t>
        </w:r>
        <w:r w:rsidR="00975C18">
          <w:rPr>
            <w:noProof/>
            <w:webHidden/>
          </w:rPr>
          <w:tab/>
        </w:r>
        <w:r w:rsidR="00975C18">
          <w:rPr>
            <w:noProof/>
            <w:webHidden/>
          </w:rPr>
          <w:fldChar w:fldCharType="begin"/>
        </w:r>
        <w:r w:rsidR="00975C18">
          <w:rPr>
            <w:noProof/>
            <w:webHidden/>
          </w:rPr>
          <w:instrText xml:space="preserve"> PAGEREF _Toc193362469 \h </w:instrText>
        </w:r>
        <w:r w:rsidR="00975C18">
          <w:rPr>
            <w:noProof/>
            <w:webHidden/>
          </w:rPr>
        </w:r>
        <w:r w:rsidR="00975C18">
          <w:rPr>
            <w:noProof/>
            <w:webHidden/>
          </w:rPr>
          <w:fldChar w:fldCharType="separate"/>
        </w:r>
        <w:r w:rsidR="00975C18">
          <w:rPr>
            <w:noProof/>
            <w:webHidden/>
          </w:rPr>
          <w:t>62</w:t>
        </w:r>
        <w:r w:rsidR="00975C18">
          <w:rPr>
            <w:noProof/>
            <w:webHidden/>
          </w:rPr>
          <w:fldChar w:fldCharType="end"/>
        </w:r>
      </w:hyperlink>
    </w:p>
    <w:p w14:paraId="6DB1CDAF" w14:textId="2B164990"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70" w:history="1">
        <w:r w:rsidR="00975C18" w:rsidRPr="00392C16">
          <w:rPr>
            <w:rStyle w:val="affff1"/>
            <w:noProof/>
          </w:rPr>
          <w:t xml:space="preserve">8 </w:t>
        </w:r>
        <w:r w:rsidR="00975C18" w:rsidRPr="00392C16">
          <w:rPr>
            <w:rStyle w:val="affff1"/>
            <w:noProof/>
          </w:rPr>
          <w:t>报告管理</w:t>
        </w:r>
        <w:r w:rsidR="00975C18">
          <w:rPr>
            <w:noProof/>
            <w:webHidden/>
          </w:rPr>
          <w:tab/>
        </w:r>
        <w:r w:rsidR="00975C18">
          <w:rPr>
            <w:noProof/>
            <w:webHidden/>
          </w:rPr>
          <w:fldChar w:fldCharType="begin"/>
        </w:r>
        <w:r w:rsidR="00975C18">
          <w:rPr>
            <w:noProof/>
            <w:webHidden/>
          </w:rPr>
          <w:instrText xml:space="preserve"> PAGEREF _Toc193362470 \h </w:instrText>
        </w:r>
        <w:r w:rsidR="00975C18">
          <w:rPr>
            <w:noProof/>
            <w:webHidden/>
          </w:rPr>
        </w:r>
        <w:r w:rsidR="00975C18">
          <w:rPr>
            <w:noProof/>
            <w:webHidden/>
          </w:rPr>
          <w:fldChar w:fldCharType="separate"/>
        </w:r>
        <w:r w:rsidR="00975C18">
          <w:rPr>
            <w:noProof/>
            <w:webHidden/>
          </w:rPr>
          <w:t>63</w:t>
        </w:r>
        <w:r w:rsidR="00975C18">
          <w:rPr>
            <w:noProof/>
            <w:webHidden/>
          </w:rPr>
          <w:fldChar w:fldCharType="end"/>
        </w:r>
      </w:hyperlink>
    </w:p>
    <w:p w14:paraId="592CB4B9" w14:textId="3560B1AB"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71" w:history="1">
        <w:r w:rsidR="00975C18" w:rsidRPr="00392C16">
          <w:rPr>
            <w:rStyle w:val="affff1"/>
            <w:noProof/>
            <w:snapToGrid w:val="0"/>
          </w:rPr>
          <w:t>8.1</w:t>
        </w:r>
        <w:r w:rsidR="00975C18" w:rsidRPr="00392C16">
          <w:rPr>
            <w:rStyle w:val="affff1"/>
            <w:noProof/>
          </w:rPr>
          <w:t xml:space="preserve"> </w:t>
        </w:r>
        <w:r w:rsidR="00975C18" w:rsidRPr="00392C16">
          <w:rPr>
            <w:rStyle w:val="affff1"/>
            <w:noProof/>
          </w:rPr>
          <w:t>报告列表</w:t>
        </w:r>
        <w:r w:rsidR="00975C18">
          <w:rPr>
            <w:noProof/>
            <w:webHidden/>
          </w:rPr>
          <w:tab/>
        </w:r>
        <w:r w:rsidR="00975C18">
          <w:rPr>
            <w:noProof/>
            <w:webHidden/>
          </w:rPr>
          <w:fldChar w:fldCharType="begin"/>
        </w:r>
        <w:r w:rsidR="00975C18">
          <w:rPr>
            <w:noProof/>
            <w:webHidden/>
          </w:rPr>
          <w:instrText xml:space="preserve"> PAGEREF _Toc193362471 \h </w:instrText>
        </w:r>
        <w:r w:rsidR="00975C18">
          <w:rPr>
            <w:noProof/>
            <w:webHidden/>
          </w:rPr>
        </w:r>
        <w:r w:rsidR="00975C18">
          <w:rPr>
            <w:noProof/>
            <w:webHidden/>
          </w:rPr>
          <w:fldChar w:fldCharType="separate"/>
        </w:r>
        <w:r w:rsidR="00975C18">
          <w:rPr>
            <w:noProof/>
            <w:webHidden/>
          </w:rPr>
          <w:t>63</w:t>
        </w:r>
        <w:r w:rsidR="00975C18">
          <w:rPr>
            <w:noProof/>
            <w:webHidden/>
          </w:rPr>
          <w:fldChar w:fldCharType="end"/>
        </w:r>
      </w:hyperlink>
    </w:p>
    <w:p w14:paraId="231E0AAE" w14:textId="29A92479" w:rsidR="00975C18" w:rsidRDefault="00407AA8">
      <w:pPr>
        <w:pStyle w:val="TOC2"/>
        <w:tabs>
          <w:tab w:val="right" w:leader="dot" w:pos="9629"/>
        </w:tabs>
        <w:ind w:left="600"/>
        <w:rPr>
          <w:rFonts w:asciiTheme="minorHAnsi" w:eastAsiaTheme="minorEastAsia" w:hAnsiTheme="minorHAnsi" w:cstheme="minorBidi"/>
          <w:noProof/>
          <w:sz w:val="21"/>
          <w:szCs w:val="22"/>
        </w:rPr>
      </w:pPr>
      <w:hyperlink w:anchor="_Toc193362472" w:history="1">
        <w:r w:rsidR="00975C18" w:rsidRPr="00392C16">
          <w:rPr>
            <w:rStyle w:val="affff1"/>
            <w:noProof/>
            <w:snapToGrid w:val="0"/>
          </w:rPr>
          <w:t>8.2</w:t>
        </w:r>
        <w:r w:rsidR="00975C18" w:rsidRPr="00392C16">
          <w:rPr>
            <w:rStyle w:val="affff1"/>
            <w:noProof/>
          </w:rPr>
          <w:t xml:space="preserve"> </w:t>
        </w:r>
        <w:r w:rsidR="00975C18" w:rsidRPr="00392C16">
          <w:rPr>
            <w:rStyle w:val="affff1"/>
            <w:noProof/>
          </w:rPr>
          <w:t>报告生成</w:t>
        </w:r>
        <w:r w:rsidR="00975C18">
          <w:rPr>
            <w:noProof/>
            <w:webHidden/>
          </w:rPr>
          <w:tab/>
        </w:r>
        <w:r w:rsidR="00975C18">
          <w:rPr>
            <w:noProof/>
            <w:webHidden/>
          </w:rPr>
          <w:fldChar w:fldCharType="begin"/>
        </w:r>
        <w:r w:rsidR="00975C18">
          <w:rPr>
            <w:noProof/>
            <w:webHidden/>
          </w:rPr>
          <w:instrText xml:space="preserve"> PAGEREF _Toc193362472 \h </w:instrText>
        </w:r>
        <w:r w:rsidR="00975C18">
          <w:rPr>
            <w:noProof/>
            <w:webHidden/>
          </w:rPr>
        </w:r>
        <w:r w:rsidR="00975C18">
          <w:rPr>
            <w:noProof/>
            <w:webHidden/>
          </w:rPr>
          <w:fldChar w:fldCharType="separate"/>
        </w:r>
        <w:r w:rsidR="00975C18">
          <w:rPr>
            <w:noProof/>
            <w:webHidden/>
          </w:rPr>
          <w:t>63</w:t>
        </w:r>
        <w:r w:rsidR="00975C18">
          <w:rPr>
            <w:noProof/>
            <w:webHidden/>
          </w:rPr>
          <w:fldChar w:fldCharType="end"/>
        </w:r>
      </w:hyperlink>
    </w:p>
    <w:p w14:paraId="528C7726" w14:textId="4D15247A"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73" w:history="1">
        <w:r w:rsidR="00975C18" w:rsidRPr="00392C16">
          <w:rPr>
            <w:rStyle w:val="affff1"/>
            <w:noProof/>
          </w:rPr>
          <w:t xml:space="preserve">9 </w:t>
        </w:r>
        <w:r w:rsidR="00975C18" w:rsidRPr="00392C16">
          <w:rPr>
            <w:rStyle w:val="affff1"/>
            <w:noProof/>
          </w:rPr>
          <w:t>审计日志</w:t>
        </w:r>
        <w:r w:rsidR="00975C18">
          <w:rPr>
            <w:noProof/>
            <w:webHidden/>
          </w:rPr>
          <w:tab/>
        </w:r>
        <w:r w:rsidR="00975C18">
          <w:rPr>
            <w:noProof/>
            <w:webHidden/>
          </w:rPr>
          <w:fldChar w:fldCharType="begin"/>
        </w:r>
        <w:r w:rsidR="00975C18">
          <w:rPr>
            <w:noProof/>
            <w:webHidden/>
          </w:rPr>
          <w:instrText xml:space="preserve"> PAGEREF _Toc193362473 \h </w:instrText>
        </w:r>
        <w:r w:rsidR="00975C18">
          <w:rPr>
            <w:noProof/>
            <w:webHidden/>
          </w:rPr>
        </w:r>
        <w:r w:rsidR="00975C18">
          <w:rPr>
            <w:noProof/>
            <w:webHidden/>
          </w:rPr>
          <w:fldChar w:fldCharType="separate"/>
        </w:r>
        <w:r w:rsidR="00975C18">
          <w:rPr>
            <w:noProof/>
            <w:webHidden/>
          </w:rPr>
          <w:t>65</w:t>
        </w:r>
        <w:r w:rsidR="00975C18">
          <w:rPr>
            <w:noProof/>
            <w:webHidden/>
          </w:rPr>
          <w:fldChar w:fldCharType="end"/>
        </w:r>
      </w:hyperlink>
    </w:p>
    <w:p w14:paraId="71C3C0A6" w14:textId="2F9D572D" w:rsidR="00975C18" w:rsidRDefault="00407AA8">
      <w:pPr>
        <w:pStyle w:val="TOC1"/>
        <w:tabs>
          <w:tab w:val="right" w:leader="dot" w:pos="9629"/>
        </w:tabs>
        <w:rPr>
          <w:rFonts w:asciiTheme="minorHAnsi" w:eastAsiaTheme="minorEastAsia" w:hAnsiTheme="minorHAnsi" w:cstheme="minorBidi"/>
          <w:b w:val="0"/>
          <w:bCs w:val="0"/>
          <w:noProof/>
          <w:sz w:val="21"/>
          <w:szCs w:val="22"/>
        </w:rPr>
      </w:pPr>
      <w:hyperlink w:anchor="_Toc193362474" w:history="1">
        <w:r w:rsidR="00975C18" w:rsidRPr="00392C16">
          <w:rPr>
            <w:rStyle w:val="affff1"/>
            <w:noProof/>
          </w:rPr>
          <w:t xml:space="preserve">A </w:t>
        </w:r>
        <w:r w:rsidR="00975C18" w:rsidRPr="00392C16">
          <w:rPr>
            <w:rStyle w:val="affff1"/>
            <w:noProof/>
          </w:rPr>
          <w:t>出厂设置</w:t>
        </w:r>
        <w:r w:rsidR="00975C18">
          <w:rPr>
            <w:noProof/>
            <w:webHidden/>
          </w:rPr>
          <w:tab/>
        </w:r>
        <w:r w:rsidR="00975C18">
          <w:rPr>
            <w:noProof/>
            <w:webHidden/>
          </w:rPr>
          <w:fldChar w:fldCharType="begin"/>
        </w:r>
        <w:r w:rsidR="00975C18">
          <w:rPr>
            <w:noProof/>
            <w:webHidden/>
          </w:rPr>
          <w:instrText xml:space="preserve"> PAGEREF _Toc193362474 \h </w:instrText>
        </w:r>
        <w:r w:rsidR="00975C18">
          <w:rPr>
            <w:noProof/>
            <w:webHidden/>
          </w:rPr>
        </w:r>
        <w:r w:rsidR="00975C18">
          <w:rPr>
            <w:noProof/>
            <w:webHidden/>
          </w:rPr>
          <w:fldChar w:fldCharType="separate"/>
        </w:r>
        <w:r w:rsidR="00975C18">
          <w:rPr>
            <w:noProof/>
            <w:webHidden/>
          </w:rPr>
          <w:t>66</w:t>
        </w:r>
        <w:r w:rsidR="00975C18">
          <w:rPr>
            <w:noProof/>
            <w:webHidden/>
          </w:rPr>
          <w:fldChar w:fldCharType="end"/>
        </w:r>
      </w:hyperlink>
    </w:p>
    <w:p w14:paraId="69092D88" w14:textId="7DC283F5" w:rsidR="00136882" w:rsidRDefault="00D71658">
      <w:r>
        <w:rPr>
          <w:rFonts w:ascii="Book Antiqua" w:hAnsi="Book Antiqua" w:cs="Book Antiqua"/>
          <w:szCs w:val="24"/>
        </w:rPr>
        <w:fldChar w:fldCharType="end"/>
      </w:r>
    </w:p>
    <w:p w14:paraId="2024A70E" w14:textId="77777777" w:rsidR="00136882" w:rsidRDefault="00136882">
      <w:pPr>
        <w:sectPr w:rsidR="00136882" w:rsidSect="0053699F">
          <w:headerReference w:type="even" r:id="rId15"/>
          <w:headerReference w:type="default" r:id="rId16"/>
          <w:footerReference w:type="default" r:id="rId17"/>
          <w:type w:val="continuous"/>
          <w:pgSz w:w="11907" w:h="16840"/>
          <w:pgMar w:top="1701" w:right="1134" w:bottom="1701" w:left="1134" w:header="850" w:footer="283" w:gutter="0"/>
          <w:pgNumType w:fmt="lowerRoman" w:start="1"/>
          <w:cols w:space="425"/>
          <w:docGrid w:linePitch="312"/>
        </w:sectPr>
      </w:pPr>
    </w:p>
    <w:p w14:paraId="39298619" w14:textId="77777777" w:rsidR="00136882" w:rsidRDefault="00D71658">
      <w:pPr>
        <w:pStyle w:val="Heading1NoNumber"/>
        <w:wordWrap w:val="0"/>
      </w:pPr>
      <w:bookmarkStart w:id="0" w:name="_Toc193362410"/>
      <w:bookmarkStart w:id="1" w:name="_Ref218423379"/>
      <w:bookmarkStart w:id="2" w:name="_Ref218071784"/>
      <w:bookmarkStart w:id="3" w:name="_Toc331076841"/>
      <w:bookmarkStart w:id="4" w:name="_Toc330987063"/>
      <w:bookmarkStart w:id="5" w:name="_Toc330987025"/>
      <w:bookmarkStart w:id="6" w:name="_Toc330989269"/>
      <w:bookmarkStart w:id="7" w:name="_Ref218422900"/>
      <w:bookmarkStart w:id="8" w:name="_Toc227138864"/>
      <w:bookmarkStart w:id="9" w:name="_Ref218422894"/>
      <w:bookmarkStart w:id="10" w:name="_Ref218072047"/>
      <w:bookmarkStart w:id="11" w:name="_Ref218071467"/>
      <w:bookmarkStart w:id="12" w:name="_Ref218071624"/>
      <w:bookmarkStart w:id="13" w:name="_Toc218425197"/>
      <w:r>
        <w:rPr>
          <w:rFonts w:hint="eastAsia"/>
        </w:rPr>
        <w:lastRenderedPageBreak/>
        <w:t>前言</w:t>
      </w:r>
      <w:bookmarkEnd w:id="0"/>
    </w:p>
    <w:p w14:paraId="090A47E6" w14:textId="77777777" w:rsidR="00136882" w:rsidRDefault="00D71658">
      <w:proofErr w:type="gramStart"/>
      <w:r>
        <w:rPr>
          <w:rFonts w:hint="eastAsia"/>
        </w:rPr>
        <w:t>绿盟安全</w:t>
      </w:r>
      <w:proofErr w:type="gramEnd"/>
      <w:r>
        <w:rPr>
          <w:rFonts w:hint="eastAsia"/>
        </w:rPr>
        <w:t>开发与分析系统（</w:t>
      </w:r>
      <w:r>
        <w:t>Security Development &amp; Analyst System</w:t>
      </w:r>
      <w:r>
        <w:rPr>
          <w:rFonts w:hint="eastAsia"/>
        </w:rPr>
        <w:t>，以下简称</w:t>
      </w:r>
      <w:r>
        <w:t>SDA</w:t>
      </w:r>
      <w:r>
        <w:rPr>
          <w:rFonts w:hint="eastAsia"/>
        </w:rPr>
        <w:t>）是一款企业级的代码安全审计系统。</w:t>
      </w:r>
    </w:p>
    <w:p w14:paraId="6A74FBB9" w14:textId="77777777" w:rsidR="00136882" w:rsidRDefault="00D71658">
      <w:r>
        <w:rPr>
          <w:rFonts w:hint="eastAsia"/>
        </w:rPr>
        <w:t>本文主要介绍</w:t>
      </w:r>
      <w:r>
        <w:rPr>
          <w:rFonts w:hint="eastAsia"/>
        </w:rPr>
        <w:t>S</w:t>
      </w:r>
      <w:r>
        <w:t>DA</w:t>
      </w:r>
      <w:r>
        <w:rPr>
          <w:rFonts w:hint="eastAsia"/>
        </w:rPr>
        <w:t>系统的操作方法。</w:t>
      </w:r>
    </w:p>
    <w:p w14:paraId="24E9D8C0" w14:textId="77777777" w:rsidR="00136882" w:rsidRDefault="00D71658">
      <w:pPr>
        <w:pStyle w:val="Heading2NoNumber"/>
        <w:rPr>
          <w:lang w:eastAsia="zh-CN"/>
        </w:rPr>
      </w:pPr>
      <w:bookmarkStart w:id="14" w:name="_Toc193362411"/>
      <w:r>
        <w:rPr>
          <w:rFonts w:hint="eastAsia"/>
          <w:lang w:eastAsia="zh-CN"/>
        </w:rPr>
        <w:t>内容简介</w:t>
      </w:r>
      <w:bookmarkEnd w:id="14"/>
    </w:p>
    <w:tbl>
      <w:tblPr>
        <w:tblW w:w="7938"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696"/>
        <w:gridCol w:w="6242"/>
      </w:tblGrid>
      <w:tr w:rsidR="00136882" w14:paraId="158E5347" w14:textId="77777777">
        <w:trPr>
          <w:trHeight w:val="340"/>
          <w:tblHeader/>
        </w:trPr>
        <w:tc>
          <w:tcPr>
            <w:tcW w:w="1696" w:type="dxa"/>
            <w:tcBorders>
              <w:top w:val="double" w:sz="4" w:space="0" w:color="auto"/>
              <w:left w:val="double" w:sz="4" w:space="0" w:color="auto"/>
              <w:bottom w:val="nil"/>
              <w:right w:val="single" w:sz="6" w:space="0" w:color="auto"/>
              <w:tl2br w:val="nil"/>
              <w:tr2bl w:val="nil"/>
            </w:tcBorders>
            <w:shd w:val="clear" w:color="auto" w:fill="D9D9D9"/>
            <w:vAlign w:val="center"/>
          </w:tcPr>
          <w:p w14:paraId="3A2D10D9" w14:textId="77777777" w:rsidR="00136882" w:rsidRDefault="00D71658">
            <w:pPr>
              <w:pStyle w:val="TableHeading0"/>
            </w:pPr>
            <w:r>
              <w:rPr>
                <w:rFonts w:hint="eastAsia"/>
              </w:rPr>
              <w:t>章节</w:t>
            </w:r>
          </w:p>
        </w:tc>
        <w:tc>
          <w:tcPr>
            <w:tcW w:w="6242" w:type="dxa"/>
            <w:tcBorders>
              <w:top w:val="double" w:sz="4" w:space="0" w:color="auto"/>
              <w:left w:val="single" w:sz="6" w:space="0" w:color="auto"/>
              <w:bottom w:val="nil"/>
              <w:right w:val="double" w:sz="4" w:space="0" w:color="auto"/>
              <w:tl2br w:val="nil"/>
              <w:tr2bl w:val="nil"/>
            </w:tcBorders>
            <w:shd w:val="clear" w:color="auto" w:fill="D9D9D9"/>
            <w:vAlign w:val="center"/>
          </w:tcPr>
          <w:p w14:paraId="6DEC192A" w14:textId="77777777" w:rsidR="00136882" w:rsidRDefault="00D71658">
            <w:pPr>
              <w:pStyle w:val="TableHeading0"/>
            </w:pPr>
            <w:r>
              <w:rPr>
                <w:rFonts w:hint="eastAsia"/>
              </w:rPr>
              <w:t>概述</w:t>
            </w:r>
          </w:p>
        </w:tc>
      </w:tr>
      <w:tr w:rsidR="00136882" w14:paraId="3062941C" w14:textId="77777777">
        <w:trPr>
          <w:trHeight w:val="340"/>
        </w:trPr>
        <w:tc>
          <w:tcPr>
            <w:tcW w:w="1696" w:type="dxa"/>
            <w:vAlign w:val="center"/>
          </w:tcPr>
          <w:p w14:paraId="101D7761" w14:textId="77777777" w:rsidR="00136882" w:rsidRDefault="00D71658">
            <w:pPr>
              <w:pStyle w:val="TableText"/>
              <w:rPr>
                <w:color w:val="0000FF"/>
              </w:rPr>
            </w:pPr>
            <w:r>
              <w:rPr>
                <w:color w:val="0000FF"/>
              </w:rPr>
              <w:fldChar w:fldCharType="begin"/>
            </w:r>
            <w:r>
              <w:rPr>
                <w:color w:val="0000FF"/>
              </w:rPr>
              <w:instrText xml:space="preserve"> REF _Ref106625296 \r \h  \* MERGEFORMAT </w:instrText>
            </w:r>
            <w:r>
              <w:rPr>
                <w:color w:val="0000FF"/>
              </w:rPr>
            </w:r>
            <w:r>
              <w:rPr>
                <w:color w:val="0000FF"/>
              </w:rPr>
              <w:fldChar w:fldCharType="separate"/>
            </w:r>
            <w:r>
              <w:rPr>
                <w:color w:val="0000FF"/>
              </w:rPr>
              <w:t xml:space="preserve">1 </w:t>
            </w:r>
            <w:r>
              <w:rPr>
                <w:color w:val="0000FF"/>
              </w:rPr>
              <w:fldChar w:fldCharType="end"/>
            </w:r>
            <w:r>
              <w:rPr>
                <w:color w:val="0000FF"/>
              </w:rPr>
              <w:fldChar w:fldCharType="begin"/>
            </w:r>
            <w:r>
              <w:rPr>
                <w:color w:val="0000FF"/>
              </w:rPr>
              <w:instrText xml:space="preserve"> REF _Ref106625300 \h  \* MERGEFORMAT </w:instrText>
            </w:r>
            <w:r>
              <w:rPr>
                <w:color w:val="0000FF"/>
              </w:rPr>
            </w:r>
            <w:r>
              <w:rPr>
                <w:color w:val="0000FF"/>
              </w:rPr>
              <w:fldChar w:fldCharType="separate"/>
            </w:r>
            <w:r>
              <w:rPr>
                <w:rFonts w:hint="eastAsia"/>
                <w:color w:val="0000FF"/>
              </w:rPr>
              <w:t>产品概述</w:t>
            </w:r>
            <w:r>
              <w:rPr>
                <w:color w:val="0000FF"/>
              </w:rPr>
              <w:fldChar w:fldCharType="end"/>
            </w:r>
          </w:p>
        </w:tc>
        <w:tc>
          <w:tcPr>
            <w:tcW w:w="6242" w:type="dxa"/>
            <w:vAlign w:val="center"/>
          </w:tcPr>
          <w:p w14:paraId="55797AA3" w14:textId="77777777" w:rsidR="00136882" w:rsidRDefault="00D71658">
            <w:pPr>
              <w:pStyle w:val="TableText"/>
            </w:pPr>
            <w:r>
              <w:rPr>
                <w:rFonts w:hint="eastAsia"/>
              </w:rPr>
              <w:t>简单介绍</w:t>
            </w:r>
            <w:r>
              <w:rPr>
                <w:rFonts w:hint="eastAsia"/>
              </w:rPr>
              <w:t>S</w:t>
            </w:r>
            <w:r>
              <w:t>DA</w:t>
            </w:r>
            <w:r>
              <w:rPr>
                <w:rFonts w:hint="eastAsia"/>
              </w:rPr>
              <w:t>系统的特点、架构和硬件要求。</w:t>
            </w:r>
          </w:p>
        </w:tc>
      </w:tr>
      <w:tr w:rsidR="00136882" w14:paraId="448A7B7E" w14:textId="77777777">
        <w:trPr>
          <w:trHeight w:val="340"/>
        </w:trPr>
        <w:tc>
          <w:tcPr>
            <w:tcW w:w="1696" w:type="dxa"/>
            <w:vAlign w:val="center"/>
          </w:tcPr>
          <w:p w14:paraId="50D8C84B" w14:textId="77777777" w:rsidR="00136882" w:rsidRDefault="00D71658">
            <w:pPr>
              <w:pStyle w:val="TableText"/>
              <w:rPr>
                <w:color w:val="0000FF"/>
              </w:rPr>
            </w:pPr>
            <w:r>
              <w:rPr>
                <w:color w:val="0000FF"/>
              </w:rPr>
              <w:fldChar w:fldCharType="begin"/>
            </w:r>
            <w:r>
              <w:rPr>
                <w:color w:val="0000FF"/>
              </w:rPr>
              <w:instrText xml:space="preserve"> REF _Ref106625307 \r \h  \* MERGEFORMAT </w:instrText>
            </w:r>
            <w:r>
              <w:rPr>
                <w:color w:val="0000FF"/>
              </w:rPr>
            </w:r>
            <w:r>
              <w:rPr>
                <w:color w:val="0000FF"/>
              </w:rPr>
              <w:fldChar w:fldCharType="separate"/>
            </w:r>
            <w:r>
              <w:rPr>
                <w:color w:val="0000FF"/>
              </w:rPr>
              <w:t xml:space="preserve">2 </w:t>
            </w:r>
            <w:r>
              <w:rPr>
                <w:color w:val="0000FF"/>
              </w:rPr>
              <w:fldChar w:fldCharType="end"/>
            </w:r>
            <w:r>
              <w:rPr>
                <w:color w:val="0000FF"/>
              </w:rPr>
              <w:fldChar w:fldCharType="begin"/>
            </w:r>
            <w:r>
              <w:rPr>
                <w:color w:val="0000FF"/>
              </w:rPr>
              <w:instrText xml:space="preserve"> REF _Ref106625309 \h  \* MERGEFORMAT </w:instrText>
            </w:r>
            <w:r>
              <w:rPr>
                <w:color w:val="0000FF"/>
              </w:rPr>
            </w:r>
            <w:r>
              <w:rPr>
                <w:color w:val="0000FF"/>
              </w:rPr>
              <w:fldChar w:fldCharType="separate"/>
            </w:r>
            <w:r>
              <w:rPr>
                <w:rFonts w:hint="eastAsia"/>
                <w:color w:val="0000FF"/>
              </w:rPr>
              <w:t>使用流程</w:t>
            </w:r>
            <w:r>
              <w:rPr>
                <w:color w:val="0000FF"/>
              </w:rPr>
              <w:fldChar w:fldCharType="end"/>
            </w:r>
          </w:p>
        </w:tc>
        <w:tc>
          <w:tcPr>
            <w:tcW w:w="6242" w:type="dxa"/>
            <w:vAlign w:val="center"/>
          </w:tcPr>
          <w:p w14:paraId="2788C216" w14:textId="77777777" w:rsidR="00136882" w:rsidRDefault="00D71658">
            <w:pPr>
              <w:pStyle w:val="TableText"/>
            </w:pPr>
            <w:r>
              <w:rPr>
                <w:rFonts w:hint="eastAsia"/>
              </w:rPr>
              <w:t>介绍如何使用</w:t>
            </w:r>
            <w:r>
              <w:rPr>
                <w:rFonts w:hint="eastAsia"/>
              </w:rPr>
              <w:t>S</w:t>
            </w:r>
            <w:r>
              <w:t>DA</w:t>
            </w:r>
            <w:r>
              <w:rPr>
                <w:rFonts w:hint="eastAsia"/>
              </w:rPr>
              <w:t>系统。</w:t>
            </w:r>
          </w:p>
        </w:tc>
      </w:tr>
      <w:tr w:rsidR="00136882" w14:paraId="72BBD06A" w14:textId="77777777">
        <w:trPr>
          <w:trHeight w:val="340"/>
        </w:trPr>
        <w:tc>
          <w:tcPr>
            <w:tcW w:w="1696" w:type="dxa"/>
            <w:vAlign w:val="center"/>
          </w:tcPr>
          <w:p w14:paraId="0FB05EC7" w14:textId="77777777" w:rsidR="00136882" w:rsidRDefault="00D71658">
            <w:pPr>
              <w:pStyle w:val="TableText"/>
              <w:rPr>
                <w:color w:val="0000FF"/>
              </w:rPr>
            </w:pPr>
            <w:r>
              <w:rPr>
                <w:color w:val="0000FF"/>
              </w:rPr>
              <w:fldChar w:fldCharType="begin"/>
            </w:r>
            <w:r>
              <w:rPr>
                <w:color w:val="0000FF"/>
              </w:rPr>
              <w:instrText xml:space="preserve"> REF _Ref106625319 \r \h  \* MERGEFORMAT </w:instrText>
            </w:r>
            <w:r>
              <w:rPr>
                <w:color w:val="0000FF"/>
              </w:rPr>
            </w:r>
            <w:r>
              <w:rPr>
                <w:color w:val="0000FF"/>
              </w:rPr>
              <w:fldChar w:fldCharType="separate"/>
            </w:r>
            <w:r>
              <w:rPr>
                <w:color w:val="0000FF"/>
              </w:rPr>
              <w:t xml:space="preserve">3 </w:t>
            </w:r>
            <w:r>
              <w:rPr>
                <w:color w:val="0000FF"/>
              </w:rPr>
              <w:fldChar w:fldCharType="end"/>
            </w:r>
            <w:r>
              <w:rPr>
                <w:color w:val="0000FF"/>
              </w:rPr>
              <w:fldChar w:fldCharType="begin"/>
            </w:r>
            <w:r>
              <w:rPr>
                <w:color w:val="0000FF"/>
              </w:rPr>
              <w:instrText xml:space="preserve"> REF _Ref106625324 \h  \* MERGEFORMAT </w:instrText>
            </w:r>
            <w:r>
              <w:rPr>
                <w:color w:val="0000FF"/>
              </w:rPr>
            </w:r>
            <w:r>
              <w:rPr>
                <w:color w:val="0000FF"/>
              </w:rPr>
              <w:fldChar w:fldCharType="separate"/>
            </w:r>
            <w:r>
              <w:rPr>
                <w:rFonts w:hint="eastAsia"/>
                <w:color w:val="0000FF"/>
              </w:rPr>
              <w:t>基础配置</w:t>
            </w:r>
            <w:r>
              <w:rPr>
                <w:color w:val="0000FF"/>
              </w:rPr>
              <w:fldChar w:fldCharType="end"/>
            </w:r>
          </w:p>
        </w:tc>
        <w:tc>
          <w:tcPr>
            <w:tcW w:w="6242" w:type="dxa"/>
            <w:vAlign w:val="center"/>
          </w:tcPr>
          <w:p w14:paraId="7C30AF23" w14:textId="77777777" w:rsidR="00136882" w:rsidRDefault="00D71658">
            <w:pPr>
              <w:pStyle w:val="TableText"/>
            </w:pPr>
            <w:r>
              <w:rPr>
                <w:rFonts w:hint="eastAsia"/>
              </w:rPr>
              <w:t>介绍</w:t>
            </w:r>
            <w:r>
              <w:rPr>
                <w:rFonts w:hint="eastAsia"/>
              </w:rPr>
              <w:t>S</w:t>
            </w:r>
            <w:r>
              <w:t>DA</w:t>
            </w:r>
            <w:r>
              <w:rPr>
                <w:rFonts w:hint="eastAsia"/>
              </w:rPr>
              <w:t>的基础配置信息，包括配置管理、系统管理等。</w:t>
            </w:r>
          </w:p>
        </w:tc>
      </w:tr>
      <w:tr w:rsidR="00136882" w14:paraId="04DBF2E6" w14:textId="77777777">
        <w:trPr>
          <w:trHeight w:val="340"/>
        </w:trPr>
        <w:tc>
          <w:tcPr>
            <w:tcW w:w="1696" w:type="dxa"/>
            <w:vAlign w:val="center"/>
          </w:tcPr>
          <w:p w14:paraId="2A3778B5" w14:textId="77777777" w:rsidR="00136882" w:rsidRDefault="00D71658">
            <w:pPr>
              <w:pStyle w:val="TableText"/>
              <w:rPr>
                <w:color w:val="0000FF"/>
              </w:rPr>
            </w:pPr>
            <w:r>
              <w:rPr>
                <w:color w:val="0000FF"/>
              </w:rPr>
              <w:fldChar w:fldCharType="begin"/>
            </w:r>
            <w:r>
              <w:rPr>
                <w:color w:val="0000FF"/>
              </w:rPr>
              <w:instrText xml:space="preserve"> REF _Ref106625351 \r \h  \* MERGEFORMAT </w:instrText>
            </w:r>
            <w:r>
              <w:rPr>
                <w:color w:val="0000FF"/>
              </w:rPr>
            </w:r>
            <w:r>
              <w:rPr>
                <w:color w:val="0000FF"/>
              </w:rPr>
              <w:fldChar w:fldCharType="separate"/>
            </w:r>
            <w:r>
              <w:rPr>
                <w:color w:val="0000FF"/>
              </w:rPr>
              <w:t xml:space="preserve">4 </w:t>
            </w:r>
            <w:r>
              <w:rPr>
                <w:color w:val="0000FF"/>
              </w:rPr>
              <w:fldChar w:fldCharType="end"/>
            </w:r>
            <w:r>
              <w:rPr>
                <w:color w:val="0000FF"/>
              </w:rPr>
              <w:fldChar w:fldCharType="begin"/>
            </w:r>
            <w:r>
              <w:rPr>
                <w:color w:val="0000FF"/>
              </w:rPr>
              <w:instrText xml:space="preserve"> REF _Ref106625354 \h  \* MERGEFORMAT </w:instrText>
            </w:r>
            <w:r>
              <w:rPr>
                <w:color w:val="0000FF"/>
              </w:rPr>
            </w:r>
            <w:r>
              <w:rPr>
                <w:color w:val="0000FF"/>
              </w:rPr>
              <w:fldChar w:fldCharType="separate"/>
            </w:r>
            <w:r>
              <w:rPr>
                <w:rFonts w:hint="eastAsia"/>
                <w:color w:val="0000FF"/>
              </w:rPr>
              <w:t>项目管理</w:t>
            </w:r>
            <w:r>
              <w:rPr>
                <w:color w:val="0000FF"/>
              </w:rPr>
              <w:fldChar w:fldCharType="end"/>
            </w:r>
          </w:p>
        </w:tc>
        <w:tc>
          <w:tcPr>
            <w:tcW w:w="6242" w:type="dxa"/>
            <w:vAlign w:val="center"/>
          </w:tcPr>
          <w:p w14:paraId="2D1E7785" w14:textId="77777777" w:rsidR="00136882" w:rsidRDefault="00D71658">
            <w:pPr>
              <w:pStyle w:val="TableText"/>
            </w:pPr>
            <w:r>
              <w:rPr>
                <w:rFonts w:hint="eastAsia"/>
              </w:rPr>
              <w:t>介绍如何管理和配置</w:t>
            </w:r>
            <w:r>
              <w:rPr>
                <w:rFonts w:hint="eastAsia"/>
              </w:rPr>
              <w:t>S</w:t>
            </w:r>
            <w:r>
              <w:t>DA</w:t>
            </w:r>
            <w:r>
              <w:rPr>
                <w:rFonts w:hint="eastAsia"/>
              </w:rPr>
              <w:t>的项目及查看项目任务分析结果。</w:t>
            </w:r>
          </w:p>
        </w:tc>
      </w:tr>
      <w:tr w:rsidR="00136882" w14:paraId="7F388F61" w14:textId="77777777">
        <w:trPr>
          <w:trHeight w:val="340"/>
        </w:trPr>
        <w:tc>
          <w:tcPr>
            <w:tcW w:w="1696" w:type="dxa"/>
            <w:vAlign w:val="center"/>
          </w:tcPr>
          <w:p w14:paraId="05022345" w14:textId="77777777" w:rsidR="00136882" w:rsidRDefault="00D71658">
            <w:pPr>
              <w:pStyle w:val="TableText"/>
              <w:rPr>
                <w:color w:val="0000FF"/>
              </w:rPr>
            </w:pPr>
            <w:r>
              <w:rPr>
                <w:color w:val="0000FF"/>
              </w:rPr>
              <w:fldChar w:fldCharType="begin"/>
            </w:r>
            <w:r>
              <w:rPr>
                <w:color w:val="0000FF"/>
              </w:rPr>
              <w:instrText xml:space="preserve"> REF _Ref106625364 \r \h  \* MERGEFORMAT </w:instrText>
            </w:r>
            <w:r>
              <w:rPr>
                <w:color w:val="0000FF"/>
              </w:rPr>
            </w:r>
            <w:r>
              <w:rPr>
                <w:color w:val="0000FF"/>
              </w:rPr>
              <w:fldChar w:fldCharType="separate"/>
            </w:r>
            <w:r>
              <w:rPr>
                <w:color w:val="0000FF"/>
              </w:rPr>
              <w:t xml:space="preserve">5 </w:t>
            </w:r>
            <w:r>
              <w:rPr>
                <w:color w:val="0000FF"/>
              </w:rPr>
              <w:fldChar w:fldCharType="end"/>
            </w:r>
            <w:r>
              <w:rPr>
                <w:color w:val="0000FF"/>
              </w:rPr>
              <w:fldChar w:fldCharType="begin"/>
            </w:r>
            <w:r>
              <w:rPr>
                <w:color w:val="0000FF"/>
              </w:rPr>
              <w:instrText xml:space="preserve"> REF _Ref106625368 \h  \* MERGEFORMAT </w:instrText>
            </w:r>
            <w:r>
              <w:rPr>
                <w:color w:val="0000FF"/>
              </w:rPr>
            </w:r>
            <w:r>
              <w:rPr>
                <w:color w:val="0000FF"/>
              </w:rPr>
              <w:fldChar w:fldCharType="separate"/>
            </w:r>
            <w:r>
              <w:rPr>
                <w:rFonts w:hint="eastAsia"/>
                <w:color w:val="0000FF"/>
              </w:rPr>
              <w:t>任务管理</w:t>
            </w:r>
            <w:r>
              <w:rPr>
                <w:color w:val="0000FF"/>
              </w:rPr>
              <w:fldChar w:fldCharType="end"/>
            </w:r>
          </w:p>
        </w:tc>
        <w:tc>
          <w:tcPr>
            <w:tcW w:w="6242" w:type="dxa"/>
            <w:vAlign w:val="center"/>
          </w:tcPr>
          <w:p w14:paraId="3E0FCD02" w14:textId="77777777" w:rsidR="00136882" w:rsidRDefault="00D71658">
            <w:pPr>
              <w:pStyle w:val="TableText"/>
            </w:pPr>
            <w:r>
              <w:rPr>
                <w:rFonts w:hint="eastAsia"/>
              </w:rPr>
              <w:t>介绍如何管理和配置</w:t>
            </w:r>
            <w:r>
              <w:rPr>
                <w:rFonts w:hint="eastAsia"/>
              </w:rPr>
              <w:t>S</w:t>
            </w:r>
            <w:r>
              <w:t>DA</w:t>
            </w:r>
            <w:r>
              <w:rPr>
                <w:rFonts w:hint="eastAsia"/>
              </w:rPr>
              <w:t>的任务。</w:t>
            </w:r>
          </w:p>
        </w:tc>
      </w:tr>
      <w:tr w:rsidR="00136882" w14:paraId="1716B561" w14:textId="77777777">
        <w:trPr>
          <w:trHeight w:val="340"/>
        </w:trPr>
        <w:tc>
          <w:tcPr>
            <w:tcW w:w="1696" w:type="dxa"/>
            <w:vAlign w:val="center"/>
          </w:tcPr>
          <w:p w14:paraId="37E16B48" w14:textId="77777777" w:rsidR="00136882" w:rsidRDefault="00D71658">
            <w:pPr>
              <w:pStyle w:val="TableText"/>
              <w:rPr>
                <w:color w:val="0000FF"/>
              </w:rPr>
            </w:pPr>
            <w:r>
              <w:rPr>
                <w:color w:val="0000FF"/>
              </w:rPr>
              <w:fldChar w:fldCharType="begin"/>
            </w:r>
            <w:r>
              <w:rPr>
                <w:color w:val="0000FF"/>
              </w:rPr>
              <w:instrText xml:space="preserve"> REF _Ref106625374 \r \h  \* MERGEFORMAT </w:instrText>
            </w:r>
            <w:r>
              <w:rPr>
                <w:color w:val="0000FF"/>
              </w:rPr>
            </w:r>
            <w:r>
              <w:rPr>
                <w:color w:val="0000FF"/>
              </w:rPr>
              <w:fldChar w:fldCharType="separate"/>
            </w:r>
            <w:r>
              <w:rPr>
                <w:color w:val="0000FF"/>
              </w:rPr>
              <w:t xml:space="preserve">6 </w:t>
            </w:r>
            <w:r>
              <w:rPr>
                <w:color w:val="0000FF"/>
              </w:rPr>
              <w:fldChar w:fldCharType="end"/>
            </w:r>
            <w:hyperlink w:anchor="_统计分析" w:history="1">
              <w:r>
                <w:rPr>
                  <w:color w:val="0000FF"/>
                </w:rPr>
                <w:t>统计分析</w:t>
              </w:r>
            </w:hyperlink>
          </w:p>
        </w:tc>
        <w:tc>
          <w:tcPr>
            <w:tcW w:w="6242" w:type="dxa"/>
            <w:vAlign w:val="center"/>
          </w:tcPr>
          <w:p w14:paraId="5DDD8A7D" w14:textId="77777777" w:rsidR="00136882" w:rsidRDefault="00D71658">
            <w:pPr>
              <w:pStyle w:val="TableText"/>
            </w:pPr>
            <w:r>
              <w:rPr>
                <w:rFonts w:hint="eastAsia"/>
              </w:rPr>
              <w:t>介绍</w:t>
            </w:r>
            <w:r>
              <w:rPr>
                <w:rFonts w:hint="eastAsia"/>
              </w:rPr>
              <w:t>SDA</w:t>
            </w:r>
            <w:r>
              <w:rPr>
                <w:rFonts w:hint="eastAsia"/>
              </w:rPr>
              <w:t>如何进行统计分析可对比分析。</w:t>
            </w:r>
          </w:p>
        </w:tc>
      </w:tr>
      <w:tr w:rsidR="00136882" w14:paraId="4014FAC8" w14:textId="77777777">
        <w:trPr>
          <w:trHeight w:val="340"/>
        </w:trPr>
        <w:tc>
          <w:tcPr>
            <w:tcW w:w="1696" w:type="dxa"/>
            <w:vAlign w:val="center"/>
          </w:tcPr>
          <w:p w14:paraId="5D390727" w14:textId="77777777" w:rsidR="00136882" w:rsidRDefault="00D71658">
            <w:pPr>
              <w:pStyle w:val="TableText"/>
              <w:rPr>
                <w:color w:val="0000FF"/>
              </w:rPr>
            </w:pPr>
            <w:r>
              <w:rPr>
                <w:color w:val="0000FF"/>
              </w:rPr>
              <w:fldChar w:fldCharType="begin"/>
            </w:r>
            <w:r>
              <w:rPr>
                <w:color w:val="0000FF"/>
              </w:rPr>
              <w:instrText xml:space="preserve"> REF _Ref106625374 \r \h  \* MERGEFORMAT </w:instrText>
            </w:r>
            <w:r>
              <w:rPr>
                <w:color w:val="0000FF"/>
              </w:rPr>
            </w:r>
            <w:r>
              <w:rPr>
                <w:color w:val="0000FF"/>
              </w:rPr>
              <w:fldChar w:fldCharType="separate"/>
            </w:r>
            <w:r>
              <w:rPr>
                <w:color w:val="0000FF"/>
              </w:rPr>
              <w:t xml:space="preserve">6 </w:t>
            </w:r>
            <w:r>
              <w:rPr>
                <w:color w:val="0000FF"/>
              </w:rPr>
              <w:fldChar w:fldCharType="end"/>
            </w:r>
            <w:r>
              <w:rPr>
                <w:color w:val="0000FF"/>
              </w:rPr>
              <w:fldChar w:fldCharType="begin"/>
            </w:r>
            <w:r>
              <w:rPr>
                <w:color w:val="0000FF"/>
              </w:rPr>
              <w:instrText xml:space="preserve"> REF _Ref106625378 \h  \* MERGEFORMAT </w:instrText>
            </w:r>
            <w:r>
              <w:rPr>
                <w:color w:val="0000FF"/>
              </w:rPr>
            </w:r>
            <w:r>
              <w:rPr>
                <w:color w:val="0000FF"/>
              </w:rPr>
              <w:fldChar w:fldCharType="separate"/>
            </w:r>
            <w:r>
              <w:rPr>
                <w:rFonts w:hint="eastAsia"/>
                <w:color w:val="0000FF"/>
              </w:rPr>
              <w:t>数据查询</w:t>
            </w:r>
            <w:r>
              <w:rPr>
                <w:color w:val="0000FF"/>
              </w:rPr>
              <w:fldChar w:fldCharType="end"/>
            </w:r>
          </w:p>
        </w:tc>
        <w:tc>
          <w:tcPr>
            <w:tcW w:w="6242" w:type="dxa"/>
            <w:vAlign w:val="center"/>
          </w:tcPr>
          <w:p w14:paraId="6FD456DB" w14:textId="77777777" w:rsidR="00136882" w:rsidRDefault="00D71658">
            <w:pPr>
              <w:pStyle w:val="TableText"/>
            </w:pPr>
            <w:r>
              <w:rPr>
                <w:rFonts w:hint="eastAsia"/>
              </w:rPr>
              <w:t>介绍如何查询组件、组件漏洞、代码缺陷及许可证信息。</w:t>
            </w:r>
          </w:p>
        </w:tc>
      </w:tr>
      <w:tr w:rsidR="00136882" w14:paraId="7F6E93AC" w14:textId="77777777">
        <w:trPr>
          <w:trHeight w:val="340"/>
        </w:trPr>
        <w:tc>
          <w:tcPr>
            <w:tcW w:w="1696" w:type="dxa"/>
            <w:vAlign w:val="center"/>
          </w:tcPr>
          <w:p w14:paraId="7FE5A1CB" w14:textId="77777777" w:rsidR="00136882" w:rsidRDefault="00D71658">
            <w:pPr>
              <w:pStyle w:val="TableText"/>
              <w:rPr>
                <w:color w:val="0000FF"/>
              </w:rPr>
            </w:pPr>
            <w:r>
              <w:rPr>
                <w:color w:val="0000FF"/>
              </w:rPr>
              <w:fldChar w:fldCharType="begin"/>
            </w:r>
            <w:r>
              <w:rPr>
                <w:color w:val="0000FF"/>
              </w:rPr>
              <w:instrText xml:space="preserve"> REF _Ref106625384 \r \h  \* MERGEFORMAT </w:instrText>
            </w:r>
            <w:r>
              <w:rPr>
                <w:color w:val="0000FF"/>
              </w:rPr>
            </w:r>
            <w:r>
              <w:rPr>
                <w:color w:val="0000FF"/>
              </w:rPr>
              <w:fldChar w:fldCharType="separate"/>
            </w:r>
            <w:r>
              <w:rPr>
                <w:color w:val="0000FF"/>
              </w:rPr>
              <w:t xml:space="preserve">7 </w:t>
            </w:r>
            <w:r>
              <w:rPr>
                <w:color w:val="0000FF"/>
              </w:rPr>
              <w:fldChar w:fldCharType="end"/>
            </w:r>
            <w:r>
              <w:rPr>
                <w:color w:val="0000FF"/>
              </w:rPr>
              <w:fldChar w:fldCharType="begin"/>
            </w:r>
            <w:r>
              <w:rPr>
                <w:color w:val="0000FF"/>
              </w:rPr>
              <w:instrText xml:space="preserve"> REF _Ref106625389 \h  \* MERGEFORMAT </w:instrText>
            </w:r>
            <w:r>
              <w:rPr>
                <w:color w:val="0000FF"/>
              </w:rPr>
            </w:r>
            <w:r>
              <w:rPr>
                <w:color w:val="0000FF"/>
              </w:rPr>
              <w:fldChar w:fldCharType="separate"/>
            </w:r>
            <w:r>
              <w:rPr>
                <w:rFonts w:hint="eastAsia"/>
                <w:color w:val="0000FF"/>
              </w:rPr>
              <w:t>报告管理</w:t>
            </w:r>
            <w:r>
              <w:rPr>
                <w:color w:val="0000FF"/>
              </w:rPr>
              <w:fldChar w:fldCharType="end"/>
            </w:r>
          </w:p>
        </w:tc>
        <w:tc>
          <w:tcPr>
            <w:tcW w:w="6242" w:type="dxa"/>
            <w:vAlign w:val="center"/>
          </w:tcPr>
          <w:p w14:paraId="277CF277" w14:textId="77777777" w:rsidR="00136882" w:rsidRDefault="00D71658">
            <w:pPr>
              <w:pStyle w:val="TableText"/>
            </w:pPr>
            <w:r>
              <w:rPr>
                <w:rFonts w:hint="eastAsia"/>
              </w:rPr>
              <w:t>介绍如何查看及生成报告。</w:t>
            </w:r>
          </w:p>
        </w:tc>
      </w:tr>
      <w:tr w:rsidR="00136882" w14:paraId="4F517A18" w14:textId="77777777">
        <w:trPr>
          <w:trHeight w:val="340"/>
        </w:trPr>
        <w:tc>
          <w:tcPr>
            <w:tcW w:w="1696" w:type="dxa"/>
            <w:vAlign w:val="center"/>
          </w:tcPr>
          <w:p w14:paraId="50242286" w14:textId="77777777" w:rsidR="00136882" w:rsidRDefault="00D71658">
            <w:pPr>
              <w:pStyle w:val="TableText"/>
              <w:rPr>
                <w:color w:val="0000FF"/>
              </w:rPr>
            </w:pPr>
            <w:r>
              <w:rPr>
                <w:color w:val="0000FF"/>
              </w:rPr>
              <w:fldChar w:fldCharType="begin"/>
            </w:r>
            <w:r>
              <w:rPr>
                <w:color w:val="0000FF"/>
              </w:rPr>
              <w:instrText xml:space="preserve"> REF _Ref106625398 \r \h  \* MERGEFORMAT </w:instrText>
            </w:r>
            <w:r>
              <w:rPr>
                <w:color w:val="0000FF"/>
              </w:rPr>
            </w:r>
            <w:r>
              <w:rPr>
                <w:color w:val="0000FF"/>
              </w:rPr>
              <w:fldChar w:fldCharType="separate"/>
            </w:r>
            <w:r>
              <w:rPr>
                <w:color w:val="0000FF"/>
              </w:rPr>
              <w:t xml:space="preserve">8 </w:t>
            </w:r>
            <w:r>
              <w:rPr>
                <w:color w:val="0000FF"/>
              </w:rPr>
              <w:fldChar w:fldCharType="end"/>
            </w:r>
            <w:r>
              <w:rPr>
                <w:color w:val="0000FF"/>
              </w:rPr>
              <w:fldChar w:fldCharType="begin"/>
            </w:r>
            <w:r>
              <w:rPr>
                <w:color w:val="0000FF"/>
              </w:rPr>
              <w:instrText xml:space="preserve"> REF _Ref106625404 \h  \* MERGEFORMAT </w:instrText>
            </w:r>
            <w:r>
              <w:rPr>
                <w:color w:val="0000FF"/>
              </w:rPr>
            </w:r>
            <w:r>
              <w:rPr>
                <w:color w:val="0000FF"/>
              </w:rPr>
              <w:fldChar w:fldCharType="separate"/>
            </w:r>
            <w:r>
              <w:rPr>
                <w:rFonts w:hint="eastAsia"/>
                <w:color w:val="0000FF"/>
              </w:rPr>
              <w:t>审计日志</w:t>
            </w:r>
            <w:r>
              <w:rPr>
                <w:color w:val="0000FF"/>
              </w:rPr>
              <w:fldChar w:fldCharType="end"/>
            </w:r>
          </w:p>
        </w:tc>
        <w:tc>
          <w:tcPr>
            <w:tcW w:w="6242" w:type="dxa"/>
            <w:vAlign w:val="center"/>
          </w:tcPr>
          <w:p w14:paraId="154D3E08" w14:textId="77777777" w:rsidR="00136882" w:rsidRDefault="00D71658">
            <w:pPr>
              <w:pStyle w:val="TableText"/>
            </w:pPr>
            <w:r>
              <w:rPr>
                <w:rFonts w:hint="eastAsia"/>
              </w:rPr>
              <w:t>介绍如何查看审计日志。</w:t>
            </w:r>
          </w:p>
        </w:tc>
      </w:tr>
      <w:tr w:rsidR="00136882" w14:paraId="47C43E9F" w14:textId="77777777">
        <w:trPr>
          <w:trHeight w:val="340"/>
        </w:trPr>
        <w:tc>
          <w:tcPr>
            <w:tcW w:w="1696" w:type="dxa"/>
            <w:vAlign w:val="center"/>
          </w:tcPr>
          <w:p w14:paraId="03C5C59C" w14:textId="77777777" w:rsidR="00136882" w:rsidRDefault="00D71658">
            <w:pPr>
              <w:pStyle w:val="TableText"/>
              <w:rPr>
                <w:color w:val="0000FF"/>
              </w:rPr>
            </w:pPr>
            <w:r>
              <w:rPr>
                <w:color w:val="0000FF"/>
              </w:rPr>
              <w:fldChar w:fldCharType="begin"/>
            </w:r>
            <w:r>
              <w:rPr>
                <w:color w:val="0000FF"/>
              </w:rPr>
              <w:instrText xml:space="preserve"> REF _Ref106625422 \r \h  \* MERGEFORMAT </w:instrText>
            </w:r>
            <w:r>
              <w:rPr>
                <w:color w:val="0000FF"/>
              </w:rPr>
            </w:r>
            <w:r>
              <w:rPr>
                <w:color w:val="0000FF"/>
              </w:rPr>
              <w:fldChar w:fldCharType="separate"/>
            </w:r>
            <w:r>
              <w:rPr>
                <w:color w:val="0000FF"/>
              </w:rPr>
              <w:t xml:space="preserve">A </w:t>
            </w:r>
            <w:r>
              <w:rPr>
                <w:color w:val="0000FF"/>
              </w:rPr>
              <w:fldChar w:fldCharType="end"/>
            </w:r>
            <w:r>
              <w:rPr>
                <w:color w:val="0000FF"/>
              </w:rPr>
              <w:fldChar w:fldCharType="begin"/>
            </w:r>
            <w:r>
              <w:rPr>
                <w:color w:val="0000FF"/>
              </w:rPr>
              <w:instrText xml:space="preserve"> REF _Ref106625426 \h  \* MERGEFORMAT </w:instrText>
            </w:r>
            <w:r>
              <w:rPr>
                <w:color w:val="0000FF"/>
              </w:rPr>
            </w:r>
            <w:r>
              <w:rPr>
                <w:color w:val="0000FF"/>
              </w:rPr>
              <w:fldChar w:fldCharType="separate"/>
            </w:r>
            <w:r>
              <w:rPr>
                <w:rFonts w:hint="eastAsia"/>
                <w:color w:val="0000FF"/>
              </w:rPr>
              <w:t>出厂设置</w:t>
            </w:r>
            <w:r>
              <w:rPr>
                <w:color w:val="0000FF"/>
              </w:rPr>
              <w:fldChar w:fldCharType="end"/>
            </w:r>
          </w:p>
        </w:tc>
        <w:tc>
          <w:tcPr>
            <w:tcW w:w="6242" w:type="dxa"/>
            <w:vAlign w:val="center"/>
          </w:tcPr>
          <w:p w14:paraId="553AB1CF" w14:textId="77777777" w:rsidR="00136882" w:rsidRDefault="00D71658">
            <w:pPr>
              <w:pStyle w:val="TableText"/>
            </w:pPr>
            <w:r>
              <w:rPr>
                <w:rFonts w:hint="eastAsia"/>
              </w:rPr>
              <w:t>介绍</w:t>
            </w:r>
            <w:r>
              <w:rPr>
                <w:rFonts w:hint="eastAsia"/>
              </w:rPr>
              <w:t>S</w:t>
            </w:r>
            <w:r>
              <w:t>DA</w:t>
            </w:r>
            <w:r>
              <w:rPr>
                <w:rFonts w:hint="eastAsia"/>
              </w:rPr>
              <w:t>的初始</w:t>
            </w:r>
            <w:proofErr w:type="gramStart"/>
            <w:r>
              <w:rPr>
                <w:rFonts w:hint="eastAsia"/>
              </w:rPr>
              <w:t>帐户</w:t>
            </w:r>
            <w:proofErr w:type="gramEnd"/>
            <w:r>
              <w:rPr>
                <w:rFonts w:hint="eastAsia"/>
              </w:rPr>
              <w:t>信息。</w:t>
            </w:r>
          </w:p>
        </w:tc>
      </w:tr>
    </w:tbl>
    <w:p w14:paraId="4EA32D3B" w14:textId="77777777" w:rsidR="00136882" w:rsidRDefault="00136882"/>
    <w:p w14:paraId="650B179C" w14:textId="77777777" w:rsidR="00136882" w:rsidRDefault="00D71658">
      <w:pPr>
        <w:pStyle w:val="Heading2NoNumber"/>
        <w:rPr>
          <w:lang w:eastAsia="zh-CN"/>
        </w:rPr>
      </w:pPr>
      <w:bookmarkStart w:id="15" w:name="_Toc193362412"/>
      <w:r>
        <w:rPr>
          <w:rFonts w:hint="eastAsia"/>
          <w:lang w:eastAsia="zh-CN"/>
        </w:rPr>
        <w:t>修订历史</w:t>
      </w:r>
      <w:bookmarkEnd w:id="15"/>
    </w:p>
    <w:tbl>
      <w:tblPr>
        <w:tblStyle w:val="Table"/>
        <w:tblW w:w="7952" w:type="dxa"/>
        <w:tblInd w:w="1814" w:type="dxa"/>
        <w:tblLook w:val="04A0" w:firstRow="1" w:lastRow="0" w:firstColumn="1" w:lastColumn="0" w:noHBand="0" w:noVBand="1"/>
      </w:tblPr>
      <w:tblGrid>
        <w:gridCol w:w="2424"/>
        <w:gridCol w:w="2551"/>
        <w:gridCol w:w="2977"/>
      </w:tblGrid>
      <w:tr w:rsidR="00700B57" w14:paraId="7A2CE322" w14:textId="4046425E" w:rsidTr="00700B57">
        <w:trPr>
          <w:tblHeader/>
        </w:trPr>
        <w:tc>
          <w:tcPr>
            <w:tcW w:w="2424" w:type="dxa"/>
            <w:tcBorders>
              <w:top w:val="double" w:sz="4" w:space="0" w:color="auto"/>
              <w:bottom w:val="single" w:sz="6" w:space="0" w:color="auto"/>
            </w:tcBorders>
            <w:shd w:val="clear" w:color="auto" w:fill="D9D9D9" w:themeFill="background1" w:themeFillShade="D9"/>
          </w:tcPr>
          <w:p w14:paraId="75959A14" w14:textId="77777777" w:rsidR="00700B57" w:rsidRDefault="00700B57">
            <w:pPr>
              <w:pStyle w:val="TableHeading0"/>
            </w:pPr>
            <w:r>
              <w:rPr>
                <w:rFonts w:hint="eastAsia"/>
              </w:rPr>
              <w:t>版本</w:t>
            </w:r>
          </w:p>
        </w:tc>
        <w:tc>
          <w:tcPr>
            <w:tcW w:w="2551" w:type="dxa"/>
            <w:tcBorders>
              <w:top w:val="double" w:sz="4" w:space="0" w:color="auto"/>
              <w:bottom w:val="single" w:sz="6" w:space="0" w:color="auto"/>
            </w:tcBorders>
            <w:shd w:val="clear" w:color="auto" w:fill="D9D9D9" w:themeFill="background1" w:themeFillShade="D9"/>
          </w:tcPr>
          <w:p w14:paraId="0744EC60" w14:textId="77777777" w:rsidR="00700B57" w:rsidRDefault="00700B57">
            <w:pPr>
              <w:pStyle w:val="TableHeading0"/>
            </w:pPr>
            <w:r>
              <w:rPr>
                <w:rFonts w:hint="eastAsia"/>
              </w:rPr>
              <w:t>说明</w:t>
            </w:r>
          </w:p>
        </w:tc>
        <w:tc>
          <w:tcPr>
            <w:tcW w:w="2977" w:type="dxa"/>
            <w:tcBorders>
              <w:top w:val="double" w:sz="4" w:space="0" w:color="auto"/>
              <w:bottom w:val="single" w:sz="6" w:space="0" w:color="auto"/>
            </w:tcBorders>
            <w:shd w:val="clear" w:color="auto" w:fill="D9D9D9" w:themeFill="background1" w:themeFillShade="D9"/>
          </w:tcPr>
          <w:p w14:paraId="626CF2AD" w14:textId="51901C54" w:rsidR="00700B57" w:rsidRDefault="00700B57">
            <w:pPr>
              <w:pStyle w:val="TableHeading0"/>
            </w:pPr>
            <w:r>
              <w:rPr>
                <w:rFonts w:hint="eastAsia"/>
              </w:rPr>
              <w:t>作者</w:t>
            </w:r>
          </w:p>
        </w:tc>
      </w:tr>
      <w:tr w:rsidR="00700B57" w14:paraId="385D9485" w14:textId="08A6D195" w:rsidTr="00700B57">
        <w:tc>
          <w:tcPr>
            <w:tcW w:w="2424" w:type="dxa"/>
            <w:tcBorders>
              <w:top w:val="single" w:sz="6" w:space="0" w:color="auto"/>
              <w:bottom w:val="single" w:sz="6" w:space="0" w:color="auto"/>
            </w:tcBorders>
          </w:tcPr>
          <w:p w14:paraId="27127B66" w14:textId="71615102" w:rsidR="00700B57" w:rsidRDefault="00700B57">
            <w:pPr>
              <w:pStyle w:val="TableText"/>
            </w:pPr>
            <w:r w:rsidRPr="001220B8">
              <w:rPr>
                <w:rFonts w:hint="eastAsia"/>
                <w:b/>
              </w:rPr>
              <w:t>V7.0R01F04SP04_M01B0</w:t>
            </w:r>
            <w:r w:rsidR="00A96A99">
              <w:rPr>
                <w:b/>
              </w:rPr>
              <w:t>3</w:t>
            </w:r>
          </w:p>
        </w:tc>
        <w:tc>
          <w:tcPr>
            <w:tcW w:w="2551" w:type="dxa"/>
            <w:tcBorders>
              <w:top w:val="single" w:sz="6" w:space="0" w:color="auto"/>
              <w:bottom w:val="single" w:sz="6" w:space="0" w:color="auto"/>
            </w:tcBorders>
          </w:tcPr>
          <w:p w14:paraId="0B14CF33" w14:textId="77777777" w:rsidR="00700B57" w:rsidRDefault="00700B57">
            <w:pPr>
              <w:pStyle w:val="TableText"/>
            </w:pPr>
            <w:r>
              <w:rPr>
                <w:rFonts w:hint="eastAsia"/>
              </w:rPr>
              <w:t>首次发布。</w:t>
            </w:r>
          </w:p>
        </w:tc>
        <w:tc>
          <w:tcPr>
            <w:tcW w:w="2977" w:type="dxa"/>
            <w:tcBorders>
              <w:top w:val="single" w:sz="6" w:space="0" w:color="auto"/>
              <w:bottom w:val="single" w:sz="6" w:space="0" w:color="auto"/>
            </w:tcBorders>
          </w:tcPr>
          <w:p w14:paraId="02C308D7" w14:textId="0FC3DE76" w:rsidR="00700B57" w:rsidRDefault="00700B57">
            <w:pPr>
              <w:pStyle w:val="TableText"/>
            </w:pPr>
            <w:r>
              <w:rPr>
                <w:rFonts w:hint="eastAsia"/>
              </w:rPr>
              <w:t>陈斌</w:t>
            </w:r>
          </w:p>
        </w:tc>
      </w:tr>
      <w:tr w:rsidR="00700B57" w14:paraId="4548845F" w14:textId="0F36CD11" w:rsidTr="00700B57">
        <w:tc>
          <w:tcPr>
            <w:tcW w:w="2424" w:type="dxa"/>
            <w:tcBorders>
              <w:top w:val="single" w:sz="6" w:space="0" w:color="auto"/>
              <w:bottom w:val="single" w:sz="6" w:space="0" w:color="auto"/>
            </w:tcBorders>
          </w:tcPr>
          <w:p w14:paraId="7917869C" w14:textId="77777777" w:rsidR="00700B57" w:rsidRDefault="00700B57">
            <w:pPr>
              <w:pStyle w:val="TableText"/>
            </w:pPr>
          </w:p>
        </w:tc>
        <w:tc>
          <w:tcPr>
            <w:tcW w:w="2551" w:type="dxa"/>
            <w:tcBorders>
              <w:top w:val="single" w:sz="6" w:space="0" w:color="auto"/>
              <w:bottom w:val="single" w:sz="6" w:space="0" w:color="auto"/>
            </w:tcBorders>
          </w:tcPr>
          <w:p w14:paraId="1693F5C7" w14:textId="77777777" w:rsidR="00700B57" w:rsidRDefault="00700B57">
            <w:pPr>
              <w:pStyle w:val="TableText"/>
            </w:pPr>
          </w:p>
        </w:tc>
        <w:tc>
          <w:tcPr>
            <w:tcW w:w="2977" w:type="dxa"/>
            <w:tcBorders>
              <w:top w:val="single" w:sz="6" w:space="0" w:color="auto"/>
              <w:bottom w:val="single" w:sz="6" w:space="0" w:color="auto"/>
            </w:tcBorders>
          </w:tcPr>
          <w:p w14:paraId="4465B80E" w14:textId="77777777" w:rsidR="00700B57" w:rsidRDefault="00700B57">
            <w:pPr>
              <w:pStyle w:val="TableText"/>
            </w:pPr>
          </w:p>
        </w:tc>
      </w:tr>
      <w:tr w:rsidR="00700B57" w14:paraId="40B6BEF6" w14:textId="0D52C861" w:rsidTr="00700B57">
        <w:tc>
          <w:tcPr>
            <w:tcW w:w="2424" w:type="dxa"/>
            <w:tcBorders>
              <w:top w:val="single" w:sz="6" w:space="0" w:color="auto"/>
              <w:bottom w:val="single" w:sz="6" w:space="0" w:color="auto"/>
            </w:tcBorders>
          </w:tcPr>
          <w:p w14:paraId="0A0B0961" w14:textId="77777777" w:rsidR="00700B57" w:rsidRDefault="00700B57">
            <w:pPr>
              <w:pStyle w:val="TableText"/>
            </w:pPr>
          </w:p>
        </w:tc>
        <w:tc>
          <w:tcPr>
            <w:tcW w:w="2551" w:type="dxa"/>
            <w:tcBorders>
              <w:top w:val="single" w:sz="6" w:space="0" w:color="auto"/>
              <w:bottom w:val="single" w:sz="6" w:space="0" w:color="auto"/>
            </w:tcBorders>
          </w:tcPr>
          <w:p w14:paraId="6473920C" w14:textId="77777777" w:rsidR="00700B57" w:rsidRDefault="00700B57">
            <w:pPr>
              <w:pStyle w:val="TableText"/>
            </w:pPr>
          </w:p>
        </w:tc>
        <w:tc>
          <w:tcPr>
            <w:tcW w:w="2977" w:type="dxa"/>
            <w:tcBorders>
              <w:top w:val="single" w:sz="6" w:space="0" w:color="auto"/>
              <w:bottom w:val="single" w:sz="6" w:space="0" w:color="auto"/>
            </w:tcBorders>
          </w:tcPr>
          <w:p w14:paraId="3BDDFC2B" w14:textId="77777777" w:rsidR="00700B57" w:rsidRDefault="00700B57">
            <w:pPr>
              <w:pStyle w:val="TableText"/>
            </w:pPr>
          </w:p>
        </w:tc>
      </w:tr>
    </w:tbl>
    <w:p w14:paraId="3DC8ACB9" w14:textId="77777777" w:rsidR="00136882" w:rsidRDefault="00136882"/>
    <w:p w14:paraId="56970860" w14:textId="77777777" w:rsidR="00136882" w:rsidRDefault="00D71658">
      <w:pPr>
        <w:pStyle w:val="Heading2NoNumber"/>
        <w:rPr>
          <w:lang w:eastAsia="zh-CN"/>
        </w:rPr>
      </w:pPr>
      <w:bookmarkStart w:id="16" w:name="_Toc193362413"/>
      <w:bookmarkStart w:id="17" w:name="_Hlk70342209"/>
      <w:r>
        <w:rPr>
          <w:rFonts w:hint="eastAsia"/>
          <w:lang w:eastAsia="zh-CN"/>
        </w:rPr>
        <w:lastRenderedPageBreak/>
        <w:t>文档下载</w:t>
      </w:r>
      <w:bookmarkEnd w:id="16"/>
    </w:p>
    <w:p w14:paraId="7B293C8A" w14:textId="77777777" w:rsidR="00136882" w:rsidRDefault="00D71658">
      <w:r>
        <w:rPr>
          <w:rFonts w:hint="eastAsia"/>
        </w:rPr>
        <w:t>可以通过已购买产品的</w:t>
      </w:r>
      <w:r>
        <w:rPr>
          <w:rFonts w:hint="eastAsia"/>
        </w:rPr>
        <w:t>H</w:t>
      </w:r>
      <w:r>
        <w:t>ASH</w:t>
      </w:r>
      <w:r>
        <w:rPr>
          <w:rFonts w:hint="eastAsia"/>
        </w:rPr>
        <w:t>或序列号，自助下载不同产品版本的用户文档。</w:t>
      </w:r>
    </w:p>
    <w:p w14:paraId="78046906" w14:textId="77777777" w:rsidR="00136882" w:rsidRDefault="00D71658">
      <w:pPr>
        <w:pStyle w:val="ItemList"/>
      </w:pPr>
      <w:r>
        <w:rPr>
          <w:rFonts w:hint="eastAsia"/>
        </w:rPr>
        <w:t>网站：</w:t>
      </w:r>
      <w:hyperlink r:id="rId18" w:history="1">
        <w:r>
          <w:rPr>
            <w:rStyle w:val="affff1"/>
          </w:rPr>
          <w:t>http://update.nsfocus.com/document/doc</w:t>
        </w:r>
      </w:hyperlink>
    </w:p>
    <w:p w14:paraId="5C3E04C9" w14:textId="77777777" w:rsidR="00136882" w:rsidRDefault="00D71658">
      <w:pPr>
        <w:pStyle w:val="ItemList"/>
      </w:pPr>
      <w:r>
        <w:rPr>
          <w:rFonts w:hint="eastAsia"/>
        </w:rPr>
        <w:t>二维码：</w:t>
      </w:r>
    </w:p>
    <w:p w14:paraId="524A8BBA" w14:textId="77777777" w:rsidR="00136882" w:rsidRDefault="00D71658">
      <w:pPr>
        <w:pStyle w:val="ItemList"/>
        <w:numPr>
          <w:ilvl w:val="0"/>
          <w:numId w:val="0"/>
        </w:numPr>
        <w:ind w:left="2121"/>
      </w:pPr>
      <w:r>
        <w:rPr>
          <w:noProof/>
        </w:rPr>
        <w:drawing>
          <wp:inline distT="0" distB="0" distL="0" distR="0" wp14:anchorId="3C2CBE24" wp14:editId="1B874B83">
            <wp:extent cx="1079500" cy="1079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80000" cy="1080000"/>
                    </a:xfrm>
                    <a:prstGeom prst="rect">
                      <a:avLst/>
                    </a:prstGeom>
                    <a:noFill/>
                    <a:ln>
                      <a:noFill/>
                    </a:ln>
                  </pic:spPr>
                </pic:pic>
              </a:graphicData>
            </a:graphic>
          </wp:inline>
        </w:drawing>
      </w:r>
    </w:p>
    <w:p w14:paraId="10DF5051" w14:textId="77777777" w:rsidR="00136882" w:rsidRDefault="00D71658">
      <w:pPr>
        <w:pStyle w:val="Heading2NoNumber"/>
        <w:rPr>
          <w:lang w:eastAsia="zh-CN"/>
        </w:rPr>
      </w:pPr>
      <w:bookmarkStart w:id="18" w:name="_Toc193362414"/>
      <w:r>
        <w:rPr>
          <w:rFonts w:hint="eastAsia"/>
          <w:lang w:eastAsia="zh-CN"/>
        </w:rPr>
        <w:t>获得帮助</w:t>
      </w:r>
      <w:bookmarkEnd w:id="18"/>
    </w:p>
    <w:p w14:paraId="6218DC8F" w14:textId="77777777" w:rsidR="00136882" w:rsidRDefault="00D71658">
      <w:pPr>
        <w:pStyle w:val="BareHeading"/>
      </w:pPr>
      <w:r>
        <w:rPr>
          <w:rFonts w:hint="eastAsia"/>
        </w:rPr>
        <w:t>文档意见反馈</w:t>
      </w:r>
    </w:p>
    <w:p w14:paraId="6ED24F6F" w14:textId="77777777" w:rsidR="00136882" w:rsidRDefault="00D71658">
      <w:r>
        <w:rPr>
          <w:rFonts w:hint="eastAsia"/>
        </w:rPr>
        <w:t>可以通过以下方式反馈在文档使用过程中遇到的任何问题和对文档的建议和意见。</w:t>
      </w:r>
    </w:p>
    <w:p w14:paraId="153E4E56" w14:textId="77777777" w:rsidR="00136882" w:rsidRDefault="00D71658">
      <w:r>
        <w:rPr>
          <w:rFonts w:hint="eastAsia"/>
        </w:rPr>
        <w:t>邮箱：</w:t>
      </w:r>
      <w:r>
        <w:rPr>
          <w:rFonts w:hint="eastAsia"/>
        </w:rPr>
        <w:t>info-support@nsfocus.com</w:t>
      </w:r>
    </w:p>
    <w:p w14:paraId="124FFA35" w14:textId="77777777" w:rsidR="00136882" w:rsidRDefault="00D71658">
      <w:pPr>
        <w:pStyle w:val="BareHeading"/>
      </w:pPr>
      <w:r>
        <w:rPr>
          <w:rFonts w:hint="eastAsia"/>
        </w:rPr>
        <w:t>软件升级</w:t>
      </w:r>
    </w:p>
    <w:p w14:paraId="213E893D" w14:textId="77777777" w:rsidR="00136882" w:rsidRDefault="00D71658">
      <w:r>
        <w:rPr>
          <w:rFonts w:hint="eastAsia"/>
        </w:rPr>
        <w:t>用户在了解安全设备的基础操作</w:t>
      </w:r>
      <w:r>
        <w:t>后，</w:t>
      </w:r>
      <w:r>
        <w:rPr>
          <w:rFonts w:hint="eastAsia"/>
        </w:rPr>
        <w:t>可以</w:t>
      </w:r>
      <w:r>
        <w:t>帮助</w:t>
      </w:r>
      <w:r>
        <w:rPr>
          <w:rFonts w:hint="eastAsia"/>
        </w:rPr>
        <w:t>用户自助</w:t>
      </w:r>
      <w:r>
        <w:t>进行</w:t>
      </w:r>
      <w:r>
        <w:rPr>
          <w:rFonts w:hint="eastAsia"/>
        </w:rPr>
        <w:t>安全设备</w:t>
      </w:r>
      <w:r>
        <w:t>的升级操作。</w:t>
      </w:r>
    </w:p>
    <w:p w14:paraId="7723B5A9" w14:textId="77777777" w:rsidR="00136882" w:rsidRDefault="00D71658">
      <w:r>
        <w:rPr>
          <w:rFonts w:hint="eastAsia"/>
        </w:rPr>
        <w:t>网站：</w:t>
      </w:r>
      <w:bookmarkEnd w:id="17"/>
      <w:r>
        <w:rPr>
          <w:rStyle w:val="affff1"/>
        </w:rPr>
        <w:fldChar w:fldCharType="begin"/>
      </w:r>
      <w:r>
        <w:rPr>
          <w:rStyle w:val="affff1"/>
        </w:rPr>
        <w:instrText xml:space="preserve"> HYPERLINK "http://update.nsfocus.com/" </w:instrText>
      </w:r>
      <w:r>
        <w:rPr>
          <w:rStyle w:val="affff1"/>
        </w:rPr>
        <w:fldChar w:fldCharType="separate"/>
      </w:r>
      <w:r>
        <w:rPr>
          <w:rStyle w:val="affff1"/>
        </w:rPr>
        <w:t>http://update.nsfocus.com/</w:t>
      </w:r>
      <w:r>
        <w:rPr>
          <w:rStyle w:val="affff1"/>
        </w:rPr>
        <w:fldChar w:fldCharType="end"/>
      </w:r>
    </w:p>
    <w:p w14:paraId="2FFCFFB1" w14:textId="77777777" w:rsidR="00136882" w:rsidRDefault="00D71658">
      <w:pPr>
        <w:pStyle w:val="BareHeading"/>
      </w:pPr>
      <w:r>
        <w:rPr>
          <w:rFonts w:hint="eastAsia"/>
        </w:rPr>
        <w:t>售后服务</w:t>
      </w:r>
    </w:p>
    <w:p w14:paraId="17EA0757" w14:textId="77777777" w:rsidR="00136882" w:rsidRDefault="00D71658">
      <w:pPr>
        <w:rPr>
          <w:color w:val="000000"/>
        </w:rPr>
      </w:pPr>
      <w:r>
        <w:rPr>
          <w:rFonts w:hint="eastAsia"/>
          <w:color w:val="000000"/>
        </w:rPr>
        <w:t>提供全国</w:t>
      </w:r>
      <w:r>
        <w:rPr>
          <w:color w:val="000000"/>
        </w:rPr>
        <w:t>范围内的服务热线，</w:t>
      </w:r>
      <w:r>
        <w:rPr>
          <w:rFonts w:hint="eastAsia"/>
          <w:color w:val="000000"/>
        </w:rPr>
        <w:t>可以</w:t>
      </w:r>
      <w:r>
        <w:rPr>
          <w:color w:val="000000"/>
        </w:rPr>
        <w:t>帮助</w:t>
      </w:r>
      <w:r>
        <w:rPr>
          <w:rFonts w:hint="eastAsia"/>
          <w:color w:val="000000"/>
        </w:rPr>
        <w:t>用户</w:t>
      </w:r>
      <w:r>
        <w:rPr>
          <w:color w:val="000000"/>
        </w:rPr>
        <w:t>解决在使用安全设备和服务过程中遇到的各种问题和困难</w:t>
      </w:r>
      <w:r>
        <w:rPr>
          <w:rFonts w:hint="eastAsia"/>
          <w:color w:val="000000"/>
        </w:rPr>
        <w:t>。</w:t>
      </w:r>
    </w:p>
    <w:p w14:paraId="08284683" w14:textId="77777777" w:rsidR="00136882" w:rsidRDefault="00D71658">
      <w:pPr>
        <w:pStyle w:val="ItemList"/>
      </w:pPr>
      <w:r>
        <w:rPr>
          <w:rFonts w:hint="eastAsia"/>
        </w:rPr>
        <w:t>服务热线</w:t>
      </w:r>
    </w:p>
    <w:p w14:paraId="0C25C205" w14:textId="77777777" w:rsidR="00136882" w:rsidRDefault="00D71658">
      <w:pPr>
        <w:pStyle w:val="ItemListText"/>
      </w:pPr>
      <w:r>
        <w:rPr>
          <w:rFonts w:hint="eastAsia"/>
        </w:rPr>
        <w:t>网站：</w:t>
      </w:r>
      <w:hyperlink r:id="rId20" w:history="1">
        <w:r>
          <w:rPr>
            <w:rStyle w:val="affff1"/>
          </w:rPr>
          <w:t>https://www.nsfocus.com.cn/html/6/61/169/</w:t>
        </w:r>
      </w:hyperlink>
    </w:p>
    <w:tbl>
      <w:tblPr>
        <w:tblStyle w:val="Table"/>
        <w:tblW w:w="7937" w:type="dxa"/>
        <w:tblInd w:w="1814" w:type="dxa"/>
        <w:tblLook w:val="04A0" w:firstRow="1" w:lastRow="0" w:firstColumn="1" w:lastColumn="0" w:noHBand="0" w:noVBand="1"/>
      </w:tblPr>
      <w:tblGrid>
        <w:gridCol w:w="2259"/>
        <w:gridCol w:w="1983"/>
        <w:gridCol w:w="1827"/>
        <w:gridCol w:w="1868"/>
      </w:tblGrid>
      <w:tr w:rsidR="00136882" w14:paraId="48885F21" w14:textId="77777777">
        <w:trPr>
          <w:tblHeader/>
        </w:trPr>
        <w:tc>
          <w:tcPr>
            <w:tcW w:w="2263" w:type="dxa"/>
            <w:tcBorders>
              <w:top w:val="double" w:sz="4" w:space="0" w:color="auto"/>
              <w:bottom w:val="single" w:sz="6" w:space="0" w:color="auto"/>
            </w:tcBorders>
            <w:shd w:val="clear" w:color="auto" w:fill="D9D9D9" w:themeFill="background1" w:themeFillShade="D9"/>
            <w:vAlign w:val="top"/>
          </w:tcPr>
          <w:p w14:paraId="1F90F6A9" w14:textId="77777777" w:rsidR="00136882" w:rsidRDefault="00D71658">
            <w:pPr>
              <w:pStyle w:val="TableHeading0"/>
            </w:pPr>
            <w:r>
              <w:rPr>
                <w:rFonts w:hint="eastAsia"/>
              </w:rPr>
              <w:t>业务类型</w:t>
            </w:r>
            <w:r>
              <w:rPr>
                <w:rFonts w:hint="eastAsia"/>
              </w:rPr>
              <w:t xml:space="preserve"> </w:t>
            </w:r>
          </w:p>
        </w:tc>
        <w:tc>
          <w:tcPr>
            <w:tcW w:w="1985" w:type="dxa"/>
            <w:tcBorders>
              <w:top w:val="double" w:sz="4" w:space="0" w:color="auto"/>
              <w:bottom w:val="single" w:sz="6" w:space="0" w:color="auto"/>
            </w:tcBorders>
            <w:shd w:val="clear" w:color="auto" w:fill="D9D9D9" w:themeFill="background1" w:themeFillShade="D9"/>
            <w:vAlign w:val="top"/>
          </w:tcPr>
          <w:p w14:paraId="175377C1" w14:textId="77777777" w:rsidR="00136882" w:rsidRDefault="00D71658">
            <w:pPr>
              <w:pStyle w:val="TableHeading0"/>
            </w:pPr>
            <w:r>
              <w:rPr>
                <w:rFonts w:hint="eastAsia"/>
              </w:rPr>
              <w:t>支持热线</w:t>
            </w:r>
            <w:r>
              <w:rPr>
                <w:rFonts w:hint="eastAsia"/>
              </w:rPr>
              <w:t xml:space="preserve"> </w:t>
            </w:r>
          </w:p>
        </w:tc>
        <w:tc>
          <w:tcPr>
            <w:tcW w:w="1818" w:type="dxa"/>
            <w:tcBorders>
              <w:top w:val="double" w:sz="4" w:space="0" w:color="auto"/>
              <w:bottom w:val="single" w:sz="6" w:space="0" w:color="auto"/>
            </w:tcBorders>
            <w:shd w:val="clear" w:color="auto" w:fill="D9D9D9" w:themeFill="background1" w:themeFillShade="D9"/>
            <w:vAlign w:val="top"/>
          </w:tcPr>
          <w:p w14:paraId="7825F017" w14:textId="77777777" w:rsidR="00136882" w:rsidRDefault="00D71658">
            <w:pPr>
              <w:pStyle w:val="TableHeading0"/>
            </w:pPr>
            <w:r>
              <w:rPr>
                <w:rFonts w:hint="eastAsia"/>
              </w:rPr>
              <w:t xml:space="preserve">E-mail </w:t>
            </w:r>
          </w:p>
        </w:tc>
        <w:tc>
          <w:tcPr>
            <w:tcW w:w="1871" w:type="dxa"/>
            <w:tcBorders>
              <w:top w:val="double" w:sz="4" w:space="0" w:color="auto"/>
              <w:bottom w:val="single" w:sz="6" w:space="0" w:color="auto"/>
            </w:tcBorders>
            <w:shd w:val="clear" w:color="auto" w:fill="D9D9D9" w:themeFill="background1" w:themeFillShade="D9"/>
            <w:vAlign w:val="top"/>
          </w:tcPr>
          <w:p w14:paraId="62789F69" w14:textId="77777777" w:rsidR="00136882" w:rsidRDefault="00D71658">
            <w:pPr>
              <w:pStyle w:val="TableHeading0"/>
            </w:pPr>
            <w:r>
              <w:rPr>
                <w:rFonts w:hint="eastAsia"/>
              </w:rPr>
              <w:t>服务时间</w:t>
            </w:r>
          </w:p>
        </w:tc>
      </w:tr>
      <w:tr w:rsidR="00136882" w14:paraId="33E10BAA" w14:textId="77777777">
        <w:tc>
          <w:tcPr>
            <w:tcW w:w="2263" w:type="dxa"/>
            <w:tcBorders>
              <w:top w:val="single" w:sz="6" w:space="0" w:color="auto"/>
            </w:tcBorders>
            <w:vAlign w:val="top"/>
          </w:tcPr>
          <w:p w14:paraId="32B6429D" w14:textId="77777777" w:rsidR="00136882" w:rsidRDefault="00D71658">
            <w:pPr>
              <w:pStyle w:val="TableText"/>
            </w:pPr>
            <w:r>
              <w:rPr>
                <w:rFonts w:hint="eastAsia"/>
              </w:rPr>
              <w:t>安全产品与平台售后服务</w:t>
            </w:r>
          </w:p>
        </w:tc>
        <w:tc>
          <w:tcPr>
            <w:tcW w:w="1985" w:type="dxa"/>
            <w:tcBorders>
              <w:top w:val="single" w:sz="6" w:space="0" w:color="auto"/>
            </w:tcBorders>
            <w:vAlign w:val="top"/>
          </w:tcPr>
          <w:p w14:paraId="152661C5" w14:textId="77777777" w:rsidR="00136882" w:rsidRDefault="00D71658">
            <w:pPr>
              <w:pStyle w:val="TableText"/>
            </w:pPr>
            <w:r>
              <w:rPr>
                <w:rFonts w:hint="eastAsia"/>
              </w:rPr>
              <w:t xml:space="preserve">400-818-6868 </w:t>
            </w:r>
            <w:r>
              <w:rPr>
                <w:rFonts w:hint="eastAsia"/>
              </w:rPr>
              <w:t>转接</w:t>
            </w:r>
            <w:r>
              <w:rPr>
                <w:rFonts w:hint="eastAsia"/>
              </w:rPr>
              <w:t xml:space="preserve"> 0</w:t>
            </w:r>
          </w:p>
          <w:p w14:paraId="7C818925" w14:textId="77777777" w:rsidR="00136882" w:rsidRDefault="00D71658">
            <w:pPr>
              <w:pStyle w:val="TableText"/>
            </w:pPr>
            <w:r>
              <w:t>13321167330</w:t>
            </w:r>
          </w:p>
        </w:tc>
        <w:tc>
          <w:tcPr>
            <w:tcW w:w="1818" w:type="dxa"/>
            <w:tcBorders>
              <w:top w:val="single" w:sz="6" w:space="0" w:color="auto"/>
            </w:tcBorders>
            <w:vAlign w:val="top"/>
          </w:tcPr>
          <w:p w14:paraId="107754B1" w14:textId="77777777" w:rsidR="00136882" w:rsidRDefault="00D71658">
            <w:pPr>
              <w:pStyle w:val="TableText"/>
            </w:pPr>
            <w:r>
              <w:t>support@nsfocus.com</w:t>
            </w:r>
          </w:p>
        </w:tc>
        <w:tc>
          <w:tcPr>
            <w:tcW w:w="1871" w:type="dxa"/>
            <w:vMerge w:val="restart"/>
            <w:tcBorders>
              <w:top w:val="single" w:sz="6" w:space="0" w:color="auto"/>
            </w:tcBorders>
          </w:tcPr>
          <w:p w14:paraId="4CF8D4B4" w14:textId="77777777" w:rsidR="00136882" w:rsidRDefault="00D71658">
            <w:pPr>
              <w:pStyle w:val="TableText"/>
            </w:pPr>
            <w:r>
              <w:rPr>
                <w:rFonts w:hint="eastAsia"/>
              </w:rPr>
              <w:t>周一至周日</w:t>
            </w:r>
          </w:p>
          <w:p w14:paraId="0104E565" w14:textId="77777777" w:rsidR="00136882" w:rsidRDefault="00D71658">
            <w:pPr>
              <w:pStyle w:val="TableText"/>
            </w:pPr>
            <w:r>
              <w:rPr>
                <w:rFonts w:hint="eastAsia"/>
              </w:rPr>
              <w:t>7</w:t>
            </w:r>
            <w:r>
              <w:rPr>
                <w:rFonts w:hint="eastAsia"/>
              </w:rPr>
              <w:t>×</w:t>
            </w:r>
            <w:r>
              <w:rPr>
                <w:rFonts w:hint="eastAsia"/>
              </w:rPr>
              <w:t xml:space="preserve">24 </w:t>
            </w:r>
            <w:r>
              <w:rPr>
                <w:rFonts w:hint="eastAsia"/>
              </w:rPr>
              <w:t>小时全天服务</w:t>
            </w:r>
          </w:p>
        </w:tc>
      </w:tr>
      <w:tr w:rsidR="00136882" w14:paraId="598A2645" w14:textId="77777777">
        <w:tc>
          <w:tcPr>
            <w:tcW w:w="2263" w:type="dxa"/>
            <w:vAlign w:val="top"/>
          </w:tcPr>
          <w:p w14:paraId="5B894688" w14:textId="77777777" w:rsidR="00136882" w:rsidRDefault="00D71658">
            <w:pPr>
              <w:pStyle w:val="TableText"/>
            </w:pPr>
            <w:proofErr w:type="gramStart"/>
            <w:r>
              <w:rPr>
                <w:rFonts w:hint="eastAsia"/>
              </w:rPr>
              <w:t>云安全</w:t>
            </w:r>
            <w:proofErr w:type="gramEnd"/>
            <w:r>
              <w:rPr>
                <w:rFonts w:hint="eastAsia"/>
              </w:rPr>
              <w:t>服务</w:t>
            </w:r>
          </w:p>
        </w:tc>
        <w:tc>
          <w:tcPr>
            <w:tcW w:w="1985" w:type="dxa"/>
            <w:vAlign w:val="top"/>
          </w:tcPr>
          <w:p w14:paraId="3C63C994" w14:textId="77777777" w:rsidR="00136882" w:rsidRDefault="00D71658">
            <w:pPr>
              <w:pStyle w:val="TableText"/>
            </w:pPr>
            <w:r>
              <w:rPr>
                <w:rFonts w:hint="eastAsia"/>
              </w:rPr>
              <w:t xml:space="preserve">400-818-6868 </w:t>
            </w:r>
            <w:r>
              <w:rPr>
                <w:rFonts w:hint="eastAsia"/>
              </w:rPr>
              <w:t>转接</w:t>
            </w:r>
            <w:r>
              <w:rPr>
                <w:rFonts w:hint="eastAsia"/>
              </w:rPr>
              <w:t xml:space="preserve"> 2</w:t>
            </w:r>
          </w:p>
        </w:tc>
        <w:tc>
          <w:tcPr>
            <w:tcW w:w="1818" w:type="dxa"/>
            <w:vAlign w:val="top"/>
          </w:tcPr>
          <w:p w14:paraId="5B38FFCA" w14:textId="77777777" w:rsidR="00136882" w:rsidRDefault="00D71658">
            <w:pPr>
              <w:pStyle w:val="TableText"/>
            </w:pPr>
            <w:r>
              <w:t>rs@nsfocus.com</w:t>
            </w:r>
          </w:p>
        </w:tc>
        <w:tc>
          <w:tcPr>
            <w:tcW w:w="1871" w:type="dxa"/>
            <w:vMerge/>
          </w:tcPr>
          <w:p w14:paraId="34B9DE19" w14:textId="77777777" w:rsidR="00136882" w:rsidRDefault="00136882">
            <w:pPr>
              <w:pStyle w:val="TableText"/>
            </w:pPr>
          </w:p>
        </w:tc>
      </w:tr>
      <w:tr w:rsidR="00136882" w14:paraId="6D898944" w14:textId="77777777">
        <w:tc>
          <w:tcPr>
            <w:tcW w:w="2263" w:type="dxa"/>
            <w:vAlign w:val="top"/>
          </w:tcPr>
          <w:p w14:paraId="23EAFFF5" w14:textId="77777777" w:rsidR="00136882" w:rsidRDefault="00D71658">
            <w:pPr>
              <w:pStyle w:val="TableText"/>
            </w:pPr>
            <w:r>
              <w:rPr>
                <w:rFonts w:hint="eastAsia"/>
              </w:rPr>
              <w:t>购买咨询</w:t>
            </w:r>
          </w:p>
        </w:tc>
        <w:tc>
          <w:tcPr>
            <w:tcW w:w="1985" w:type="dxa"/>
            <w:vAlign w:val="top"/>
          </w:tcPr>
          <w:p w14:paraId="096A1A25" w14:textId="77777777" w:rsidR="00136882" w:rsidRDefault="00D71658">
            <w:pPr>
              <w:pStyle w:val="TableText"/>
            </w:pPr>
            <w:r>
              <w:rPr>
                <w:rFonts w:hint="eastAsia"/>
              </w:rPr>
              <w:t xml:space="preserve">400-818-6868 </w:t>
            </w:r>
            <w:r>
              <w:rPr>
                <w:rFonts w:hint="eastAsia"/>
              </w:rPr>
              <w:t>转接</w:t>
            </w:r>
            <w:r>
              <w:rPr>
                <w:rFonts w:hint="eastAsia"/>
              </w:rPr>
              <w:t xml:space="preserve"> 1</w:t>
            </w:r>
          </w:p>
        </w:tc>
        <w:tc>
          <w:tcPr>
            <w:tcW w:w="1818" w:type="dxa"/>
            <w:vAlign w:val="top"/>
          </w:tcPr>
          <w:p w14:paraId="4679C380" w14:textId="77777777" w:rsidR="00136882" w:rsidRDefault="00D71658">
            <w:pPr>
              <w:pStyle w:val="TableText"/>
            </w:pPr>
            <w:r>
              <w:t>csc@nsfocus.com</w:t>
            </w:r>
          </w:p>
        </w:tc>
        <w:tc>
          <w:tcPr>
            <w:tcW w:w="1871" w:type="dxa"/>
            <w:vMerge/>
          </w:tcPr>
          <w:p w14:paraId="484DD8F8" w14:textId="77777777" w:rsidR="00136882" w:rsidRDefault="00136882">
            <w:pPr>
              <w:pStyle w:val="TableText"/>
            </w:pPr>
          </w:p>
        </w:tc>
      </w:tr>
    </w:tbl>
    <w:p w14:paraId="5063FA7A" w14:textId="77777777" w:rsidR="00136882" w:rsidRDefault="00136882"/>
    <w:p w14:paraId="268CEF11" w14:textId="77777777" w:rsidR="00136882" w:rsidRDefault="00D71658">
      <w:pPr>
        <w:pStyle w:val="ItemList"/>
      </w:pPr>
      <w:r>
        <w:rPr>
          <w:rFonts w:hint="eastAsia"/>
        </w:rPr>
        <w:t>盟管家服务</w:t>
      </w:r>
    </w:p>
    <w:p w14:paraId="07BC235D" w14:textId="77777777" w:rsidR="00136882" w:rsidRDefault="00D71658">
      <w:pPr>
        <w:pStyle w:val="SubItemList"/>
      </w:pPr>
      <w:r>
        <w:rPr>
          <w:rFonts w:hint="eastAsia"/>
        </w:rPr>
        <w:t>网站：</w:t>
      </w:r>
      <w:hyperlink r:id="rId21" w:history="1">
        <w:r>
          <w:rPr>
            <w:rStyle w:val="affff1"/>
          </w:rPr>
          <w:t>https://user.nsfocus.com/hm_es/nsfocus/nsfocus_c/index.html</w:t>
        </w:r>
      </w:hyperlink>
    </w:p>
    <w:p w14:paraId="57A56580" w14:textId="77777777" w:rsidR="00136882" w:rsidRDefault="00D71658">
      <w:pPr>
        <w:pStyle w:val="SubItemList"/>
      </w:pPr>
      <w:proofErr w:type="gramStart"/>
      <w:r>
        <w:t>微信公众号</w:t>
      </w:r>
      <w:proofErr w:type="gramEnd"/>
      <w:r>
        <w:rPr>
          <w:rFonts w:hint="eastAsia"/>
        </w:rPr>
        <w:t>：搜索并关注“绿盟科技技术服务”，单击“盟管家”</w:t>
      </w:r>
    </w:p>
    <w:p w14:paraId="7F33BA9C" w14:textId="77777777" w:rsidR="00136882" w:rsidRDefault="00D71658">
      <w:pPr>
        <w:pStyle w:val="SubItemList"/>
      </w:pPr>
      <w:r>
        <w:rPr>
          <w:rFonts w:hint="eastAsia"/>
        </w:rPr>
        <w:lastRenderedPageBreak/>
        <w:t>二维码：</w:t>
      </w:r>
    </w:p>
    <w:p w14:paraId="7E8AEE13" w14:textId="77777777" w:rsidR="00136882" w:rsidRDefault="00D71658">
      <w:pPr>
        <w:pStyle w:val="SubItemListText"/>
      </w:pPr>
      <w:r>
        <w:rPr>
          <w:noProof/>
        </w:rPr>
        <w:drawing>
          <wp:inline distT="0" distB="0" distL="0" distR="0" wp14:anchorId="3068B1AA" wp14:editId="3B748EC4">
            <wp:extent cx="1079500" cy="1069975"/>
            <wp:effectExtent l="0" t="0" r="0" b="0"/>
            <wp:docPr id="1" name="图片 1" descr="F:\00 Chat Files\WXWork\1688851816300341\Cache\Image\2021-08\企业微信截图_16281537403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00 Chat Files\WXWork\1688851816300341\Cache\Image\2021-08\企业微信截图_1628153740394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080000" cy="1070100"/>
                    </a:xfrm>
                    <a:prstGeom prst="rect">
                      <a:avLst/>
                    </a:prstGeom>
                    <a:noFill/>
                    <a:ln>
                      <a:noFill/>
                    </a:ln>
                  </pic:spPr>
                </pic:pic>
              </a:graphicData>
            </a:graphic>
          </wp:inline>
        </w:drawing>
      </w:r>
    </w:p>
    <w:p w14:paraId="32DC5566" w14:textId="77777777" w:rsidR="00136882" w:rsidRDefault="00136882"/>
    <w:p w14:paraId="49C505B1" w14:textId="77777777" w:rsidR="00136882" w:rsidRDefault="00136882">
      <w:pPr>
        <w:sectPr w:rsidR="00136882" w:rsidSect="0053699F">
          <w:headerReference w:type="even" r:id="rId23"/>
          <w:footerReference w:type="default" r:id="rId24"/>
          <w:footnotePr>
            <w:numFmt w:val="decimalEnclosedCircleChinese"/>
            <w:numRestart w:val="eachPage"/>
          </w:footnotePr>
          <w:type w:val="continuous"/>
          <w:pgSz w:w="11906" w:h="16838"/>
          <w:pgMar w:top="1701" w:right="1134" w:bottom="1701" w:left="1134" w:header="850" w:footer="283" w:gutter="0"/>
          <w:pgNumType w:start="1"/>
          <w:cols w:space="425"/>
          <w:docGrid w:linePitch="312"/>
        </w:sectPr>
      </w:pPr>
    </w:p>
    <w:p w14:paraId="267836C3" w14:textId="77777777" w:rsidR="00136882" w:rsidRDefault="00D71658">
      <w:pPr>
        <w:pStyle w:val="1"/>
      </w:pPr>
      <w:bookmarkStart w:id="19" w:name="_Ref106625300"/>
      <w:bookmarkStart w:id="20" w:name="_Ref106625296"/>
      <w:bookmarkStart w:id="21" w:name="_Toc193362415"/>
      <w:bookmarkStart w:id="22" w:name="_Ref334172669"/>
      <w:bookmarkEnd w:id="1"/>
      <w:bookmarkEnd w:id="2"/>
      <w:bookmarkEnd w:id="3"/>
      <w:bookmarkEnd w:id="4"/>
      <w:bookmarkEnd w:id="5"/>
      <w:bookmarkEnd w:id="6"/>
      <w:bookmarkEnd w:id="7"/>
      <w:bookmarkEnd w:id="8"/>
      <w:bookmarkEnd w:id="9"/>
      <w:bookmarkEnd w:id="10"/>
      <w:bookmarkEnd w:id="11"/>
      <w:bookmarkEnd w:id="12"/>
      <w:bookmarkEnd w:id="13"/>
      <w:r>
        <w:rPr>
          <w:rFonts w:hint="eastAsia"/>
        </w:rPr>
        <w:lastRenderedPageBreak/>
        <w:t>产品概述</w:t>
      </w:r>
      <w:bookmarkEnd w:id="19"/>
      <w:bookmarkEnd w:id="20"/>
      <w:bookmarkEnd w:id="21"/>
    </w:p>
    <w:p w14:paraId="6CD99A0C" w14:textId="77777777" w:rsidR="00136882" w:rsidRDefault="00D71658">
      <w:r>
        <w:rPr>
          <w:rFonts w:hint="eastAsia"/>
        </w:rPr>
        <w:t>本章主要包括以下内容：</w:t>
      </w:r>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263"/>
        <w:gridCol w:w="5674"/>
      </w:tblGrid>
      <w:tr w:rsidR="00136882" w14:paraId="6BD901D6" w14:textId="77777777">
        <w:trPr>
          <w:tblHeader/>
        </w:trPr>
        <w:tc>
          <w:tcPr>
            <w:tcW w:w="2263" w:type="dxa"/>
            <w:tcBorders>
              <w:top w:val="double" w:sz="4" w:space="0" w:color="auto"/>
              <w:bottom w:val="single" w:sz="6" w:space="0" w:color="auto"/>
            </w:tcBorders>
            <w:shd w:val="clear" w:color="auto" w:fill="D9D9D9"/>
            <w:vAlign w:val="center"/>
          </w:tcPr>
          <w:p w14:paraId="72F7BBF0" w14:textId="77777777" w:rsidR="00136882" w:rsidRDefault="00D71658">
            <w:pPr>
              <w:pStyle w:val="TableHeading0"/>
              <w:rPr>
                <w:sz w:val="18"/>
              </w:rPr>
            </w:pPr>
            <w:r>
              <w:rPr>
                <w:rFonts w:hint="eastAsia"/>
                <w:sz w:val="18"/>
              </w:rPr>
              <w:t>功能</w:t>
            </w:r>
          </w:p>
        </w:tc>
        <w:tc>
          <w:tcPr>
            <w:tcW w:w="5674" w:type="dxa"/>
            <w:tcBorders>
              <w:top w:val="double" w:sz="4" w:space="0" w:color="auto"/>
              <w:bottom w:val="single" w:sz="6" w:space="0" w:color="auto"/>
            </w:tcBorders>
            <w:shd w:val="clear" w:color="auto" w:fill="D9D9D9"/>
            <w:vAlign w:val="center"/>
          </w:tcPr>
          <w:p w14:paraId="24F1D083" w14:textId="77777777" w:rsidR="00136882" w:rsidRDefault="00D71658">
            <w:pPr>
              <w:pStyle w:val="TableHeading0"/>
              <w:rPr>
                <w:sz w:val="18"/>
              </w:rPr>
            </w:pPr>
            <w:r>
              <w:rPr>
                <w:rFonts w:hint="eastAsia"/>
                <w:sz w:val="18"/>
              </w:rPr>
              <w:t>描述</w:t>
            </w:r>
          </w:p>
        </w:tc>
      </w:tr>
      <w:tr w:rsidR="00136882" w14:paraId="6FE00A9C" w14:textId="77777777">
        <w:tc>
          <w:tcPr>
            <w:tcW w:w="2263" w:type="dxa"/>
            <w:tcBorders>
              <w:top w:val="single" w:sz="6" w:space="0" w:color="auto"/>
            </w:tcBorders>
            <w:shd w:val="clear" w:color="auto" w:fill="auto"/>
            <w:vAlign w:val="center"/>
          </w:tcPr>
          <w:p w14:paraId="7F285D2F"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_Ref106626055 \h</w:instrText>
            </w:r>
            <w:r>
              <w:rPr>
                <w:color w:val="0000FF"/>
              </w:rPr>
              <w:instrText xml:space="preserve"> </w:instrText>
            </w:r>
            <w:r>
              <w:rPr>
                <w:color w:val="0000FF"/>
              </w:rPr>
            </w:r>
            <w:r>
              <w:rPr>
                <w:color w:val="0000FF"/>
              </w:rPr>
              <w:fldChar w:fldCharType="separate"/>
            </w:r>
            <w:r>
              <w:rPr>
                <w:rFonts w:hint="eastAsia"/>
                <w:color w:val="0000FF"/>
              </w:rPr>
              <w:t>产品简介</w:t>
            </w:r>
            <w:r>
              <w:rPr>
                <w:color w:val="0000FF"/>
              </w:rPr>
              <w:fldChar w:fldCharType="end"/>
            </w:r>
          </w:p>
        </w:tc>
        <w:tc>
          <w:tcPr>
            <w:tcW w:w="5674" w:type="dxa"/>
            <w:tcBorders>
              <w:top w:val="single" w:sz="6" w:space="0" w:color="auto"/>
            </w:tcBorders>
            <w:shd w:val="clear" w:color="auto" w:fill="auto"/>
            <w:vAlign w:val="center"/>
          </w:tcPr>
          <w:p w14:paraId="4A8BCA63" w14:textId="77777777" w:rsidR="00136882" w:rsidRDefault="00D71658">
            <w:pPr>
              <w:pStyle w:val="TableText"/>
            </w:pPr>
            <w:r>
              <w:rPr>
                <w:rFonts w:hint="eastAsia"/>
              </w:rPr>
              <w:t>介绍</w:t>
            </w:r>
            <w:r>
              <w:rPr>
                <w:rFonts w:hint="eastAsia"/>
              </w:rPr>
              <w:t>S</w:t>
            </w:r>
            <w:r>
              <w:t>DA</w:t>
            </w:r>
            <w:r>
              <w:rPr>
                <w:rFonts w:hint="eastAsia"/>
              </w:rPr>
              <w:t>的定位、特性、优势、价值等信息。</w:t>
            </w:r>
          </w:p>
        </w:tc>
      </w:tr>
      <w:tr w:rsidR="00136882" w14:paraId="2BA830E7" w14:textId="77777777">
        <w:tc>
          <w:tcPr>
            <w:tcW w:w="2263" w:type="dxa"/>
            <w:shd w:val="clear" w:color="auto" w:fill="auto"/>
            <w:vAlign w:val="center"/>
          </w:tcPr>
          <w:p w14:paraId="0103E9ED"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_Ref106626060 \h</w:instrText>
            </w:r>
            <w:r>
              <w:rPr>
                <w:color w:val="0000FF"/>
              </w:rPr>
              <w:instrText xml:space="preserve"> </w:instrText>
            </w:r>
            <w:r>
              <w:rPr>
                <w:color w:val="0000FF"/>
              </w:rPr>
            </w:r>
            <w:r>
              <w:rPr>
                <w:color w:val="0000FF"/>
              </w:rPr>
              <w:fldChar w:fldCharType="separate"/>
            </w:r>
            <w:r>
              <w:rPr>
                <w:rFonts w:hint="eastAsia"/>
                <w:color w:val="0000FF"/>
              </w:rPr>
              <w:t>产品架构</w:t>
            </w:r>
            <w:r>
              <w:rPr>
                <w:color w:val="0000FF"/>
              </w:rPr>
              <w:fldChar w:fldCharType="end"/>
            </w:r>
          </w:p>
        </w:tc>
        <w:tc>
          <w:tcPr>
            <w:tcW w:w="5674" w:type="dxa"/>
            <w:shd w:val="clear" w:color="auto" w:fill="auto"/>
            <w:vAlign w:val="center"/>
          </w:tcPr>
          <w:p w14:paraId="0E31E844" w14:textId="77777777" w:rsidR="00136882" w:rsidRDefault="00D71658">
            <w:pPr>
              <w:pStyle w:val="TableText"/>
            </w:pPr>
            <w:r>
              <w:rPr>
                <w:rFonts w:hint="eastAsia"/>
              </w:rPr>
              <w:t>介绍</w:t>
            </w:r>
            <w:r>
              <w:rPr>
                <w:rFonts w:hint="eastAsia"/>
              </w:rPr>
              <w:t>S</w:t>
            </w:r>
            <w:r>
              <w:t>DA</w:t>
            </w:r>
            <w:r>
              <w:rPr>
                <w:rFonts w:hint="eastAsia"/>
              </w:rPr>
              <w:t>的架构设计。</w:t>
            </w:r>
          </w:p>
        </w:tc>
      </w:tr>
      <w:tr w:rsidR="00136882" w14:paraId="13E44388" w14:textId="77777777">
        <w:tc>
          <w:tcPr>
            <w:tcW w:w="2263" w:type="dxa"/>
            <w:shd w:val="clear" w:color="auto" w:fill="auto"/>
            <w:vAlign w:val="center"/>
          </w:tcPr>
          <w:p w14:paraId="6E68D5BC" w14:textId="77777777" w:rsidR="00136882" w:rsidRDefault="00D71658">
            <w:pPr>
              <w:pStyle w:val="TableText"/>
              <w:rPr>
                <w:color w:val="0000FF"/>
              </w:rPr>
            </w:pPr>
            <w:r>
              <w:rPr>
                <w:color w:val="0000FF"/>
              </w:rPr>
              <w:fldChar w:fldCharType="begin"/>
            </w:r>
            <w:r>
              <w:rPr>
                <w:color w:val="0000FF"/>
              </w:rPr>
              <w:instrText xml:space="preserve"> REF _Ref106626066 \h </w:instrText>
            </w:r>
            <w:r>
              <w:rPr>
                <w:color w:val="0000FF"/>
              </w:rPr>
            </w:r>
            <w:r>
              <w:rPr>
                <w:color w:val="0000FF"/>
              </w:rPr>
              <w:fldChar w:fldCharType="separate"/>
            </w:r>
            <w:r>
              <w:rPr>
                <w:rFonts w:hint="eastAsia"/>
                <w:color w:val="0000FF"/>
              </w:rPr>
              <w:t>硬件要求</w:t>
            </w:r>
            <w:r>
              <w:rPr>
                <w:color w:val="0000FF"/>
              </w:rPr>
              <w:fldChar w:fldCharType="end"/>
            </w:r>
          </w:p>
        </w:tc>
        <w:tc>
          <w:tcPr>
            <w:tcW w:w="5674" w:type="dxa"/>
            <w:shd w:val="clear" w:color="auto" w:fill="auto"/>
            <w:vAlign w:val="center"/>
          </w:tcPr>
          <w:p w14:paraId="46DC7E40" w14:textId="77777777" w:rsidR="00136882" w:rsidRDefault="00D71658">
            <w:pPr>
              <w:pStyle w:val="TableText"/>
            </w:pPr>
            <w:r>
              <w:rPr>
                <w:rFonts w:hint="eastAsia"/>
              </w:rPr>
              <w:t>介绍</w:t>
            </w:r>
            <w:r>
              <w:rPr>
                <w:rFonts w:hint="eastAsia"/>
              </w:rPr>
              <w:t>S</w:t>
            </w:r>
            <w:r>
              <w:t>DA</w:t>
            </w:r>
            <w:r>
              <w:rPr>
                <w:rFonts w:hint="eastAsia"/>
              </w:rPr>
              <w:t>的硬件要求。</w:t>
            </w:r>
          </w:p>
        </w:tc>
      </w:tr>
    </w:tbl>
    <w:p w14:paraId="36FF698F" w14:textId="77777777" w:rsidR="00136882" w:rsidRDefault="00136882"/>
    <w:p w14:paraId="7F8172C7" w14:textId="77777777" w:rsidR="00136882" w:rsidRDefault="00D71658">
      <w:pPr>
        <w:pStyle w:val="21"/>
        <w:rPr>
          <w:lang w:eastAsia="zh-CN"/>
        </w:rPr>
      </w:pPr>
      <w:bookmarkStart w:id="23" w:name="_Ref106626055"/>
      <w:bookmarkStart w:id="24" w:name="_Toc193362416"/>
      <w:bookmarkEnd w:id="22"/>
      <w:r>
        <w:rPr>
          <w:rFonts w:hint="eastAsia"/>
          <w:lang w:eastAsia="zh-CN"/>
        </w:rPr>
        <w:t>产品简介</w:t>
      </w:r>
      <w:bookmarkEnd w:id="23"/>
      <w:bookmarkEnd w:id="24"/>
    </w:p>
    <w:p w14:paraId="241D48B6" w14:textId="77777777" w:rsidR="00136882" w:rsidRDefault="00D71658">
      <w:pPr>
        <w:rPr>
          <w:color w:val="000000" w:themeColor="text1"/>
        </w:rPr>
      </w:pPr>
      <w:r>
        <w:rPr>
          <w:rFonts w:hAnsi="Calibri"/>
          <w:color w:val="000000" w:themeColor="text1"/>
        </w:rPr>
        <w:t>SDA</w:t>
      </w:r>
      <w:r>
        <w:rPr>
          <w:rFonts w:hint="eastAsia"/>
        </w:rPr>
        <w:t>是一款集软件组成分析和静态应用程序安全测试能力的代码安全审计系统</w:t>
      </w:r>
      <w:r>
        <w:rPr>
          <w:rFonts w:hint="eastAsia"/>
          <w:color w:val="000000" w:themeColor="text1"/>
        </w:rPr>
        <w:t>。</w:t>
      </w:r>
    </w:p>
    <w:p w14:paraId="127B30E2" w14:textId="77777777" w:rsidR="00136882" w:rsidRDefault="00D71658">
      <w:pPr>
        <w:pStyle w:val="BlockLabel"/>
      </w:pPr>
      <w:r>
        <w:rPr>
          <w:rFonts w:hint="eastAsia"/>
        </w:rPr>
        <w:t>产品定位</w:t>
      </w:r>
    </w:p>
    <w:p w14:paraId="1B0EFB83" w14:textId="77777777" w:rsidR="00136882" w:rsidRDefault="00D71658">
      <w:r>
        <w:rPr>
          <w:rFonts w:hAnsi="Calibri"/>
        </w:rPr>
        <w:t>SDA</w:t>
      </w:r>
      <w:r>
        <w:rPr>
          <w:rFonts w:hint="eastAsia"/>
        </w:rPr>
        <w:t>是应用安全测试范畴中的子集，主要以静态分析和软件组成分析的形式，在编程</w:t>
      </w:r>
      <w:r>
        <w:rPr>
          <w:rFonts w:hAnsi="Calibri"/>
        </w:rPr>
        <w:t>/</w:t>
      </w:r>
      <w:r>
        <w:rPr>
          <w:rFonts w:hint="eastAsia"/>
        </w:rPr>
        <w:t>测试阶段，发现应用程序中的安全缺陷，并将此过程集成到软件生命周期中。</w:t>
      </w:r>
    </w:p>
    <w:p w14:paraId="28D386EA" w14:textId="77777777" w:rsidR="00136882" w:rsidRDefault="00D71658">
      <w:pPr>
        <w:pStyle w:val="ItemList"/>
        <w:rPr>
          <w:rFonts w:ascii="宋体" w:cs="宋体"/>
          <w:kern w:val="0"/>
          <w:sz w:val="24"/>
          <w:szCs w:val="24"/>
        </w:rPr>
      </w:pPr>
      <w:r>
        <w:rPr>
          <w:rFonts w:hint="eastAsia"/>
        </w:rPr>
        <w:t>在软件发布前，对源代码及组件进行安全检测，满足合</w:t>
      </w:r>
      <w:proofErr w:type="gramStart"/>
      <w:r>
        <w:rPr>
          <w:rFonts w:hint="eastAsia"/>
        </w:rPr>
        <w:t>规</w:t>
      </w:r>
      <w:proofErr w:type="gramEnd"/>
      <w:r>
        <w:rPr>
          <w:rFonts w:hint="eastAsia"/>
        </w:rPr>
        <w:t>需求；</w:t>
      </w:r>
    </w:p>
    <w:p w14:paraId="55EB8CEF" w14:textId="77777777" w:rsidR="00136882" w:rsidRDefault="00D71658">
      <w:pPr>
        <w:pStyle w:val="ItemList"/>
        <w:rPr>
          <w:rFonts w:ascii="宋体" w:cs="宋体"/>
          <w:kern w:val="0"/>
          <w:sz w:val="24"/>
          <w:szCs w:val="24"/>
        </w:rPr>
      </w:pPr>
      <w:r>
        <w:rPr>
          <w:rFonts w:hint="eastAsia"/>
        </w:rPr>
        <w:t>在软件发布后，执行二进制检测和生成</w:t>
      </w:r>
      <w:r>
        <w:rPr>
          <w:rFonts w:hAnsi="Calibri"/>
        </w:rPr>
        <w:t>BOM</w:t>
      </w:r>
      <w:r>
        <w:rPr>
          <w:rFonts w:hint="eastAsia"/>
        </w:rPr>
        <w:t>清单，帮客户掌握软件资产和风险状况。</w:t>
      </w:r>
    </w:p>
    <w:p w14:paraId="488A8311" w14:textId="77777777" w:rsidR="00136882" w:rsidRDefault="00D71658">
      <w:pPr>
        <w:pStyle w:val="BlockLabel"/>
      </w:pPr>
      <w:r>
        <w:rPr>
          <w:rFonts w:hint="eastAsia"/>
        </w:rPr>
        <w:t>产品特性</w:t>
      </w:r>
    </w:p>
    <w:p w14:paraId="04D2FFA4" w14:textId="77777777" w:rsidR="00136882" w:rsidRDefault="00D71658">
      <w:r>
        <w:rPr>
          <w:rFonts w:hint="eastAsia"/>
        </w:rPr>
        <w:t>在不改变企业现有开发测试流程的前提下，</w:t>
      </w:r>
      <w:r>
        <w:t>SDA</w:t>
      </w:r>
      <w:r>
        <w:rPr>
          <w:rFonts w:hint="eastAsia"/>
        </w:rPr>
        <w:t>与软件版本管理、缺陷追踪等系统进行集成，提供以下功能特性：</w:t>
      </w:r>
    </w:p>
    <w:p w14:paraId="2DA5EF9A" w14:textId="77777777" w:rsidR="00136882" w:rsidRDefault="00D71658">
      <w:pPr>
        <w:pStyle w:val="ItemList"/>
        <w:rPr>
          <w:rFonts w:ascii="宋体" w:hAnsi="宋体" w:cs="宋体"/>
          <w:kern w:val="0"/>
          <w:sz w:val="24"/>
          <w:szCs w:val="24"/>
        </w:rPr>
      </w:pPr>
      <w:r>
        <w:rPr>
          <w:rFonts w:hint="eastAsia"/>
        </w:rPr>
        <w:t>静态代码审计</w:t>
      </w:r>
    </w:p>
    <w:p w14:paraId="51E5A330" w14:textId="77777777" w:rsidR="00136882" w:rsidRDefault="00D71658">
      <w:pPr>
        <w:pStyle w:val="ItemList"/>
        <w:rPr>
          <w:rFonts w:ascii="宋体" w:hAnsi="宋体" w:cs="宋体"/>
          <w:kern w:val="0"/>
          <w:sz w:val="24"/>
          <w:szCs w:val="24"/>
        </w:rPr>
      </w:pPr>
      <w:r>
        <w:rPr>
          <w:rFonts w:hint="eastAsia"/>
        </w:rPr>
        <w:t>软件组成分析</w:t>
      </w:r>
    </w:p>
    <w:p w14:paraId="71B243C6" w14:textId="77777777" w:rsidR="00136882" w:rsidRDefault="00D71658">
      <w:pPr>
        <w:pStyle w:val="ItemList"/>
        <w:rPr>
          <w:rFonts w:ascii="宋体" w:hAnsi="宋体" w:cs="宋体"/>
          <w:kern w:val="0"/>
          <w:sz w:val="24"/>
          <w:szCs w:val="24"/>
        </w:rPr>
      </w:pPr>
      <w:r>
        <w:rPr>
          <w:rFonts w:hint="eastAsia"/>
        </w:rPr>
        <w:t>二进制文件分析</w:t>
      </w:r>
    </w:p>
    <w:p w14:paraId="5EDEECE0" w14:textId="77777777" w:rsidR="00136882" w:rsidRDefault="00D71658">
      <w:pPr>
        <w:pStyle w:val="ItemList"/>
        <w:rPr>
          <w:rFonts w:ascii="宋体" w:hAnsi="宋体" w:cs="宋体"/>
          <w:kern w:val="0"/>
          <w:sz w:val="24"/>
          <w:szCs w:val="24"/>
        </w:rPr>
      </w:pPr>
      <w:r>
        <w:rPr>
          <w:rFonts w:hint="eastAsia"/>
        </w:rPr>
        <w:t>容器镜像文件分析</w:t>
      </w:r>
    </w:p>
    <w:p w14:paraId="29324796" w14:textId="77777777" w:rsidR="00136882" w:rsidRDefault="00D71658">
      <w:pPr>
        <w:pStyle w:val="ItemList"/>
        <w:rPr>
          <w:rFonts w:ascii="宋体" w:hAnsi="宋体" w:cs="宋体"/>
          <w:kern w:val="0"/>
          <w:sz w:val="24"/>
          <w:szCs w:val="24"/>
        </w:rPr>
      </w:pPr>
      <w:r>
        <w:rPr>
          <w:rFonts w:hint="eastAsia"/>
        </w:rPr>
        <w:t>开发流程集成</w:t>
      </w:r>
    </w:p>
    <w:p w14:paraId="08F102CA" w14:textId="77777777" w:rsidR="00136882" w:rsidRDefault="00D71658">
      <w:pPr>
        <w:pStyle w:val="ItemList"/>
        <w:rPr>
          <w:rFonts w:ascii="宋体" w:hAnsi="宋体" w:cs="宋体"/>
          <w:kern w:val="0"/>
          <w:sz w:val="24"/>
          <w:szCs w:val="24"/>
        </w:rPr>
      </w:pPr>
      <w:r>
        <w:rPr>
          <w:rFonts w:hint="eastAsia"/>
        </w:rPr>
        <w:t>代码检测报告</w:t>
      </w:r>
    </w:p>
    <w:p w14:paraId="2104A2D3" w14:textId="77777777" w:rsidR="00136882" w:rsidRDefault="00D71658">
      <w:pPr>
        <w:pStyle w:val="BlockLabel"/>
      </w:pPr>
      <w:r>
        <w:rPr>
          <w:rFonts w:hint="eastAsia"/>
        </w:rPr>
        <w:lastRenderedPageBreak/>
        <w:t>产品优势</w:t>
      </w:r>
    </w:p>
    <w:p w14:paraId="49E74F45" w14:textId="77777777" w:rsidR="00136882" w:rsidRDefault="00D71658">
      <w:r>
        <w:t>SDA</w:t>
      </w:r>
      <w:r>
        <w:rPr>
          <w:rFonts w:hint="eastAsia"/>
        </w:rPr>
        <w:t>主要关注软件</w:t>
      </w:r>
      <w:r>
        <w:t>开发生命周期</w:t>
      </w:r>
      <w:r>
        <w:rPr>
          <w:rFonts w:hint="eastAsia"/>
        </w:rPr>
        <w:t>（</w:t>
      </w:r>
      <w:r>
        <w:rPr>
          <w:rFonts w:hint="eastAsia"/>
        </w:rPr>
        <w:t>SDL</w:t>
      </w:r>
      <w:r>
        <w:rPr>
          <w:rFonts w:hint="eastAsia"/>
        </w:rPr>
        <w:t>）中</w:t>
      </w:r>
      <w:r>
        <w:t>的代码审计</w:t>
      </w:r>
      <w:r>
        <w:rPr>
          <w:rFonts w:hint="eastAsia"/>
        </w:rPr>
        <w:t>，并将分析结果以直观的报告以及细节丰富的数据呈现给软件开发者，推动软件开发</w:t>
      </w:r>
      <w:proofErr w:type="gramStart"/>
      <w:r>
        <w:rPr>
          <w:rFonts w:hint="eastAsia"/>
        </w:rPr>
        <w:t>者快速</w:t>
      </w:r>
      <w:proofErr w:type="gramEnd"/>
      <w:r>
        <w:rPr>
          <w:rFonts w:hint="eastAsia"/>
        </w:rPr>
        <w:t>找到并修复项目代码中存在的安全风险。具有以下优势：</w:t>
      </w:r>
    </w:p>
    <w:p w14:paraId="49D8E302" w14:textId="77777777" w:rsidR="00136882" w:rsidRDefault="00D71658">
      <w:pPr>
        <w:pStyle w:val="ItemList"/>
        <w:rPr>
          <w:rFonts w:ascii="宋体" w:cs="宋体"/>
          <w:kern w:val="0"/>
          <w:sz w:val="24"/>
          <w:szCs w:val="24"/>
        </w:rPr>
      </w:pPr>
      <w:r>
        <w:rPr>
          <w:rFonts w:hint="eastAsia"/>
        </w:rPr>
        <w:t>兼顾代码安全缺陷和质量缺陷</w:t>
      </w:r>
    </w:p>
    <w:p w14:paraId="20898E82" w14:textId="77777777" w:rsidR="00136882" w:rsidRDefault="00D71658">
      <w:pPr>
        <w:pStyle w:val="ItemList"/>
        <w:rPr>
          <w:rFonts w:ascii="宋体" w:cs="宋体"/>
          <w:kern w:val="0"/>
          <w:sz w:val="24"/>
          <w:szCs w:val="24"/>
        </w:rPr>
      </w:pPr>
      <w:r>
        <w:rPr>
          <w:rFonts w:hint="eastAsia"/>
        </w:rPr>
        <w:t>分析识别开源组件风险和漏洞</w:t>
      </w:r>
    </w:p>
    <w:p w14:paraId="582CCF57" w14:textId="77777777" w:rsidR="00136882" w:rsidRDefault="00D71658">
      <w:pPr>
        <w:pStyle w:val="ItemList"/>
        <w:rPr>
          <w:rFonts w:ascii="宋体" w:cs="宋体"/>
          <w:kern w:val="0"/>
          <w:sz w:val="24"/>
          <w:szCs w:val="24"/>
        </w:rPr>
      </w:pPr>
      <w:r>
        <w:rPr>
          <w:rFonts w:hint="eastAsia"/>
        </w:rPr>
        <w:t>后台提供千万级的开源组件库</w:t>
      </w:r>
    </w:p>
    <w:p w14:paraId="4A1B2CB3" w14:textId="77777777" w:rsidR="00136882" w:rsidRDefault="00D71658">
      <w:pPr>
        <w:pStyle w:val="ItemList"/>
        <w:rPr>
          <w:rFonts w:ascii="宋体" w:cs="宋体"/>
          <w:kern w:val="0"/>
          <w:sz w:val="24"/>
          <w:szCs w:val="24"/>
        </w:rPr>
      </w:pPr>
      <w:r>
        <w:rPr>
          <w:rFonts w:hint="eastAsia"/>
        </w:rPr>
        <w:t>兼容三种主流</w:t>
      </w:r>
      <w:r>
        <w:rPr>
          <w:rFonts w:hAnsi="Calibri"/>
        </w:rPr>
        <w:t>BOM</w:t>
      </w:r>
      <w:r>
        <w:rPr>
          <w:rFonts w:hint="eastAsia"/>
        </w:rPr>
        <w:t>格式</w:t>
      </w:r>
    </w:p>
    <w:p w14:paraId="0F8E9EAE" w14:textId="77777777" w:rsidR="00136882" w:rsidRDefault="00D71658">
      <w:pPr>
        <w:pStyle w:val="ItemList"/>
        <w:rPr>
          <w:rFonts w:ascii="宋体" w:cs="宋体"/>
          <w:kern w:val="0"/>
          <w:sz w:val="24"/>
          <w:szCs w:val="24"/>
        </w:rPr>
      </w:pPr>
      <w:r>
        <w:rPr>
          <w:rFonts w:hint="eastAsia"/>
        </w:rPr>
        <w:t>支持数十种二进制格式</w:t>
      </w:r>
    </w:p>
    <w:p w14:paraId="6D6A2FE8" w14:textId="77777777" w:rsidR="00136882" w:rsidRDefault="00D71658">
      <w:pPr>
        <w:pStyle w:val="ItemList"/>
        <w:rPr>
          <w:rFonts w:ascii="宋体" w:cs="宋体"/>
          <w:kern w:val="0"/>
          <w:sz w:val="24"/>
          <w:szCs w:val="24"/>
        </w:rPr>
      </w:pPr>
      <w:r>
        <w:rPr>
          <w:rFonts w:hint="eastAsia"/>
        </w:rPr>
        <w:t>无缝融入</w:t>
      </w:r>
      <w:r>
        <w:rPr>
          <w:rFonts w:hAnsi="Calibri"/>
        </w:rPr>
        <w:t>SDLC</w:t>
      </w:r>
      <w:r>
        <w:rPr>
          <w:rFonts w:hint="eastAsia"/>
        </w:rPr>
        <w:t>流程</w:t>
      </w:r>
    </w:p>
    <w:p w14:paraId="1DBCC80D" w14:textId="77777777" w:rsidR="00136882" w:rsidRDefault="00D71658">
      <w:pPr>
        <w:pStyle w:val="ItemList"/>
        <w:rPr>
          <w:rFonts w:ascii="宋体" w:cs="宋体"/>
          <w:kern w:val="0"/>
          <w:sz w:val="24"/>
          <w:szCs w:val="24"/>
        </w:rPr>
      </w:pPr>
      <w:r>
        <w:rPr>
          <w:rFonts w:hint="eastAsia"/>
        </w:rPr>
        <w:t>支持自定义报表</w:t>
      </w:r>
    </w:p>
    <w:p w14:paraId="6E535C6F" w14:textId="77777777" w:rsidR="00136882" w:rsidRDefault="00D71658">
      <w:pPr>
        <w:pStyle w:val="BlockLabel"/>
      </w:pPr>
      <w:r>
        <w:rPr>
          <w:rFonts w:hint="eastAsia"/>
        </w:rPr>
        <w:t>产品价值</w:t>
      </w:r>
    </w:p>
    <w:p w14:paraId="0F0DF3A1" w14:textId="77777777" w:rsidR="00136882" w:rsidRDefault="00D71658">
      <w:r>
        <w:rPr>
          <w:rFonts w:hint="eastAsia"/>
        </w:rPr>
        <w:t>S</w:t>
      </w:r>
      <w:r>
        <w:t>DA</w:t>
      </w:r>
      <w:r>
        <w:rPr>
          <w:rFonts w:hint="eastAsia"/>
        </w:rPr>
        <w:t>可以帮助客户发现早期代码安全缺陷、掌握开源组件风险、规避开源许可风险并满足合</w:t>
      </w:r>
      <w:proofErr w:type="gramStart"/>
      <w:r>
        <w:rPr>
          <w:rFonts w:hint="eastAsia"/>
        </w:rPr>
        <w:t>规</w:t>
      </w:r>
      <w:proofErr w:type="gramEnd"/>
      <w:r>
        <w:rPr>
          <w:rFonts w:hint="eastAsia"/>
        </w:rPr>
        <w:t>要求，降低整体项目开发成本，给客户带来收益。</w:t>
      </w:r>
    </w:p>
    <w:p w14:paraId="25483125" w14:textId="77777777" w:rsidR="00136882" w:rsidRDefault="00D71658">
      <w:pPr>
        <w:pStyle w:val="21"/>
        <w:rPr>
          <w:lang w:eastAsia="zh-CN"/>
        </w:rPr>
      </w:pPr>
      <w:bookmarkStart w:id="25" w:name="_Ref106626060"/>
      <w:bookmarkStart w:id="26" w:name="_Toc193362417"/>
      <w:r>
        <w:rPr>
          <w:rFonts w:hint="eastAsia"/>
          <w:lang w:eastAsia="zh-CN"/>
        </w:rPr>
        <w:t>产品架构</w:t>
      </w:r>
      <w:bookmarkEnd w:id="25"/>
      <w:bookmarkEnd w:id="26"/>
    </w:p>
    <w:p w14:paraId="5D92211F" w14:textId="77777777" w:rsidR="00136882" w:rsidRDefault="00D71658">
      <w:r>
        <w:rPr>
          <w:rFonts w:hint="eastAsia"/>
        </w:rPr>
        <w:t>S</w:t>
      </w:r>
      <w:r>
        <w:t>DA</w:t>
      </w:r>
      <w:r>
        <w:rPr>
          <w:rFonts w:hint="eastAsia"/>
        </w:rPr>
        <w:t>为</w:t>
      </w:r>
      <w:r>
        <w:t>独立运行的系统</w:t>
      </w:r>
      <w:r>
        <w:rPr>
          <w:rFonts w:hint="eastAsia"/>
        </w:rPr>
        <w:t>，以虚拟化的方式（以</w:t>
      </w:r>
      <w:r>
        <w:rPr>
          <w:rFonts w:hint="eastAsia"/>
        </w:rPr>
        <w:t>docker</w:t>
      </w:r>
      <w:r>
        <w:rPr>
          <w:rFonts w:hint="eastAsia"/>
        </w:rPr>
        <w:t>为主）进行交付。无需依赖网络，只要</w:t>
      </w:r>
      <w:r>
        <w:t>管理</w:t>
      </w:r>
      <w:r>
        <w:rPr>
          <w:rFonts w:hint="eastAsia"/>
        </w:rPr>
        <w:t>口</w:t>
      </w:r>
      <w:r>
        <w:t>接入网络</w:t>
      </w:r>
      <w:r>
        <w:rPr>
          <w:rFonts w:hint="eastAsia"/>
        </w:rPr>
        <w:t>并可访问时，</w:t>
      </w:r>
      <w:r>
        <w:rPr>
          <w:rFonts w:hint="eastAsia"/>
        </w:rPr>
        <w:t>S</w:t>
      </w:r>
      <w:r>
        <w:t>DA</w:t>
      </w:r>
      <w:r>
        <w:rPr>
          <w:rFonts w:hint="eastAsia"/>
        </w:rPr>
        <w:t>即</w:t>
      </w:r>
      <w:r>
        <w:t>可正常工作</w:t>
      </w:r>
      <w:r>
        <w:rPr>
          <w:rFonts w:hint="eastAsia"/>
        </w:rPr>
        <w:t>，如</w:t>
      </w:r>
      <w:r>
        <w:fldChar w:fldCharType="begin"/>
      </w:r>
      <w:r>
        <w:instrText xml:space="preserve"> </w:instrText>
      </w:r>
      <w:r>
        <w:rPr>
          <w:rFonts w:hint="eastAsia"/>
        </w:rPr>
        <w:instrText>REF _Ref106007549 \n \h</w:instrText>
      </w:r>
      <w:r>
        <w:instrText xml:space="preserve"> </w:instrText>
      </w:r>
      <w:r>
        <w:fldChar w:fldCharType="separate"/>
      </w:r>
      <w:r>
        <w:rPr>
          <w:rFonts w:hint="eastAsia"/>
        </w:rPr>
        <w:t>图</w:t>
      </w:r>
      <w:r>
        <w:rPr>
          <w:rFonts w:hint="eastAsia"/>
        </w:rPr>
        <w:t>1-1</w:t>
      </w:r>
      <w:r>
        <w:fldChar w:fldCharType="end"/>
      </w:r>
      <w:r>
        <w:rPr>
          <w:rFonts w:hint="eastAsia"/>
        </w:rPr>
        <w:t>所示。</w:t>
      </w:r>
    </w:p>
    <w:p w14:paraId="4A0D8372" w14:textId="77777777" w:rsidR="00136882" w:rsidRDefault="00D71658">
      <w:pPr>
        <w:pStyle w:val="FigureDescription"/>
      </w:pPr>
      <w:bookmarkStart w:id="27" w:name="_Ref106007549"/>
      <w:r>
        <w:rPr>
          <w:rFonts w:hint="eastAsia"/>
        </w:rPr>
        <w:t>S</w:t>
      </w:r>
      <w:r>
        <w:t>DA</w:t>
      </w:r>
      <w:r>
        <w:rPr>
          <w:rFonts w:hint="eastAsia"/>
        </w:rPr>
        <w:t>系统架构</w:t>
      </w:r>
      <w:bookmarkEnd w:id="27"/>
    </w:p>
    <w:p w14:paraId="03787672" w14:textId="77777777" w:rsidR="00136882" w:rsidRDefault="00D71658">
      <w:pPr>
        <w:pStyle w:val="Figure"/>
      </w:pPr>
      <w:r>
        <w:rPr>
          <w:rFonts w:hint="eastAsia"/>
          <w:noProof/>
        </w:rPr>
        <w:drawing>
          <wp:inline distT="0" distB="0" distL="0" distR="0" wp14:anchorId="0195BE0A" wp14:editId="68A82806">
            <wp:extent cx="5212080" cy="2834640"/>
            <wp:effectExtent l="19050" t="19050" r="26670" b="228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12080" cy="2834640"/>
                    </a:xfrm>
                    <a:prstGeom prst="rect">
                      <a:avLst/>
                    </a:prstGeom>
                    <a:noFill/>
                    <a:ln w="6348" cmpd="sng">
                      <a:solidFill>
                        <a:srgbClr val="000000"/>
                      </a:solidFill>
                      <a:prstDash val="solid"/>
                    </a:ln>
                  </pic:spPr>
                </pic:pic>
              </a:graphicData>
            </a:graphic>
          </wp:inline>
        </w:drawing>
      </w:r>
    </w:p>
    <w:p w14:paraId="3F64B893" w14:textId="77777777" w:rsidR="00136882" w:rsidRDefault="00136882"/>
    <w:p w14:paraId="1609ABFB" w14:textId="77777777" w:rsidR="00136882" w:rsidRDefault="00D71658">
      <w:pPr>
        <w:pStyle w:val="21"/>
        <w:rPr>
          <w:lang w:eastAsia="zh-CN"/>
        </w:rPr>
      </w:pPr>
      <w:bookmarkStart w:id="28" w:name="_Ref106626066"/>
      <w:bookmarkStart w:id="29" w:name="_Toc193362418"/>
      <w:r>
        <w:rPr>
          <w:rFonts w:hint="eastAsia"/>
          <w:lang w:eastAsia="zh-CN"/>
        </w:rPr>
        <w:lastRenderedPageBreak/>
        <w:t>硬件要求</w:t>
      </w:r>
      <w:bookmarkEnd w:id="28"/>
      <w:bookmarkEnd w:id="29"/>
    </w:p>
    <w:p w14:paraId="0C178817" w14:textId="77777777" w:rsidR="00136882" w:rsidRDefault="00D71658">
      <w:r>
        <w:rPr>
          <w:rFonts w:hint="eastAsia"/>
        </w:rPr>
        <w:t>安装</w:t>
      </w:r>
      <w:r>
        <w:rPr>
          <w:rFonts w:hint="eastAsia"/>
        </w:rPr>
        <w:t>S</w:t>
      </w:r>
      <w:r>
        <w:t>DA</w:t>
      </w:r>
      <w:r>
        <w:rPr>
          <w:rFonts w:hint="eastAsia"/>
        </w:rPr>
        <w:t>的硬件平台要求如</w:t>
      </w:r>
      <w:r>
        <w:fldChar w:fldCharType="begin"/>
      </w:r>
      <w:r>
        <w:instrText xml:space="preserve"> </w:instrText>
      </w:r>
      <w:r>
        <w:rPr>
          <w:rFonts w:hint="eastAsia"/>
        </w:rPr>
        <w:instrText>REF _Ref106007618 \n \h</w:instrText>
      </w:r>
      <w:r>
        <w:instrText xml:space="preserve"> </w:instrText>
      </w:r>
      <w:r>
        <w:fldChar w:fldCharType="separate"/>
      </w:r>
      <w:r>
        <w:rPr>
          <w:rFonts w:hint="eastAsia"/>
        </w:rPr>
        <w:t>表</w:t>
      </w:r>
      <w:r>
        <w:rPr>
          <w:rFonts w:hint="eastAsia"/>
        </w:rPr>
        <w:t>1-1</w:t>
      </w:r>
      <w:r>
        <w:fldChar w:fldCharType="end"/>
      </w:r>
      <w:r>
        <w:rPr>
          <w:rFonts w:hint="eastAsia"/>
        </w:rPr>
        <w:t>所示。</w:t>
      </w:r>
    </w:p>
    <w:p w14:paraId="7DCC8DE7" w14:textId="77777777" w:rsidR="00136882" w:rsidRDefault="00D71658">
      <w:pPr>
        <w:pStyle w:val="TableDescription"/>
      </w:pPr>
      <w:bookmarkStart w:id="30" w:name="_Toc334176329"/>
      <w:bookmarkStart w:id="31" w:name="_Ref106007618"/>
      <w:bookmarkEnd w:id="30"/>
      <w:r>
        <w:rPr>
          <w:rFonts w:hint="eastAsia"/>
        </w:rPr>
        <w:t>硬件平台要求</w:t>
      </w:r>
    </w:p>
    <w:tbl>
      <w:tblPr>
        <w:tblStyle w:val="Table"/>
        <w:tblW w:w="8040" w:type="dxa"/>
        <w:tblInd w:w="1814" w:type="dxa"/>
        <w:tblLook w:val="04A0" w:firstRow="1" w:lastRow="0" w:firstColumn="1" w:lastColumn="0" w:noHBand="0" w:noVBand="1"/>
      </w:tblPr>
      <w:tblGrid>
        <w:gridCol w:w="802"/>
        <w:gridCol w:w="1294"/>
        <w:gridCol w:w="2046"/>
        <w:gridCol w:w="2017"/>
        <w:gridCol w:w="1881"/>
      </w:tblGrid>
      <w:tr w:rsidR="00F60C4B" w14:paraId="38B12C7E" w14:textId="77777777" w:rsidTr="00D71658">
        <w:trPr>
          <w:tblHeader/>
        </w:trPr>
        <w:tc>
          <w:tcPr>
            <w:tcW w:w="2096" w:type="dxa"/>
            <w:gridSpan w:val="2"/>
            <w:tcBorders>
              <w:top w:val="double" w:sz="4" w:space="0" w:color="auto"/>
              <w:bottom w:val="single" w:sz="6" w:space="0" w:color="auto"/>
            </w:tcBorders>
            <w:shd w:val="clear" w:color="auto" w:fill="D9D9D9" w:themeFill="background1" w:themeFillShade="D9"/>
          </w:tcPr>
          <w:bookmarkEnd w:id="31"/>
          <w:p w14:paraId="25C5FEC2" w14:textId="77777777" w:rsidR="00F60C4B" w:rsidRDefault="00F60C4B" w:rsidP="00D71658">
            <w:pPr>
              <w:pStyle w:val="TableHeading0"/>
            </w:pPr>
            <w:r>
              <w:rPr>
                <w:rFonts w:hint="eastAsia"/>
              </w:rPr>
              <w:t>配置</w:t>
            </w:r>
          </w:p>
        </w:tc>
        <w:tc>
          <w:tcPr>
            <w:tcW w:w="2046" w:type="dxa"/>
            <w:tcBorders>
              <w:top w:val="double" w:sz="4" w:space="0" w:color="auto"/>
              <w:bottom w:val="single" w:sz="6" w:space="0" w:color="auto"/>
            </w:tcBorders>
            <w:shd w:val="clear" w:color="auto" w:fill="D9D9D9" w:themeFill="background1" w:themeFillShade="D9"/>
          </w:tcPr>
          <w:p w14:paraId="37CB1F96" w14:textId="77777777" w:rsidR="00F60C4B" w:rsidRDefault="00F60C4B" w:rsidP="00D71658">
            <w:pPr>
              <w:pStyle w:val="TableHeading0"/>
            </w:pPr>
            <w:r>
              <w:rPr>
                <w:rFonts w:hint="eastAsia"/>
              </w:rPr>
              <w:t>最低配置</w:t>
            </w:r>
          </w:p>
        </w:tc>
        <w:tc>
          <w:tcPr>
            <w:tcW w:w="2017" w:type="dxa"/>
            <w:tcBorders>
              <w:top w:val="double" w:sz="4" w:space="0" w:color="auto"/>
              <w:bottom w:val="single" w:sz="6" w:space="0" w:color="auto"/>
            </w:tcBorders>
            <w:shd w:val="clear" w:color="auto" w:fill="D9D9D9" w:themeFill="background1" w:themeFillShade="D9"/>
          </w:tcPr>
          <w:p w14:paraId="06877F6F" w14:textId="77777777" w:rsidR="00F60C4B" w:rsidRDefault="00F60C4B" w:rsidP="00D71658">
            <w:pPr>
              <w:pStyle w:val="TableHeading0"/>
            </w:pPr>
            <w:r>
              <w:rPr>
                <w:rFonts w:hint="eastAsia"/>
              </w:rPr>
              <w:t>推荐配置</w:t>
            </w:r>
            <w:r>
              <w:rPr>
                <w:rFonts w:hint="eastAsia"/>
              </w:rPr>
              <w:t>A</w:t>
            </w:r>
          </w:p>
        </w:tc>
        <w:tc>
          <w:tcPr>
            <w:tcW w:w="1881" w:type="dxa"/>
            <w:tcBorders>
              <w:top w:val="double" w:sz="4" w:space="0" w:color="auto"/>
              <w:bottom w:val="single" w:sz="6" w:space="0" w:color="auto"/>
            </w:tcBorders>
            <w:shd w:val="clear" w:color="auto" w:fill="D9D9D9" w:themeFill="background1" w:themeFillShade="D9"/>
          </w:tcPr>
          <w:p w14:paraId="173072CF" w14:textId="77777777" w:rsidR="00F60C4B" w:rsidRDefault="00F60C4B" w:rsidP="00D71658">
            <w:pPr>
              <w:pStyle w:val="TableHeading0"/>
            </w:pPr>
            <w:r>
              <w:rPr>
                <w:rFonts w:hint="eastAsia"/>
              </w:rPr>
              <w:t>推荐配置</w:t>
            </w:r>
            <w:r>
              <w:rPr>
                <w:rFonts w:hint="eastAsia"/>
              </w:rPr>
              <w:t>B</w:t>
            </w:r>
          </w:p>
        </w:tc>
      </w:tr>
      <w:tr w:rsidR="00F60C4B" w14:paraId="2DADD54C" w14:textId="77777777" w:rsidTr="00D71658">
        <w:tc>
          <w:tcPr>
            <w:tcW w:w="802" w:type="dxa"/>
            <w:vMerge w:val="restart"/>
            <w:tcBorders>
              <w:top w:val="single" w:sz="6" w:space="0" w:color="auto"/>
              <w:right w:val="single" w:sz="4" w:space="0" w:color="auto"/>
            </w:tcBorders>
          </w:tcPr>
          <w:p w14:paraId="0004A795" w14:textId="77777777" w:rsidR="00F60C4B" w:rsidRDefault="00F60C4B" w:rsidP="00D71658">
            <w:pPr>
              <w:pStyle w:val="TableText"/>
            </w:pPr>
            <w:r>
              <w:rPr>
                <w:rFonts w:hint="eastAsia"/>
              </w:rPr>
              <w:t>硬件</w:t>
            </w:r>
          </w:p>
        </w:tc>
        <w:tc>
          <w:tcPr>
            <w:tcW w:w="1294" w:type="dxa"/>
            <w:tcBorders>
              <w:top w:val="single" w:sz="6" w:space="0" w:color="auto"/>
              <w:left w:val="single" w:sz="4" w:space="0" w:color="auto"/>
              <w:bottom w:val="single" w:sz="6" w:space="0" w:color="auto"/>
            </w:tcBorders>
          </w:tcPr>
          <w:p w14:paraId="4D9DAF62" w14:textId="77777777" w:rsidR="00F60C4B" w:rsidRDefault="00F60C4B" w:rsidP="00D71658">
            <w:pPr>
              <w:pStyle w:val="TableText"/>
            </w:pPr>
            <w:r>
              <w:rPr>
                <w:rFonts w:hint="eastAsia"/>
              </w:rPr>
              <w:t>C</w:t>
            </w:r>
            <w:r>
              <w:t>PU</w:t>
            </w:r>
          </w:p>
        </w:tc>
        <w:tc>
          <w:tcPr>
            <w:tcW w:w="2046" w:type="dxa"/>
            <w:tcBorders>
              <w:top w:val="single" w:sz="6" w:space="0" w:color="auto"/>
              <w:bottom w:val="single" w:sz="6" w:space="0" w:color="auto"/>
            </w:tcBorders>
          </w:tcPr>
          <w:p w14:paraId="355E1B8B" w14:textId="77777777" w:rsidR="00F60C4B" w:rsidRDefault="00F60C4B" w:rsidP="00D71658">
            <w:pPr>
              <w:pStyle w:val="TableText"/>
            </w:pPr>
            <w:r>
              <w:rPr>
                <w:rFonts w:hint="eastAsia"/>
              </w:rPr>
              <w:t>1</w:t>
            </w:r>
            <w:r>
              <w:t>6</w:t>
            </w:r>
            <w:proofErr w:type="gramStart"/>
            <w:r>
              <w:rPr>
                <w:rFonts w:hint="eastAsia"/>
              </w:rPr>
              <w:t>核以上</w:t>
            </w:r>
            <w:proofErr w:type="gramEnd"/>
          </w:p>
        </w:tc>
        <w:tc>
          <w:tcPr>
            <w:tcW w:w="2017" w:type="dxa"/>
            <w:tcBorders>
              <w:top w:val="single" w:sz="6" w:space="0" w:color="auto"/>
              <w:bottom w:val="single" w:sz="6" w:space="0" w:color="auto"/>
            </w:tcBorders>
          </w:tcPr>
          <w:p w14:paraId="76537C22" w14:textId="77777777" w:rsidR="00F60C4B" w:rsidRDefault="00F60C4B" w:rsidP="00D71658">
            <w:pPr>
              <w:pStyle w:val="TableText"/>
            </w:pPr>
            <w:r>
              <w:rPr>
                <w:rFonts w:hint="eastAsia"/>
              </w:rPr>
              <w:t>3</w:t>
            </w:r>
            <w:r>
              <w:t>2</w:t>
            </w:r>
            <w:proofErr w:type="gramStart"/>
            <w:r>
              <w:rPr>
                <w:rFonts w:hint="eastAsia"/>
              </w:rPr>
              <w:t>核以上</w:t>
            </w:r>
            <w:proofErr w:type="gramEnd"/>
          </w:p>
        </w:tc>
        <w:tc>
          <w:tcPr>
            <w:tcW w:w="1881" w:type="dxa"/>
            <w:tcBorders>
              <w:top w:val="single" w:sz="6" w:space="0" w:color="auto"/>
              <w:bottom w:val="single" w:sz="6" w:space="0" w:color="auto"/>
            </w:tcBorders>
          </w:tcPr>
          <w:p w14:paraId="7BCE1FFB" w14:textId="77777777" w:rsidR="00F60C4B" w:rsidRDefault="00F60C4B" w:rsidP="00D71658">
            <w:pPr>
              <w:pStyle w:val="TableText"/>
            </w:pPr>
            <w:r>
              <w:rPr>
                <w:rFonts w:hint="eastAsia"/>
              </w:rPr>
              <w:t>64</w:t>
            </w:r>
            <w:proofErr w:type="gramStart"/>
            <w:r>
              <w:rPr>
                <w:rFonts w:hint="eastAsia"/>
              </w:rPr>
              <w:t>核以上</w:t>
            </w:r>
            <w:proofErr w:type="gramEnd"/>
          </w:p>
        </w:tc>
      </w:tr>
      <w:tr w:rsidR="00F60C4B" w14:paraId="1F2D0C2E" w14:textId="77777777" w:rsidTr="00D71658">
        <w:tc>
          <w:tcPr>
            <w:tcW w:w="802" w:type="dxa"/>
            <w:vMerge/>
            <w:tcBorders>
              <w:right w:val="single" w:sz="4" w:space="0" w:color="auto"/>
            </w:tcBorders>
          </w:tcPr>
          <w:p w14:paraId="00DC9ADB" w14:textId="77777777" w:rsidR="00F60C4B" w:rsidRDefault="00F60C4B" w:rsidP="00D71658">
            <w:pPr>
              <w:pStyle w:val="TableText"/>
            </w:pPr>
          </w:p>
        </w:tc>
        <w:tc>
          <w:tcPr>
            <w:tcW w:w="1294" w:type="dxa"/>
            <w:tcBorders>
              <w:top w:val="single" w:sz="6" w:space="0" w:color="auto"/>
              <w:left w:val="single" w:sz="4" w:space="0" w:color="auto"/>
              <w:bottom w:val="single" w:sz="6" w:space="0" w:color="auto"/>
            </w:tcBorders>
          </w:tcPr>
          <w:p w14:paraId="2A2D79A9" w14:textId="77777777" w:rsidR="00F60C4B" w:rsidRDefault="00F60C4B" w:rsidP="00D71658">
            <w:pPr>
              <w:pStyle w:val="TableText"/>
            </w:pPr>
            <w:r>
              <w:rPr>
                <w:rFonts w:hint="eastAsia"/>
              </w:rPr>
              <w:t>内存</w:t>
            </w:r>
          </w:p>
        </w:tc>
        <w:tc>
          <w:tcPr>
            <w:tcW w:w="2046" w:type="dxa"/>
            <w:tcBorders>
              <w:top w:val="single" w:sz="6" w:space="0" w:color="auto"/>
              <w:bottom w:val="single" w:sz="6" w:space="0" w:color="auto"/>
            </w:tcBorders>
          </w:tcPr>
          <w:p w14:paraId="2DA1016B" w14:textId="77777777" w:rsidR="00F60C4B" w:rsidRDefault="00F60C4B" w:rsidP="00D71658">
            <w:pPr>
              <w:pStyle w:val="TableText"/>
            </w:pPr>
            <w:r>
              <w:rPr>
                <w:rFonts w:hint="eastAsia"/>
              </w:rPr>
              <w:t>3</w:t>
            </w:r>
            <w:r>
              <w:t>2GB</w:t>
            </w:r>
            <w:r>
              <w:rPr>
                <w:rFonts w:hint="eastAsia"/>
              </w:rPr>
              <w:t>以上</w:t>
            </w:r>
          </w:p>
        </w:tc>
        <w:tc>
          <w:tcPr>
            <w:tcW w:w="2017" w:type="dxa"/>
            <w:tcBorders>
              <w:top w:val="single" w:sz="6" w:space="0" w:color="auto"/>
              <w:bottom w:val="single" w:sz="6" w:space="0" w:color="auto"/>
            </w:tcBorders>
          </w:tcPr>
          <w:p w14:paraId="14C02D9E" w14:textId="77777777" w:rsidR="00F60C4B" w:rsidRDefault="00F60C4B" w:rsidP="00D71658">
            <w:pPr>
              <w:pStyle w:val="TableText"/>
            </w:pPr>
            <w:r>
              <w:rPr>
                <w:rFonts w:hint="eastAsia"/>
              </w:rPr>
              <w:t>6</w:t>
            </w:r>
            <w:r>
              <w:t>4</w:t>
            </w:r>
            <w:r>
              <w:rPr>
                <w:rFonts w:hint="eastAsia"/>
              </w:rPr>
              <w:t>GB</w:t>
            </w:r>
            <w:r>
              <w:rPr>
                <w:rFonts w:hint="eastAsia"/>
              </w:rPr>
              <w:t>以上</w:t>
            </w:r>
          </w:p>
        </w:tc>
        <w:tc>
          <w:tcPr>
            <w:tcW w:w="1881" w:type="dxa"/>
            <w:tcBorders>
              <w:top w:val="single" w:sz="6" w:space="0" w:color="auto"/>
              <w:bottom w:val="single" w:sz="6" w:space="0" w:color="auto"/>
            </w:tcBorders>
          </w:tcPr>
          <w:p w14:paraId="2BA2CA06" w14:textId="77777777" w:rsidR="00F60C4B" w:rsidRDefault="00F60C4B" w:rsidP="00D71658">
            <w:pPr>
              <w:pStyle w:val="TableText"/>
            </w:pPr>
            <w:r>
              <w:rPr>
                <w:rFonts w:hint="eastAsia"/>
              </w:rPr>
              <w:t>128GB</w:t>
            </w:r>
            <w:r>
              <w:rPr>
                <w:rFonts w:hint="eastAsia"/>
              </w:rPr>
              <w:t>以上</w:t>
            </w:r>
          </w:p>
        </w:tc>
      </w:tr>
      <w:tr w:rsidR="00F60C4B" w14:paraId="65590DB8" w14:textId="77777777" w:rsidTr="00D71658">
        <w:tc>
          <w:tcPr>
            <w:tcW w:w="802" w:type="dxa"/>
            <w:vMerge/>
            <w:tcBorders>
              <w:bottom w:val="single" w:sz="6" w:space="0" w:color="auto"/>
              <w:right w:val="single" w:sz="4" w:space="0" w:color="auto"/>
            </w:tcBorders>
          </w:tcPr>
          <w:p w14:paraId="1E390130" w14:textId="77777777" w:rsidR="00F60C4B" w:rsidRDefault="00F60C4B" w:rsidP="00D71658">
            <w:pPr>
              <w:pStyle w:val="TableText"/>
            </w:pPr>
          </w:p>
        </w:tc>
        <w:tc>
          <w:tcPr>
            <w:tcW w:w="1294" w:type="dxa"/>
            <w:tcBorders>
              <w:top w:val="single" w:sz="6" w:space="0" w:color="auto"/>
              <w:left w:val="single" w:sz="4" w:space="0" w:color="auto"/>
              <w:bottom w:val="single" w:sz="6" w:space="0" w:color="auto"/>
            </w:tcBorders>
          </w:tcPr>
          <w:p w14:paraId="0BEF60AD" w14:textId="77777777" w:rsidR="00F60C4B" w:rsidRDefault="00F60C4B" w:rsidP="00D71658">
            <w:pPr>
              <w:pStyle w:val="TableText"/>
            </w:pPr>
            <w:r>
              <w:rPr>
                <w:rFonts w:hint="eastAsia"/>
              </w:rPr>
              <w:t>硬盘</w:t>
            </w:r>
          </w:p>
        </w:tc>
        <w:tc>
          <w:tcPr>
            <w:tcW w:w="2046" w:type="dxa"/>
            <w:tcBorders>
              <w:top w:val="single" w:sz="6" w:space="0" w:color="auto"/>
              <w:bottom w:val="single" w:sz="6" w:space="0" w:color="auto"/>
            </w:tcBorders>
          </w:tcPr>
          <w:p w14:paraId="795C7A97" w14:textId="77777777" w:rsidR="00F60C4B" w:rsidRDefault="00F60C4B" w:rsidP="00D71658">
            <w:pPr>
              <w:pStyle w:val="TableText"/>
            </w:pPr>
            <w:r>
              <w:t>1TB</w:t>
            </w:r>
            <w:r>
              <w:rPr>
                <w:rFonts w:hint="eastAsia"/>
              </w:rPr>
              <w:t>以上</w:t>
            </w:r>
          </w:p>
        </w:tc>
        <w:tc>
          <w:tcPr>
            <w:tcW w:w="2017" w:type="dxa"/>
            <w:tcBorders>
              <w:top w:val="single" w:sz="6" w:space="0" w:color="auto"/>
              <w:bottom w:val="single" w:sz="6" w:space="0" w:color="auto"/>
            </w:tcBorders>
          </w:tcPr>
          <w:p w14:paraId="6BD7DBB7" w14:textId="77777777" w:rsidR="00F60C4B" w:rsidRDefault="00F60C4B" w:rsidP="00D71658">
            <w:pPr>
              <w:pStyle w:val="TableText"/>
            </w:pPr>
            <w:r>
              <w:rPr>
                <w:rFonts w:hint="eastAsia"/>
              </w:rPr>
              <w:t>2TB</w:t>
            </w:r>
            <w:r>
              <w:rPr>
                <w:rFonts w:hint="eastAsia"/>
              </w:rPr>
              <w:t>以上</w:t>
            </w:r>
          </w:p>
        </w:tc>
        <w:tc>
          <w:tcPr>
            <w:tcW w:w="1881" w:type="dxa"/>
            <w:tcBorders>
              <w:top w:val="single" w:sz="6" w:space="0" w:color="auto"/>
              <w:bottom w:val="single" w:sz="6" w:space="0" w:color="auto"/>
            </w:tcBorders>
          </w:tcPr>
          <w:p w14:paraId="5314F071" w14:textId="77777777" w:rsidR="00F60C4B" w:rsidRDefault="00F60C4B" w:rsidP="00D71658">
            <w:pPr>
              <w:pStyle w:val="TableText"/>
            </w:pPr>
            <w:r>
              <w:rPr>
                <w:rFonts w:hint="eastAsia"/>
              </w:rPr>
              <w:t>4TB</w:t>
            </w:r>
            <w:r>
              <w:rPr>
                <w:rFonts w:hint="eastAsia"/>
              </w:rPr>
              <w:t>以上</w:t>
            </w:r>
          </w:p>
        </w:tc>
      </w:tr>
      <w:tr w:rsidR="00F60C4B" w14:paraId="358C37D1" w14:textId="77777777" w:rsidTr="00D71658">
        <w:tc>
          <w:tcPr>
            <w:tcW w:w="2096" w:type="dxa"/>
            <w:gridSpan w:val="2"/>
            <w:tcBorders>
              <w:bottom w:val="single" w:sz="6" w:space="0" w:color="auto"/>
            </w:tcBorders>
          </w:tcPr>
          <w:p w14:paraId="2470308D" w14:textId="77777777" w:rsidR="00F60C4B" w:rsidRDefault="00F60C4B" w:rsidP="00D71658">
            <w:pPr>
              <w:pStyle w:val="TableText"/>
            </w:pPr>
            <w:r>
              <w:rPr>
                <w:rFonts w:hint="eastAsia"/>
              </w:rPr>
              <w:t>任务并发数</w:t>
            </w:r>
          </w:p>
        </w:tc>
        <w:tc>
          <w:tcPr>
            <w:tcW w:w="2046" w:type="dxa"/>
            <w:tcBorders>
              <w:top w:val="single" w:sz="6" w:space="0" w:color="auto"/>
              <w:bottom w:val="single" w:sz="6" w:space="0" w:color="auto"/>
            </w:tcBorders>
          </w:tcPr>
          <w:p w14:paraId="7F03497E" w14:textId="77777777" w:rsidR="00F60C4B" w:rsidRDefault="00F60C4B" w:rsidP="00D71658">
            <w:pPr>
              <w:pStyle w:val="TableText"/>
            </w:pPr>
            <w:r>
              <w:rPr>
                <w:rFonts w:hint="eastAsia"/>
              </w:rPr>
              <w:t>小于等于</w:t>
            </w:r>
            <w:r>
              <w:rPr>
                <w:rFonts w:hint="eastAsia"/>
              </w:rPr>
              <w:t>4</w:t>
            </w:r>
            <w:r>
              <w:rPr>
                <w:rFonts w:hint="eastAsia"/>
              </w:rPr>
              <w:t>个</w:t>
            </w:r>
          </w:p>
        </w:tc>
        <w:tc>
          <w:tcPr>
            <w:tcW w:w="2017" w:type="dxa"/>
            <w:tcBorders>
              <w:top w:val="single" w:sz="6" w:space="0" w:color="auto"/>
              <w:bottom w:val="single" w:sz="6" w:space="0" w:color="auto"/>
            </w:tcBorders>
          </w:tcPr>
          <w:p w14:paraId="3C27506C" w14:textId="77777777" w:rsidR="00F60C4B" w:rsidRDefault="00F60C4B" w:rsidP="00D71658">
            <w:pPr>
              <w:pStyle w:val="TableText"/>
            </w:pPr>
            <w:r>
              <w:rPr>
                <w:rFonts w:hint="eastAsia"/>
              </w:rPr>
              <w:t>小于等于</w:t>
            </w:r>
            <w:r>
              <w:rPr>
                <w:rFonts w:hint="eastAsia"/>
              </w:rPr>
              <w:t>8</w:t>
            </w:r>
            <w:r>
              <w:rPr>
                <w:rFonts w:hint="eastAsia"/>
              </w:rPr>
              <w:t>个</w:t>
            </w:r>
          </w:p>
        </w:tc>
        <w:tc>
          <w:tcPr>
            <w:tcW w:w="1881" w:type="dxa"/>
            <w:tcBorders>
              <w:top w:val="single" w:sz="6" w:space="0" w:color="auto"/>
              <w:bottom w:val="single" w:sz="6" w:space="0" w:color="auto"/>
            </w:tcBorders>
          </w:tcPr>
          <w:p w14:paraId="4B451D92" w14:textId="77777777" w:rsidR="00F60C4B" w:rsidRDefault="00F60C4B" w:rsidP="00D71658">
            <w:pPr>
              <w:pStyle w:val="TableText"/>
            </w:pPr>
            <w:r>
              <w:rPr>
                <w:rFonts w:hint="eastAsia"/>
              </w:rPr>
              <w:t>小于等于</w:t>
            </w:r>
            <w:r>
              <w:rPr>
                <w:rFonts w:hint="eastAsia"/>
              </w:rPr>
              <w:t>16</w:t>
            </w:r>
            <w:r>
              <w:rPr>
                <w:rFonts w:hint="eastAsia"/>
              </w:rPr>
              <w:t>个</w:t>
            </w:r>
          </w:p>
        </w:tc>
      </w:tr>
      <w:tr w:rsidR="00F60C4B" w14:paraId="209FCDFC" w14:textId="77777777" w:rsidTr="00D71658">
        <w:tc>
          <w:tcPr>
            <w:tcW w:w="802" w:type="dxa"/>
            <w:vMerge w:val="restart"/>
            <w:tcBorders>
              <w:top w:val="single" w:sz="6" w:space="0" w:color="auto"/>
              <w:right w:val="single" w:sz="4" w:space="0" w:color="auto"/>
            </w:tcBorders>
          </w:tcPr>
          <w:p w14:paraId="5F46153B" w14:textId="77777777" w:rsidR="00F60C4B" w:rsidRDefault="00F60C4B" w:rsidP="00D71658">
            <w:pPr>
              <w:pStyle w:val="TableText"/>
            </w:pPr>
            <w:r>
              <w:rPr>
                <w:rFonts w:hint="eastAsia"/>
              </w:rPr>
              <w:t>软件</w:t>
            </w:r>
          </w:p>
        </w:tc>
        <w:tc>
          <w:tcPr>
            <w:tcW w:w="1294" w:type="dxa"/>
            <w:tcBorders>
              <w:top w:val="single" w:sz="6" w:space="0" w:color="auto"/>
              <w:left w:val="single" w:sz="4" w:space="0" w:color="auto"/>
              <w:bottom w:val="single" w:sz="6" w:space="0" w:color="auto"/>
            </w:tcBorders>
          </w:tcPr>
          <w:p w14:paraId="1EA95D24" w14:textId="77777777" w:rsidR="00F60C4B" w:rsidRDefault="00F60C4B" w:rsidP="00D71658">
            <w:pPr>
              <w:pStyle w:val="TableText"/>
            </w:pPr>
            <w:r>
              <w:rPr>
                <w:rFonts w:hint="eastAsia"/>
              </w:rPr>
              <w:t>操作系统</w:t>
            </w:r>
          </w:p>
        </w:tc>
        <w:tc>
          <w:tcPr>
            <w:tcW w:w="5944" w:type="dxa"/>
            <w:gridSpan w:val="3"/>
            <w:tcBorders>
              <w:top w:val="single" w:sz="6" w:space="0" w:color="auto"/>
              <w:bottom w:val="single" w:sz="6" w:space="0" w:color="auto"/>
            </w:tcBorders>
          </w:tcPr>
          <w:p w14:paraId="6266E659" w14:textId="77777777" w:rsidR="00F60C4B" w:rsidRDefault="00F60C4B" w:rsidP="00D71658">
            <w:pPr>
              <w:pStyle w:val="TableText"/>
            </w:pPr>
            <w:proofErr w:type="spellStart"/>
            <w:r>
              <w:rPr>
                <w:rFonts w:hint="eastAsia"/>
              </w:rPr>
              <w:t>D</w:t>
            </w:r>
            <w:r>
              <w:t>ebain</w:t>
            </w:r>
            <w:proofErr w:type="spellEnd"/>
            <w:r>
              <w:t xml:space="preserve"> 11</w:t>
            </w:r>
            <w:r>
              <w:rPr>
                <w:rFonts w:hint="eastAsia"/>
              </w:rPr>
              <w:t>，</w:t>
            </w:r>
            <w:r>
              <w:rPr>
                <w:rFonts w:hint="eastAsia"/>
              </w:rPr>
              <w:t>Cent</w:t>
            </w:r>
            <w:r>
              <w:t>OS 7.9</w:t>
            </w:r>
            <w:r>
              <w:rPr>
                <w:rFonts w:hint="eastAsia"/>
              </w:rPr>
              <w:t>，</w:t>
            </w:r>
            <w:r w:rsidRPr="00D071F6">
              <w:t>BC-Linux for Euler V21.10</w:t>
            </w:r>
            <w:r>
              <w:rPr>
                <w:rFonts w:hint="eastAsia"/>
              </w:rPr>
              <w:t>，</w:t>
            </w:r>
            <w:proofErr w:type="spellStart"/>
            <w:r w:rsidRPr="00D071F6">
              <w:t>OpenEuler</w:t>
            </w:r>
            <w:proofErr w:type="spellEnd"/>
            <w:r w:rsidRPr="00D071F6">
              <w:t xml:space="preserve"> 20.03 SP02</w:t>
            </w:r>
            <w:r>
              <w:rPr>
                <w:rFonts w:hint="eastAsia"/>
              </w:rPr>
              <w:t>，</w:t>
            </w:r>
            <w:proofErr w:type="spellStart"/>
            <w:r w:rsidRPr="00D071F6">
              <w:t>OpenEuler</w:t>
            </w:r>
            <w:proofErr w:type="spellEnd"/>
            <w:r w:rsidRPr="00D071F6">
              <w:t xml:space="preserve"> 22.03 SP01</w:t>
            </w:r>
            <w:r>
              <w:rPr>
                <w:rFonts w:hint="eastAsia"/>
              </w:rPr>
              <w:t>，</w:t>
            </w:r>
            <w:r w:rsidRPr="00D071F6">
              <w:t>Kylin-Server-10-SP</w:t>
            </w:r>
            <w:r>
              <w:rPr>
                <w:rFonts w:hint="eastAsia"/>
              </w:rPr>
              <w:t>0</w:t>
            </w:r>
            <w:r w:rsidRPr="00D071F6">
              <w:t>1</w:t>
            </w:r>
            <w:r>
              <w:rPr>
                <w:rFonts w:hint="eastAsia"/>
              </w:rPr>
              <w:t>，</w:t>
            </w:r>
            <w:r w:rsidRPr="00D071F6">
              <w:t>Kylin-Server-10-SP</w:t>
            </w:r>
            <w:r>
              <w:rPr>
                <w:rFonts w:hint="eastAsia"/>
              </w:rPr>
              <w:t>02</w:t>
            </w:r>
            <w:r>
              <w:rPr>
                <w:rFonts w:hint="eastAsia"/>
              </w:rPr>
              <w:t>，</w:t>
            </w:r>
            <w:r w:rsidRPr="00D071F6">
              <w:t>Kylin-Server-10-SP</w:t>
            </w:r>
            <w:r>
              <w:rPr>
                <w:rFonts w:hint="eastAsia"/>
              </w:rPr>
              <w:t>03</w:t>
            </w:r>
          </w:p>
        </w:tc>
      </w:tr>
      <w:tr w:rsidR="00F60C4B" w14:paraId="7A53C779" w14:textId="77777777" w:rsidTr="00D71658">
        <w:tc>
          <w:tcPr>
            <w:tcW w:w="802" w:type="dxa"/>
            <w:vMerge/>
            <w:tcBorders>
              <w:right w:val="single" w:sz="4" w:space="0" w:color="auto"/>
            </w:tcBorders>
          </w:tcPr>
          <w:p w14:paraId="2DADF45F" w14:textId="77777777" w:rsidR="00F60C4B" w:rsidRDefault="00F60C4B" w:rsidP="00D71658">
            <w:pPr>
              <w:pStyle w:val="TableText"/>
            </w:pPr>
          </w:p>
        </w:tc>
        <w:tc>
          <w:tcPr>
            <w:tcW w:w="1294" w:type="dxa"/>
            <w:tcBorders>
              <w:top w:val="single" w:sz="6" w:space="0" w:color="auto"/>
              <w:left w:val="single" w:sz="4" w:space="0" w:color="auto"/>
            </w:tcBorders>
          </w:tcPr>
          <w:p w14:paraId="0584A05B" w14:textId="77777777" w:rsidR="00F60C4B" w:rsidRDefault="00F60C4B" w:rsidP="00D71658">
            <w:pPr>
              <w:pStyle w:val="TableText"/>
            </w:pPr>
            <w:r>
              <w:rPr>
                <w:rFonts w:hint="eastAsia"/>
              </w:rPr>
              <w:t>浏览器</w:t>
            </w:r>
          </w:p>
        </w:tc>
        <w:tc>
          <w:tcPr>
            <w:tcW w:w="5944" w:type="dxa"/>
            <w:gridSpan w:val="3"/>
            <w:tcBorders>
              <w:top w:val="single" w:sz="6" w:space="0" w:color="auto"/>
            </w:tcBorders>
          </w:tcPr>
          <w:p w14:paraId="4C086D3E" w14:textId="77777777" w:rsidR="00F60C4B" w:rsidRDefault="00F60C4B" w:rsidP="00D71658">
            <w:pPr>
              <w:pStyle w:val="TableText"/>
            </w:pPr>
            <w:r>
              <w:rPr>
                <w:rFonts w:hint="eastAsia"/>
              </w:rPr>
              <w:t>I</w:t>
            </w:r>
            <w:r>
              <w:t>E11</w:t>
            </w:r>
            <w:r>
              <w:rPr>
                <w:rFonts w:hint="eastAsia"/>
              </w:rPr>
              <w:t>、</w:t>
            </w:r>
            <w:r>
              <w:rPr>
                <w:rFonts w:hint="eastAsia"/>
              </w:rPr>
              <w:t>Edge</w:t>
            </w:r>
            <w:r>
              <w:t xml:space="preserve"> 15</w:t>
            </w:r>
            <w:r>
              <w:rPr>
                <w:rFonts w:hint="eastAsia"/>
              </w:rPr>
              <w:t>、</w:t>
            </w:r>
            <w:r>
              <w:rPr>
                <w:rFonts w:hint="eastAsia"/>
              </w:rPr>
              <w:t>Firefox</w:t>
            </w:r>
            <w:r>
              <w:t xml:space="preserve"> 65</w:t>
            </w:r>
            <w:r>
              <w:rPr>
                <w:rFonts w:hint="eastAsia"/>
              </w:rPr>
              <w:t>、</w:t>
            </w:r>
            <w:r>
              <w:rPr>
                <w:rFonts w:hint="eastAsia"/>
              </w:rPr>
              <w:t>Google</w:t>
            </w:r>
            <w:r>
              <w:t xml:space="preserve"> 65</w:t>
            </w:r>
            <w:r>
              <w:rPr>
                <w:rFonts w:hint="eastAsia"/>
              </w:rPr>
              <w:t>及以上</w:t>
            </w:r>
          </w:p>
        </w:tc>
      </w:tr>
    </w:tbl>
    <w:p w14:paraId="6352764D" w14:textId="77777777" w:rsidR="00136882" w:rsidRPr="00F60C4B" w:rsidRDefault="00136882">
      <w:pPr>
        <w:ind w:left="0"/>
        <w:sectPr w:rsidR="00136882" w:rsidRPr="00F60C4B" w:rsidSect="0053699F">
          <w:footnotePr>
            <w:numFmt w:val="decimalEnclosedCircleChinese"/>
            <w:numRestart w:val="eachPage"/>
          </w:footnotePr>
          <w:pgSz w:w="11906" w:h="16838"/>
          <w:pgMar w:top="1701" w:right="1134" w:bottom="1701" w:left="1134" w:header="850" w:footer="283" w:gutter="0"/>
          <w:cols w:space="425"/>
          <w:docGrid w:linePitch="312"/>
        </w:sectPr>
      </w:pPr>
    </w:p>
    <w:p w14:paraId="6D9144E2" w14:textId="77777777" w:rsidR="00136882" w:rsidRDefault="00D71658">
      <w:pPr>
        <w:pStyle w:val="1"/>
      </w:pPr>
      <w:bookmarkStart w:id="32" w:name="_Ref106625309"/>
      <w:bookmarkStart w:id="33" w:name="_Ref106625307"/>
      <w:bookmarkStart w:id="34" w:name="_Toc193362419"/>
      <w:r>
        <w:rPr>
          <w:rFonts w:hint="eastAsia"/>
        </w:rPr>
        <w:lastRenderedPageBreak/>
        <w:t>使用流程</w:t>
      </w:r>
      <w:bookmarkEnd w:id="32"/>
      <w:bookmarkEnd w:id="33"/>
      <w:bookmarkEnd w:id="34"/>
    </w:p>
    <w:p w14:paraId="790C74EE" w14:textId="77777777" w:rsidR="00136882" w:rsidRDefault="00D71658">
      <w:pPr>
        <w:pStyle w:val="BlockLabel"/>
      </w:pPr>
      <w:r>
        <w:rPr>
          <w:rFonts w:hint="eastAsia"/>
        </w:rPr>
        <w:t>使用概述</w:t>
      </w:r>
    </w:p>
    <w:p w14:paraId="6DEEBEC7" w14:textId="77777777" w:rsidR="00136882" w:rsidRDefault="00D71658">
      <w:proofErr w:type="gramStart"/>
      <w:r>
        <w:rPr>
          <w:rFonts w:hint="eastAsia"/>
        </w:rPr>
        <w:t>绿盟代码</w:t>
      </w:r>
      <w:proofErr w:type="gramEnd"/>
      <w:r>
        <w:rPr>
          <w:rFonts w:hint="eastAsia"/>
        </w:rPr>
        <w:t>安全审计系统，定位于在软件</w:t>
      </w:r>
      <w:r>
        <w:rPr>
          <w:rFonts w:hint="eastAsia"/>
          <w:bCs/>
        </w:rPr>
        <w:t>发布前</w:t>
      </w:r>
      <w:r>
        <w:rPr>
          <w:rFonts w:hint="eastAsia"/>
        </w:rPr>
        <w:t>，对源代码及组件进行安全检测，满足合</w:t>
      </w:r>
      <w:proofErr w:type="gramStart"/>
      <w:r>
        <w:rPr>
          <w:rFonts w:hint="eastAsia"/>
        </w:rPr>
        <w:t>规</w:t>
      </w:r>
      <w:proofErr w:type="gramEnd"/>
      <w:r>
        <w:rPr>
          <w:rFonts w:hint="eastAsia"/>
        </w:rPr>
        <w:t>需求；在软件</w:t>
      </w:r>
      <w:r>
        <w:rPr>
          <w:rFonts w:hint="eastAsia"/>
          <w:bCs/>
        </w:rPr>
        <w:t>发布后</w:t>
      </w:r>
      <w:r>
        <w:rPr>
          <w:rFonts w:hint="eastAsia"/>
        </w:rPr>
        <w:t>，做二进制检测和生成</w:t>
      </w:r>
      <w:r>
        <w:rPr>
          <w:rFonts w:hint="eastAsia"/>
        </w:rPr>
        <w:t>BOM</w:t>
      </w:r>
      <w:r>
        <w:rPr>
          <w:rFonts w:hint="eastAsia"/>
        </w:rPr>
        <w:t>清单，帮客户掌握软件资产和风险状况。</w:t>
      </w:r>
      <w:r>
        <w:rPr>
          <w:rFonts w:hint="eastAsia"/>
        </w:rPr>
        <w:t>SDA</w:t>
      </w:r>
      <w:r>
        <w:rPr>
          <w:rFonts w:hint="eastAsia"/>
        </w:rPr>
        <w:t>是应用安全测试范畴中的子集，主要以</w:t>
      </w:r>
      <w:r>
        <w:rPr>
          <w:rFonts w:hint="eastAsia"/>
          <w:bCs/>
        </w:rPr>
        <w:t>软件成分分析</w:t>
      </w:r>
      <w:r>
        <w:rPr>
          <w:rFonts w:hint="eastAsia"/>
        </w:rPr>
        <w:t>的形式，在编程</w:t>
      </w:r>
      <w:r>
        <w:rPr>
          <w:rFonts w:hint="eastAsia"/>
        </w:rPr>
        <w:t>/</w:t>
      </w:r>
      <w:r>
        <w:rPr>
          <w:rFonts w:hint="eastAsia"/>
        </w:rPr>
        <w:t>测试阶段，发现应用程序中的安全缺陷，并将此过程集成到软件生命周期中。</w:t>
      </w:r>
    </w:p>
    <w:p w14:paraId="7B19BCEB" w14:textId="77777777" w:rsidR="00136882" w:rsidRDefault="00D71658">
      <w:r>
        <w:rPr>
          <w:rFonts w:hint="eastAsia"/>
        </w:rPr>
        <w:t>S</w:t>
      </w:r>
      <w:r>
        <w:t>DA</w:t>
      </w:r>
      <w:r>
        <w:rPr>
          <w:rFonts w:hint="eastAsia"/>
        </w:rPr>
        <w:t>的主要功能模块如</w:t>
      </w:r>
      <w:r>
        <w:fldChar w:fldCharType="begin"/>
      </w:r>
      <w:r>
        <w:instrText xml:space="preserve"> </w:instrText>
      </w:r>
      <w:r>
        <w:rPr>
          <w:rFonts w:hint="eastAsia"/>
        </w:rPr>
        <w:instrText>REF _Ref106874404 \n \h</w:instrText>
      </w:r>
      <w:r>
        <w:instrText xml:space="preserve"> </w:instrText>
      </w:r>
      <w:r>
        <w:fldChar w:fldCharType="separate"/>
      </w:r>
      <w:r>
        <w:rPr>
          <w:rFonts w:hint="eastAsia"/>
        </w:rPr>
        <w:t>图</w:t>
      </w:r>
      <w:r>
        <w:rPr>
          <w:rFonts w:hint="eastAsia"/>
        </w:rPr>
        <w:t>2-1</w:t>
      </w:r>
      <w:r>
        <w:fldChar w:fldCharType="end"/>
      </w:r>
      <w:r>
        <w:rPr>
          <w:rFonts w:hint="eastAsia"/>
        </w:rPr>
        <w:t>所示。</w:t>
      </w:r>
    </w:p>
    <w:p w14:paraId="2571817A" w14:textId="77777777" w:rsidR="00136882" w:rsidRDefault="00D71658">
      <w:pPr>
        <w:pStyle w:val="FigureDescription"/>
      </w:pPr>
      <w:bookmarkStart w:id="35" w:name="_Ref106874404"/>
      <w:r>
        <w:rPr>
          <w:rFonts w:hint="eastAsia"/>
        </w:rPr>
        <w:t>S</w:t>
      </w:r>
      <w:r>
        <w:t>DA</w:t>
      </w:r>
      <w:r>
        <w:rPr>
          <w:rFonts w:hint="eastAsia"/>
        </w:rPr>
        <w:t>功能模块</w:t>
      </w:r>
      <w:bookmarkEnd w:id="35"/>
    </w:p>
    <w:p w14:paraId="0E80F3C6" w14:textId="77777777" w:rsidR="00136882" w:rsidRDefault="00D71658">
      <w:pPr>
        <w:pStyle w:val="Figure"/>
      </w:pPr>
      <w:r>
        <w:rPr>
          <w:noProof/>
        </w:rPr>
        <w:drawing>
          <wp:inline distT="0" distB="0" distL="0" distR="0" wp14:anchorId="16145656" wp14:editId="2540CC41">
            <wp:extent cx="3639820" cy="2038350"/>
            <wp:effectExtent l="19050" t="19050" r="17780" b="190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658824" cy="2049235"/>
                    </a:xfrm>
                    <a:prstGeom prst="rect">
                      <a:avLst/>
                    </a:prstGeom>
                    <a:noFill/>
                    <a:ln w="6348" cmpd="sng">
                      <a:solidFill>
                        <a:srgbClr val="000000"/>
                      </a:solidFill>
                      <a:prstDash val="solid"/>
                    </a:ln>
                  </pic:spPr>
                </pic:pic>
              </a:graphicData>
            </a:graphic>
          </wp:inline>
        </w:drawing>
      </w:r>
    </w:p>
    <w:p w14:paraId="0414AD3A" w14:textId="77777777" w:rsidR="00136882" w:rsidRDefault="00D71658">
      <w:pPr>
        <w:pStyle w:val="BlockLabel"/>
      </w:pPr>
      <w:r>
        <w:rPr>
          <w:rFonts w:hint="eastAsia"/>
        </w:rPr>
        <w:t>使用流程</w:t>
      </w:r>
    </w:p>
    <w:p w14:paraId="284649B0" w14:textId="77777777" w:rsidR="00136882" w:rsidRDefault="00D71658">
      <w:r>
        <w:rPr>
          <w:rFonts w:hint="eastAsia"/>
        </w:rPr>
        <w:t>S</w:t>
      </w:r>
      <w:r>
        <w:t>DA</w:t>
      </w:r>
      <w:r>
        <w:rPr>
          <w:rFonts w:hint="eastAsia"/>
        </w:rPr>
        <w:t>的使用流程如</w:t>
      </w:r>
      <w:r>
        <w:fldChar w:fldCharType="begin"/>
      </w:r>
      <w:r>
        <w:instrText xml:space="preserve"> </w:instrText>
      </w:r>
      <w:r>
        <w:rPr>
          <w:rFonts w:hint="eastAsia"/>
        </w:rPr>
        <w:instrText>REF _Ref106889829 \n \h</w:instrText>
      </w:r>
      <w:r>
        <w:instrText xml:space="preserve"> </w:instrText>
      </w:r>
      <w:r>
        <w:fldChar w:fldCharType="separate"/>
      </w:r>
      <w:r>
        <w:rPr>
          <w:rFonts w:hint="eastAsia"/>
        </w:rPr>
        <w:t>图</w:t>
      </w:r>
      <w:r>
        <w:rPr>
          <w:rFonts w:hint="eastAsia"/>
        </w:rPr>
        <w:t>2-2</w:t>
      </w:r>
      <w:r>
        <w:fldChar w:fldCharType="end"/>
      </w:r>
      <w:r>
        <w:rPr>
          <w:rFonts w:hint="eastAsia"/>
        </w:rPr>
        <w:t>所示。</w:t>
      </w:r>
    </w:p>
    <w:p w14:paraId="2B85A095" w14:textId="77777777" w:rsidR="00136882" w:rsidRDefault="00D71658">
      <w:pPr>
        <w:pStyle w:val="FigureDescription"/>
      </w:pPr>
      <w:bookmarkStart w:id="36" w:name="_Ref106889829"/>
      <w:r>
        <w:rPr>
          <w:rFonts w:hint="eastAsia"/>
        </w:rPr>
        <w:lastRenderedPageBreak/>
        <w:t>使用流程</w:t>
      </w:r>
      <w:bookmarkEnd w:id="36"/>
    </w:p>
    <w:p w14:paraId="406E3E15" w14:textId="77777777" w:rsidR="00136882" w:rsidRDefault="00D71658">
      <w:pPr>
        <w:pStyle w:val="Figure"/>
      </w:pPr>
      <w:r>
        <w:rPr>
          <w:noProof/>
        </w:rPr>
        <w:drawing>
          <wp:inline distT="0" distB="0" distL="0" distR="0" wp14:anchorId="41E89721" wp14:editId="12FAABB3">
            <wp:extent cx="2087880" cy="4545965"/>
            <wp:effectExtent l="0" t="0" r="762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087880" cy="4545965"/>
                    </a:xfrm>
                    <a:prstGeom prst="rect">
                      <a:avLst/>
                    </a:prstGeom>
                    <a:noFill/>
                    <a:ln>
                      <a:noFill/>
                    </a:ln>
                  </pic:spPr>
                </pic:pic>
              </a:graphicData>
            </a:graphic>
          </wp:inline>
        </w:drawing>
      </w:r>
    </w:p>
    <w:p w14:paraId="6050902E" w14:textId="77777777" w:rsidR="00136882" w:rsidRDefault="00136882"/>
    <w:p w14:paraId="0DB82BC6" w14:textId="77777777" w:rsidR="00136882" w:rsidRDefault="00D71658">
      <w:pPr>
        <w:pStyle w:val="BlockLabel"/>
      </w:pPr>
      <w:r>
        <w:rPr>
          <w:rFonts w:hint="eastAsia"/>
        </w:rPr>
        <w:t>数据准备</w:t>
      </w:r>
    </w:p>
    <w:p w14:paraId="6D741674" w14:textId="77777777" w:rsidR="00136882" w:rsidRDefault="00D71658">
      <w:r>
        <w:rPr>
          <w:rFonts w:hint="eastAsia"/>
        </w:rPr>
        <w:t>S</w:t>
      </w:r>
      <w:r>
        <w:t>DA</w:t>
      </w:r>
      <w:r>
        <w:rPr>
          <w:rFonts w:hint="eastAsia"/>
        </w:rPr>
        <w:t>已正常安装和部署，并在</w:t>
      </w:r>
      <w:r>
        <w:rPr>
          <w:rFonts w:hint="eastAsia"/>
        </w:rPr>
        <w:t xml:space="preserve"> </w:t>
      </w:r>
      <w:r>
        <w:rPr>
          <w:rFonts w:hint="eastAsia"/>
          <w:b/>
          <w:bCs/>
        </w:rPr>
        <w:t>系统管理</w:t>
      </w:r>
      <w:r>
        <w:rPr>
          <w:rFonts w:hint="eastAsia"/>
          <w:b/>
          <w:bCs/>
        </w:rPr>
        <w:t xml:space="preserve"> </w:t>
      </w:r>
      <w:r>
        <w:rPr>
          <w:b/>
          <w:bCs/>
        </w:rPr>
        <w:t xml:space="preserve">&gt; </w:t>
      </w:r>
      <w:r>
        <w:rPr>
          <w:rFonts w:hint="eastAsia"/>
          <w:b/>
          <w:bCs/>
        </w:rPr>
        <w:t>证书管理</w:t>
      </w:r>
      <w:r>
        <w:rPr>
          <w:rFonts w:hint="eastAsia"/>
          <w:b/>
          <w:bCs/>
        </w:rPr>
        <w:t xml:space="preserve"> </w:t>
      </w:r>
      <w:r>
        <w:rPr>
          <w:rFonts w:hint="eastAsia"/>
        </w:rPr>
        <w:t>页面，上传了正确的许可证。</w:t>
      </w:r>
    </w:p>
    <w:p w14:paraId="198E63F1" w14:textId="77777777" w:rsidR="00136882" w:rsidRDefault="00D71658">
      <w:pPr>
        <w:pStyle w:val="BlockLabel"/>
      </w:pPr>
      <w:r>
        <w:rPr>
          <w:rFonts w:hint="eastAsia"/>
        </w:rPr>
        <w:t>配置步骤</w:t>
      </w:r>
    </w:p>
    <w:p w14:paraId="069CDB83" w14:textId="77777777" w:rsidR="00136882" w:rsidRDefault="00D71658">
      <w:r>
        <w:rPr>
          <w:rFonts w:hint="eastAsia"/>
        </w:rPr>
        <w:t>系统管理员</w:t>
      </w:r>
      <w:r>
        <w:rPr>
          <w:rFonts w:hint="eastAsia"/>
        </w:rPr>
        <w:t>admin</w:t>
      </w:r>
      <w:r>
        <w:rPr>
          <w:rFonts w:hint="eastAsia"/>
        </w:rPr>
        <w:t>登录系统执行的具体操作如下：</w:t>
      </w:r>
    </w:p>
    <w:p w14:paraId="4A9DE497" w14:textId="77777777" w:rsidR="00136882" w:rsidRDefault="00D71658">
      <w:pPr>
        <w:pStyle w:val="Step"/>
      </w:pPr>
      <w:r>
        <w:rPr>
          <w:rFonts w:hint="eastAsia"/>
        </w:rPr>
        <w:t>进入</w:t>
      </w:r>
      <w:r>
        <w:rPr>
          <w:rFonts w:hint="eastAsia"/>
          <w:b/>
          <w:bCs/>
        </w:rPr>
        <w:t xml:space="preserve"> </w:t>
      </w:r>
      <w:r>
        <w:rPr>
          <w:rFonts w:hint="eastAsia"/>
          <w:b/>
          <w:bCs/>
        </w:rPr>
        <w:t>配置管理</w:t>
      </w:r>
      <w:r>
        <w:rPr>
          <w:rFonts w:hint="eastAsia"/>
          <w:b/>
          <w:bCs/>
        </w:rPr>
        <w:t xml:space="preserve"> </w:t>
      </w:r>
      <w:r>
        <w:rPr>
          <w:rFonts w:hint="eastAsia"/>
        </w:rPr>
        <w:t>页面，进行</w:t>
      </w:r>
      <w:r>
        <w:rPr>
          <w:rFonts w:hint="eastAsia"/>
        </w:rPr>
        <w:t xml:space="preserve"> </w:t>
      </w:r>
      <w:r>
        <w:rPr>
          <w:color w:val="0000FF"/>
        </w:rPr>
        <w:fldChar w:fldCharType="begin"/>
      </w:r>
      <w:r>
        <w:rPr>
          <w:color w:val="0000FF"/>
        </w:rPr>
        <w:instrText xml:space="preserve"> </w:instrText>
      </w:r>
      <w:r>
        <w:rPr>
          <w:rFonts w:hint="eastAsia"/>
          <w:color w:val="0000FF"/>
        </w:rPr>
        <w:instrText>REF _Ref106890952 \h</w:instrText>
      </w:r>
      <w:r>
        <w:rPr>
          <w:color w:val="0000FF"/>
        </w:rPr>
        <w:instrText xml:space="preserve"> </w:instrText>
      </w:r>
      <w:r>
        <w:rPr>
          <w:color w:val="0000FF"/>
        </w:rPr>
      </w:r>
      <w:r>
        <w:rPr>
          <w:color w:val="0000FF"/>
        </w:rPr>
        <w:fldChar w:fldCharType="separate"/>
      </w:r>
      <w:r>
        <w:rPr>
          <w:rFonts w:hint="eastAsia"/>
          <w:color w:val="0000FF"/>
        </w:rPr>
        <w:t>系统配置</w:t>
      </w:r>
      <w:r>
        <w:rPr>
          <w:color w:val="0000FF"/>
        </w:rPr>
        <w:fldChar w:fldCharType="end"/>
      </w:r>
      <w:r>
        <w:rPr>
          <w:rFonts w:hint="eastAsia"/>
        </w:rPr>
        <w:t>、</w:t>
      </w:r>
      <w:r>
        <w:rPr>
          <w:color w:val="0000FF"/>
        </w:rPr>
        <w:fldChar w:fldCharType="begin"/>
      </w:r>
      <w:r>
        <w:rPr>
          <w:color w:val="0000FF"/>
        </w:rPr>
        <w:instrText xml:space="preserve"> </w:instrText>
      </w:r>
      <w:r>
        <w:rPr>
          <w:rFonts w:hint="eastAsia"/>
          <w:color w:val="0000FF"/>
        </w:rPr>
        <w:instrText>REF _Ref106203496 \h</w:instrText>
      </w:r>
      <w:r>
        <w:rPr>
          <w:color w:val="0000FF"/>
        </w:rPr>
        <w:instrText xml:space="preserve"> </w:instrText>
      </w:r>
      <w:r>
        <w:rPr>
          <w:color w:val="0000FF"/>
        </w:rPr>
      </w:r>
      <w:r>
        <w:rPr>
          <w:color w:val="0000FF"/>
        </w:rPr>
        <w:fldChar w:fldCharType="separate"/>
      </w:r>
      <w:r>
        <w:rPr>
          <w:rFonts w:hint="eastAsia"/>
          <w:color w:val="0000FF"/>
        </w:rPr>
        <w:t>策略配置</w:t>
      </w:r>
      <w:r>
        <w:rPr>
          <w:color w:val="0000FF"/>
        </w:rPr>
        <w:fldChar w:fldCharType="end"/>
      </w:r>
      <w:r>
        <w:rPr>
          <w:rFonts w:hint="eastAsia"/>
        </w:rPr>
        <w:t>、</w:t>
      </w:r>
      <w:r>
        <w:rPr>
          <w:rFonts w:hint="eastAsia"/>
          <w:color w:val="0000FF"/>
        </w:rPr>
        <w:t>恶意标识配置</w:t>
      </w:r>
      <w:r>
        <w:rPr>
          <w:rFonts w:hint="eastAsia"/>
        </w:rPr>
        <w:t>、</w:t>
      </w:r>
      <w:r>
        <w:rPr>
          <w:color w:val="0000FF"/>
        </w:rPr>
        <w:fldChar w:fldCharType="begin"/>
      </w:r>
      <w:r>
        <w:rPr>
          <w:color w:val="0000FF"/>
        </w:rPr>
        <w:instrText xml:space="preserve"> </w:instrText>
      </w:r>
      <w:r>
        <w:rPr>
          <w:rFonts w:hint="eastAsia"/>
          <w:color w:val="0000FF"/>
        </w:rPr>
        <w:instrText>REF _Ref106208328 \h</w:instrText>
      </w:r>
      <w:r>
        <w:rPr>
          <w:color w:val="0000FF"/>
        </w:rPr>
        <w:instrText xml:space="preserve"> </w:instrText>
      </w:r>
      <w:r>
        <w:rPr>
          <w:color w:val="0000FF"/>
        </w:rPr>
      </w:r>
      <w:r>
        <w:rPr>
          <w:color w:val="0000FF"/>
        </w:rPr>
        <w:fldChar w:fldCharType="separate"/>
      </w:r>
      <w:r>
        <w:rPr>
          <w:rFonts w:hint="eastAsia"/>
          <w:color w:val="0000FF"/>
        </w:rPr>
        <w:t>缺陷模板配置</w:t>
      </w:r>
      <w:r>
        <w:rPr>
          <w:color w:val="0000FF"/>
        </w:rPr>
        <w:fldChar w:fldCharType="end"/>
      </w:r>
      <w:r>
        <w:rPr>
          <w:rFonts w:hint="eastAsia"/>
        </w:rPr>
        <w:t>、</w:t>
      </w:r>
      <w:r>
        <w:rPr>
          <w:color w:val="0000FF"/>
        </w:rPr>
        <w:fldChar w:fldCharType="begin"/>
      </w:r>
      <w:r>
        <w:rPr>
          <w:color w:val="0000FF"/>
        </w:rPr>
        <w:instrText xml:space="preserve"> </w:instrText>
      </w:r>
      <w:r>
        <w:rPr>
          <w:rFonts w:hint="eastAsia"/>
          <w:color w:val="0000FF"/>
        </w:rPr>
        <w:instrText>REF _Ref106203716 \h</w:instrText>
      </w:r>
      <w:r>
        <w:rPr>
          <w:color w:val="0000FF"/>
        </w:rPr>
        <w:instrText xml:space="preserve"> </w:instrText>
      </w:r>
      <w:r>
        <w:rPr>
          <w:color w:val="0000FF"/>
        </w:rPr>
      </w:r>
      <w:r>
        <w:rPr>
          <w:color w:val="0000FF"/>
        </w:rPr>
        <w:fldChar w:fldCharType="separate"/>
      </w:r>
      <w:r>
        <w:rPr>
          <w:rFonts w:hint="eastAsia"/>
          <w:color w:val="0000FF"/>
        </w:rPr>
        <w:t>缺陷白名单配置</w:t>
      </w:r>
      <w:r>
        <w:rPr>
          <w:color w:val="0000FF"/>
        </w:rPr>
        <w:fldChar w:fldCharType="end"/>
      </w:r>
      <w:r>
        <w:rPr>
          <w:rFonts w:hint="eastAsia"/>
        </w:rPr>
        <w:t>、</w:t>
      </w:r>
      <w:r>
        <w:rPr>
          <w:color w:val="0000FF"/>
        </w:rPr>
        <w:fldChar w:fldCharType="begin"/>
      </w:r>
      <w:r>
        <w:rPr>
          <w:color w:val="0000FF"/>
        </w:rPr>
        <w:instrText xml:space="preserve"> </w:instrText>
      </w:r>
      <w:r>
        <w:rPr>
          <w:rFonts w:hint="eastAsia"/>
          <w:color w:val="0000FF"/>
        </w:rPr>
        <w:instrText>REF _Ref106204033 \h</w:instrText>
      </w:r>
      <w:r>
        <w:rPr>
          <w:color w:val="0000FF"/>
        </w:rPr>
        <w:instrText xml:space="preserve"> </w:instrText>
      </w:r>
      <w:r>
        <w:rPr>
          <w:color w:val="0000FF"/>
        </w:rPr>
      </w:r>
      <w:r>
        <w:rPr>
          <w:color w:val="0000FF"/>
        </w:rPr>
        <w:fldChar w:fldCharType="separate"/>
      </w:r>
      <w:r>
        <w:rPr>
          <w:rFonts w:hint="eastAsia"/>
          <w:color w:val="0000FF"/>
        </w:rPr>
        <w:t>第三方系统配置</w:t>
      </w:r>
      <w:r>
        <w:rPr>
          <w:color w:val="0000FF"/>
        </w:rPr>
        <w:fldChar w:fldCharType="end"/>
      </w:r>
      <w:r>
        <w:rPr>
          <w:rFonts w:hint="eastAsia"/>
        </w:rPr>
        <w:t>。</w:t>
      </w:r>
    </w:p>
    <w:p w14:paraId="265750F2" w14:textId="77777777" w:rsidR="00136882" w:rsidRDefault="00D71658">
      <w:pPr>
        <w:pStyle w:val="Step"/>
      </w:pPr>
      <w:r>
        <w:rPr>
          <w:rFonts w:hint="eastAsia"/>
        </w:rPr>
        <w:t>在</w:t>
      </w:r>
      <w:r>
        <w:rPr>
          <w:rFonts w:hint="eastAsia"/>
        </w:rPr>
        <w:t>S</w:t>
      </w:r>
      <w:r>
        <w:t>DA</w:t>
      </w:r>
      <w:r>
        <w:rPr>
          <w:rFonts w:hint="eastAsia"/>
        </w:rPr>
        <w:t>系统项目管理页面，单击【创建项目】按钮，</w:t>
      </w:r>
      <w:r>
        <w:rPr>
          <w:color w:val="0000FF"/>
        </w:rPr>
        <w:fldChar w:fldCharType="begin"/>
      </w:r>
      <w:r>
        <w:rPr>
          <w:color w:val="0000FF"/>
        </w:rPr>
        <w:instrText xml:space="preserve"> </w:instrText>
      </w:r>
      <w:r>
        <w:rPr>
          <w:rFonts w:hint="eastAsia"/>
          <w:color w:val="0000FF"/>
        </w:rPr>
        <w:instrText>REF _Ref106626447 \h</w:instrText>
      </w:r>
      <w:r>
        <w:rPr>
          <w:color w:val="0000FF"/>
        </w:rPr>
        <w:instrText xml:space="preserve">  \* MERGEFORMAT </w:instrText>
      </w:r>
      <w:r>
        <w:rPr>
          <w:color w:val="0000FF"/>
        </w:rPr>
      </w:r>
      <w:r>
        <w:rPr>
          <w:color w:val="0000FF"/>
        </w:rPr>
        <w:fldChar w:fldCharType="separate"/>
      </w:r>
      <w:r>
        <w:rPr>
          <w:rFonts w:hint="eastAsia"/>
          <w:color w:val="0000FF"/>
        </w:rPr>
        <w:t>新建项目</w:t>
      </w:r>
      <w:r>
        <w:rPr>
          <w:color w:val="0000FF"/>
        </w:rPr>
        <w:fldChar w:fldCharType="end"/>
      </w:r>
      <w:r>
        <w:rPr>
          <w:rFonts w:hint="eastAsia"/>
        </w:rPr>
        <w:t>。</w:t>
      </w:r>
    </w:p>
    <w:p w14:paraId="7EC91074" w14:textId="77777777" w:rsidR="00136882" w:rsidRDefault="00D71658">
      <w:pPr>
        <w:pStyle w:val="Step"/>
      </w:pPr>
      <w:r>
        <w:rPr>
          <w:rFonts w:hint="eastAsia"/>
        </w:rPr>
        <w:t>进入</w:t>
      </w:r>
      <w:r>
        <w:rPr>
          <w:rFonts w:hint="eastAsia"/>
        </w:rPr>
        <w:t xml:space="preserve"> </w:t>
      </w:r>
      <w:r>
        <w:rPr>
          <w:rFonts w:hint="eastAsia"/>
          <w:b/>
          <w:bCs/>
        </w:rPr>
        <w:t>项目管理</w:t>
      </w:r>
      <w:r>
        <w:rPr>
          <w:rFonts w:hint="eastAsia"/>
          <w:b/>
          <w:bCs/>
        </w:rPr>
        <w:t xml:space="preserve"> </w:t>
      </w:r>
      <w:r>
        <w:rPr>
          <w:rFonts w:hint="eastAsia"/>
        </w:rPr>
        <w:t>页面，</w:t>
      </w:r>
      <w:r>
        <w:t>单击操作栏的【</w:t>
      </w:r>
      <w:r>
        <w:rPr>
          <w:rFonts w:hint="eastAsia"/>
        </w:rPr>
        <w:t>配置</w:t>
      </w:r>
      <w:r>
        <w:t>】</w:t>
      </w:r>
      <w:r>
        <w:rPr>
          <w:rFonts w:hint="eastAsia"/>
        </w:rPr>
        <w:t>，进行</w:t>
      </w:r>
      <w:r>
        <w:rPr>
          <w:rFonts w:hint="eastAsia"/>
        </w:rPr>
        <w:t xml:space="preserve"> </w:t>
      </w:r>
      <w:r>
        <w:rPr>
          <w:color w:val="0000FF"/>
        </w:rPr>
        <w:fldChar w:fldCharType="begin"/>
      </w:r>
      <w:r>
        <w:rPr>
          <w:color w:val="0000FF"/>
        </w:rPr>
        <w:instrText xml:space="preserve"> </w:instrText>
      </w:r>
      <w:r>
        <w:rPr>
          <w:rFonts w:hint="eastAsia"/>
          <w:color w:val="0000FF"/>
        </w:rPr>
        <w:instrText>REF _Ref106980363 \h</w:instrText>
      </w:r>
      <w:r>
        <w:rPr>
          <w:color w:val="0000FF"/>
        </w:rPr>
        <w:instrText xml:space="preserve">  \* MERGEFORMAT </w:instrText>
      </w:r>
      <w:r>
        <w:rPr>
          <w:color w:val="0000FF"/>
        </w:rPr>
      </w:r>
      <w:r>
        <w:rPr>
          <w:color w:val="0000FF"/>
        </w:rPr>
        <w:fldChar w:fldCharType="separate"/>
      </w:r>
      <w:r>
        <w:rPr>
          <w:rFonts w:hint="eastAsia"/>
          <w:color w:val="0000FF"/>
        </w:rPr>
        <w:t>项目配置</w:t>
      </w:r>
      <w:r>
        <w:rPr>
          <w:color w:val="0000FF"/>
        </w:rPr>
        <w:fldChar w:fldCharType="end"/>
      </w:r>
      <w:r>
        <w:t>。</w:t>
      </w:r>
    </w:p>
    <w:p w14:paraId="0289295B" w14:textId="77777777" w:rsidR="00136882" w:rsidRDefault="00D71658">
      <w:pPr>
        <w:pStyle w:val="Step"/>
      </w:pPr>
      <w:r>
        <w:rPr>
          <w:rFonts w:hint="eastAsia"/>
        </w:rPr>
        <w:t>进入</w:t>
      </w:r>
      <w:r>
        <w:rPr>
          <w:rFonts w:hint="eastAsia"/>
        </w:rPr>
        <w:t xml:space="preserve"> </w:t>
      </w:r>
      <w:r>
        <w:rPr>
          <w:rFonts w:hint="eastAsia"/>
          <w:b/>
          <w:bCs/>
        </w:rPr>
        <w:t>任务管理</w:t>
      </w:r>
      <w:r>
        <w:rPr>
          <w:rFonts w:hint="eastAsia"/>
        </w:rPr>
        <w:t xml:space="preserve"> </w:t>
      </w:r>
      <w:r>
        <w:rPr>
          <w:rFonts w:hint="eastAsia"/>
        </w:rPr>
        <w:t>页面，或</w:t>
      </w:r>
      <w:r>
        <w:rPr>
          <w:rFonts w:hint="eastAsia"/>
        </w:rPr>
        <w:t xml:space="preserve"> </w:t>
      </w:r>
      <w:r>
        <w:rPr>
          <w:rFonts w:hint="eastAsia"/>
          <w:b/>
          <w:bCs/>
        </w:rPr>
        <w:t>项目详情</w:t>
      </w:r>
      <w:r>
        <w:rPr>
          <w:rFonts w:hint="eastAsia"/>
        </w:rPr>
        <w:t xml:space="preserve"> </w:t>
      </w:r>
      <w:r>
        <w:rPr>
          <w:rFonts w:hint="eastAsia"/>
        </w:rPr>
        <w:t>页面，</w:t>
      </w:r>
      <w:r>
        <w:rPr>
          <w:color w:val="0000FF"/>
        </w:rPr>
        <w:fldChar w:fldCharType="begin"/>
      </w:r>
      <w:r>
        <w:rPr>
          <w:color w:val="0000FF"/>
        </w:rPr>
        <w:instrText xml:space="preserve"> </w:instrText>
      </w:r>
      <w:r>
        <w:rPr>
          <w:rFonts w:hint="eastAsia"/>
          <w:color w:val="0000FF"/>
        </w:rPr>
        <w:instrText>REF _Ref106265909 \h</w:instrText>
      </w:r>
      <w:r>
        <w:rPr>
          <w:color w:val="0000FF"/>
        </w:rPr>
        <w:instrText xml:space="preserve"> </w:instrText>
      </w:r>
      <w:r>
        <w:rPr>
          <w:color w:val="0000FF"/>
        </w:rPr>
      </w:r>
      <w:r>
        <w:rPr>
          <w:color w:val="0000FF"/>
        </w:rPr>
        <w:fldChar w:fldCharType="separate"/>
      </w:r>
      <w:r>
        <w:rPr>
          <w:rFonts w:hint="eastAsia"/>
          <w:color w:val="0000FF"/>
        </w:rPr>
        <w:t>新建任务</w:t>
      </w:r>
      <w:r>
        <w:rPr>
          <w:color w:val="0000FF"/>
        </w:rPr>
        <w:fldChar w:fldCharType="end"/>
      </w:r>
      <w:r>
        <w:t>。</w:t>
      </w:r>
    </w:p>
    <w:p w14:paraId="63043B3C" w14:textId="77777777" w:rsidR="00136882" w:rsidRDefault="00D71658">
      <w:pPr>
        <w:pStyle w:val="Step"/>
      </w:pPr>
      <w:r>
        <w:rPr>
          <w:rFonts w:hint="eastAsia"/>
        </w:rPr>
        <w:t>查看</w:t>
      </w:r>
      <w:r>
        <w:rPr>
          <w:rFonts w:hint="eastAsia"/>
        </w:rPr>
        <w:t xml:space="preserve"> </w:t>
      </w:r>
      <w:r>
        <w:rPr>
          <w:color w:val="0000FF"/>
        </w:rPr>
        <w:fldChar w:fldCharType="begin"/>
      </w:r>
      <w:r>
        <w:rPr>
          <w:color w:val="0000FF"/>
        </w:rPr>
        <w:instrText xml:space="preserve"> </w:instrText>
      </w:r>
      <w:r>
        <w:rPr>
          <w:rFonts w:hint="eastAsia"/>
          <w:color w:val="0000FF"/>
        </w:rPr>
        <w:instrText>REF _Ref106616235 \h</w:instrText>
      </w:r>
      <w:r>
        <w:rPr>
          <w:color w:val="0000FF"/>
        </w:rPr>
        <w:instrText xml:space="preserve"> </w:instrText>
      </w:r>
      <w:r>
        <w:rPr>
          <w:color w:val="0000FF"/>
        </w:rPr>
      </w:r>
      <w:r>
        <w:rPr>
          <w:color w:val="0000FF"/>
        </w:rPr>
        <w:fldChar w:fldCharType="separate"/>
      </w:r>
      <w:r>
        <w:rPr>
          <w:rFonts w:hint="eastAsia"/>
          <w:color w:val="0000FF"/>
        </w:rPr>
        <w:t>软件组成任务分析结果</w:t>
      </w:r>
      <w:r>
        <w:rPr>
          <w:color w:val="0000FF"/>
        </w:rPr>
        <w:fldChar w:fldCharType="end"/>
      </w:r>
      <w:r>
        <w:t xml:space="preserve"> </w:t>
      </w:r>
      <w:r>
        <w:rPr>
          <w:rFonts w:hint="eastAsia"/>
        </w:rPr>
        <w:t>、</w:t>
      </w:r>
      <w:r>
        <w:rPr>
          <w:rFonts w:hint="eastAsia"/>
        </w:rPr>
        <w:t xml:space="preserve"> </w:t>
      </w:r>
      <w:r>
        <w:rPr>
          <w:color w:val="0000FF"/>
        </w:rPr>
        <w:fldChar w:fldCharType="begin"/>
      </w:r>
      <w:r>
        <w:rPr>
          <w:color w:val="0000FF"/>
        </w:rPr>
        <w:instrText xml:space="preserve"> </w:instrText>
      </w:r>
      <w:r>
        <w:rPr>
          <w:rFonts w:hint="eastAsia"/>
          <w:color w:val="0000FF"/>
        </w:rPr>
        <w:instrText>REF _Ref106616244 \h</w:instrText>
      </w:r>
      <w:r>
        <w:rPr>
          <w:color w:val="0000FF"/>
        </w:rPr>
        <w:instrText xml:space="preserve"> </w:instrText>
      </w:r>
      <w:r>
        <w:rPr>
          <w:color w:val="0000FF"/>
        </w:rPr>
      </w:r>
      <w:r>
        <w:rPr>
          <w:color w:val="0000FF"/>
        </w:rPr>
        <w:fldChar w:fldCharType="separate"/>
      </w:r>
      <w:r>
        <w:rPr>
          <w:rFonts w:hint="eastAsia"/>
          <w:color w:val="0000FF"/>
        </w:rPr>
        <w:t>静态分析任务分析结果</w:t>
      </w:r>
      <w:r>
        <w:rPr>
          <w:color w:val="0000FF"/>
        </w:rPr>
        <w:fldChar w:fldCharType="end"/>
      </w:r>
      <w:r>
        <w:rPr>
          <w:rFonts w:hint="eastAsia"/>
          <w:color w:val="0000FF"/>
        </w:rPr>
        <w:t xml:space="preserve"> </w:t>
      </w:r>
      <w:r>
        <w:rPr>
          <w:rFonts w:hint="eastAsia"/>
          <w:color w:val="0000FF"/>
        </w:rPr>
        <w:t>、</w:t>
      </w:r>
      <w:r>
        <w:rPr>
          <w:rFonts w:hint="eastAsia"/>
        </w:rPr>
        <w:t xml:space="preserve"> </w:t>
      </w:r>
      <w:r>
        <w:rPr>
          <w:color w:val="0000FF"/>
        </w:rPr>
        <w:fldChar w:fldCharType="begin"/>
      </w:r>
      <w:r>
        <w:rPr>
          <w:color w:val="0000FF"/>
        </w:rPr>
        <w:instrText xml:space="preserve"> </w:instrText>
      </w:r>
      <w:r>
        <w:rPr>
          <w:rFonts w:hint="eastAsia"/>
          <w:color w:val="0000FF"/>
        </w:rPr>
        <w:instrText>REF _Ref106616244 \h</w:instrText>
      </w:r>
      <w:r>
        <w:rPr>
          <w:color w:val="0000FF"/>
        </w:rPr>
        <w:instrText xml:space="preserve"> </w:instrText>
      </w:r>
      <w:r>
        <w:rPr>
          <w:color w:val="0000FF"/>
        </w:rPr>
      </w:r>
      <w:r>
        <w:rPr>
          <w:color w:val="0000FF"/>
        </w:rPr>
        <w:fldChar w:fldCharType="separate"/>
      </w:r>
      <w:r>
        <w:rPr>
          <w:rFonts w:hint="eastAsia"/>
          <w:color w:val="0000FF"/>
        </w:rPr>
        <w:t>制品</w:t>
      </w:r>
      <w:proofErr w:type="gramStart"/>
      <w:r>
        <w:rPr>
          <w:rFonts w:hint="eastAsia"/>
          <w:color w:val="0000FF"/>
        </w:rPr>
        <w:t>库分析</w:t>
      </w:r>
      <w:proofErr w:type="gramEnd"/>
      <w:r>
        <w:rPr>
          <w:rFonts w:hint="eastAsia"/>
          <w:color w:val="0000FF"/>
        </w:rPr>
        <w:t>结果</w:t>
      </w:r>
      <w:r>
        <w:rPr>
          <w:color w:val="0000FF"/>
        </w:rPr>
        <w:fldChar w:fldCharType="end"/>
      </w:r>
      <w:r>
        <w:rPr>
          <w:rFonts w:hint="eastAsia"/>
        </w:rPr>
        <w:t>。</w:t>
      </w:r>
    </w:p>
    <w:p w14:paraId="346148F6" w14:textId="77777777" w:rsidR="00136882" w:rsidRDefault="00D71658">
      <w:pPr>
        <w:pStyle w:val="Step"/>
      </w:pPr>
      <w:r>
        <w:rPr>
          <w:rFonts w:hint="eastAsia"/>
        </w:rPr>
        <w:t>进入</w:t>
      </w:r>
      <w:r>
        <w:rPr>
          <w:rFonts w:hint="eastAsia"/>
        </w:rPr>
        <w:t xml:space="preserve"> </w:t>
      </w:r>
      <w:r>
        <w:rPr>
          <w:rFonts w:hint="eastAsia"/>
          <w:b/>
          <w:bCs/>
        </w:rPr>
        <w:t>报告管理</w:t>
      </w:r>
      <w:r>
        <w:rPr>
          <w:rFonts w:hint="eastAsia"/>
        </w:rPr>
        <w:t xml:space="preserve"> </w:t>
      </w:r>
      <w:r>
        <w:rPr>
          <w:rFonts w:hint="eastAsia"/>
        </w:rPr>
        <w:t>页面，进行</w:t>
      </w:r>
      <w:r>
        <w:rPr>
          <w:rFonts w:hint="eastAsia"/>
        </w:rPr>
        <w:t xml:space="preserve"> </w:t>
      </w:r>
      <w:r>
        <w:rPr>
          <w:color w:val="0000FF"/>
        </w:rPr>
        <w:fldChar w:fldCharType="begin"/>
      </w:r>
      <w:r>
        <w:rPr>
          <w:color w:val="0000FF"/>
        </w:rPr>
        <w:instrText xml:space="preserve"> </w:instrText>
      </w:r>
      <w:r>
        <w:rPr>
          <w:rFonts w:hint="eastAsia"/>
          <w:color w:val="0000FF"/>
        </w:rPr>
        <w:instrText>REF _Ref106625384 \h</w:instrText>
      </w:r>
      <w:r>
        <w:rPr>
          <w:color w:val="0000FF"/>
        </w:rPr>
        <w:instrText xml:space="preserve"> </w:instrText>
      </w:r>
      <w:r>
        <w:rPr>
          <w:color w:val="0000FF"/>
        </w:rPr>
      </w:r>
      <w:r>
        <w:rPr>
          <w:color w:val="0000FF"/>
        </w:rPr>
        <w:fldChar w:fldCharType="separate"/>
      </w:r>
      <w:r>
        <w:rPr>
          <w:rFonts w:hint="eastAsia"/>
          <w:color w:val="0000FF"/>
        </w:rPr>
        <w:t>报告管理</w:t>
      </w:r>
      <w:r>
        <w:rPr>
          <w:color w:val="0000FF"/>
        </w:rPr>
        <w:fldChar w:fldCharType="end"/>
      </w:r>
      <w:r>
        <w:rPr>
          <w:rFonts w:hint="eastAsia"/>
        </w:rPr>
        <w:t>。</w:t>
      </w:r>
    </w:p>
    <w:p w14:paraId="1338DFE2" w14:textId="77777777" w:rsidR="00136882" w:rsidRDefault="00D71658">
      <w:pPr>
        <w:pStyle w:val="End"/>
      </w:pPr>
      <w:r>
        <w:rPr>
          <w:rFonts w:hint="eastAsia"/>
        </w:rPr>
        <w:t>----</w:t>
      </w:r>
      <w:r>
        <w:rPr>
          <w:rFonts w:hint="eastAsia"/>
        </w:rPr>
        <w:t>结束</w:t>
      </w:r>
      <w:bookmarkStart w:id="37" w:name="_Toc334176328"/>
      <w:bookmarkEnd w:id="37"/>
    </w:p>
    <w:p w14:paraId="07F1A4C4" w14:textId="77777777" w:rsidR="00136882" w:rsidRDefault="00136882">
      <w:pPr>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pPr>
    </w:p>
    <w:p w14:paraId="5C4AA780" w14:textId="77777777" w:rsidR="00136882" w:rsidRDefault="00D71658">
      <w:pPr>
        <w:pStyle w:val="1"/>
      </w:pPr>
      <w:bookmarkStart w:id="38" w:name="_Ref106625324"/>
      <w:bookmarkStart w:id="39" w:name="_Ref106625319"/>
      <w:bookmarkStart w:id="40" w:name="_Toc193362420"/>
      <w:r>
        <w:rPr>
          <w:rFonts w:hint="eastAsia"/>
        </w:rPr>
        <w:lastRenderedPageBreak/>
        <w:t>基础配置</w:t>
      </w:r>
      <w:bookmarkEnd w:id="38"/>
      <w:bookmarkEnd w:id="39"/>
      <w:bookmarkEnd w:id="40"/>
    </w:p>
    <w:p w14:paraId="3708D176" w14:textId="77777777" w:rsidR="00136882" w:rsidRDefault="00D71658">
      <w:r>
        <w:rPr>
          <w:rFonts w:hint="eastAsia"/>
        </w:rPr>
        <w:t>本章主要包括以下内容：</w:t>
      </w:r>
    </w:p>
    <w:tbl>
      <w:tblPr>
        <w:tblStyle w:val="Table"/>
        <w:tblW w:w="7937" w:type="dxa"/>
        <w:tblInd w:w="1814" w:type="dxa"/>
        <w:tblLook w:val="04A0" w:firstRow="1" w:lastRow="0" w:firstColumn="1" w:lastColumn="0" w:noHBand="0" w:noVBand="1"/>
      </w:tblPr>
      <w:tblGrid>
        <w:gridCol w:w="2263"/>
        <w:gridCol w:w="5674"/>
      </w:tblGrid>
      <w:tr w:rsidR="00136882" w14:paraId="47FFA5D0" w14:textId="77777777">
        <w:trPr>
          <w:tblHeader/>
        </w:trPr>
        <w:tc>
          <w:tcPr>
            <w:tcW w:w="2263" w:type="dxa"/>
            <w:tcBorders>
              <w:top w:val="double" w:sz="4" w:space="0" w:color="auto"/>
              <w:bottom w:val="single" w:sz="6" w:space="0" w:color="auto"/>
            </w:tcBorders>
            <w:shd w:val="clear" w:color="auto" w:fill="D9D9D9" w:themeFill="background1" w:themeFillShade="D9"/>
          </w:tcPr>
          <w:p w14:paraId="68586E49" w14:textId="77777777" w:rsidR="00136882" w:rsidRDefault="00D71658">
            <w:pPr>
              <w:pStyle w:val="TableHeading0"/>
            </w:pPr>
            <w:r>
              <w:rPr>
                <w:rFonts w:hint="eastAsia"/>
              </w:rPr>
              <w:t>功能</w:t>
            </w:r>
          </w:p>
        </w:tc>
        <w:tc>
          <w:tcPr>
            <w:tcW w:w="5674" w:type="dxa"/>
            <w:tcBorders>
              <w:top w:val="double" w:sz="4" w:space="0" w:color="auto"/>
              <w:bottom w:val="single" w:sz="6" w:space="0" w:color="auto"/>
            </w:tcBorders>
            <w:shd w:val="clear" w:color="auto" w:fill="D9D9D9" w:themeFill="background1" w:themeFillShade="D9"/>
          </w:tcPr>
          <w:p w14:paraId="238BDF3B" w14:textId="77777777" w:rsidR="00136882" w:rsidRDefault="00D71658">
            <w:pPr>
              <w:pStyle w:val="TableHeading0"/>
            </w:pPr>
            <w:r>
              <w:rPr>
                <w:rFonts w:hint="eastAsia"/>
              </w:rPr>
              <w:t>描述</w:t>
            </w:r>
          </w:p>
        </w:tc>
      </w:tr>
      <w:tr w:rsidR="00136882" w14:paraId="642BF9D5" w14:textId="77777777">
        <w:tc>
          <w:tcPr>
            <w:tcW w:w="2263" w:type="dxa"/>
            <w:tcBorders>
              <w:top w:val="single" w:sz="6" w:space="0" w:color="auto"/>
            </w:tcBorders>
          </w:tcPr>
          <w:p w14:paraId="3588EC10"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_Ref106626194 \h</w:instrText>
            </w:r>
            <w:r>
              <w:rPr>
                <w:color w:val="0000FF"/>
              </w:rPr>
              <w:instrText xml:space="preserve"> </w:instrText>
            </w:r>
            <w:r>
              <w:rPr>
                <w:color w:val="0000FF"/>
              </w:rPr>
            </w:r>
            <w:r>
              <w:rPr>
                <w:color w:val="0000FF"/>
              </w:rPr>
              <w:fldChar w:fldCharType="separate"/>
            </w:r>
            <w:r>
              <w:rPr>
                <w:rFonts w:hint="eastAsia"/>
                <w:color w:val="0000FF"/>
              </w:rPr>
              <w:t>Web</w:t>
            </w:r>
            <w:r>
              <w:rPr>
                <w:rFonts w:hint="eastAsia"/>
                <w:color w:val="0000FF"/>
              </w:rPr>
              <w:t>页面布局</w:t>
            </w:r>
            <w:r>
              <w:rPr>
                <w:color w:val="0000FF"/>
              </w:rPr>
              <w:fldChar w:fldCharType="end"/>
            </w:r>
          </w:p>
        </w:tc>
        <w:tc>
          <w:tcPr>
            <w:tcW w:w="5674" w:type="dxa"/>
            <w:tcBorders>
              <w:top w:val="single" w:sz="6" w:space="0" w:color="auto"/>
            </w:tcBorders>
          </w:tcPr>
          <w:p w14:paraId="60D4F0EF" w14:textId="77777777" w:rsidR="00136882" w:rsidRDefault="00D71658">
            <w:pPr>
              <w:pStyle w:val="TableText"/>
            </w:pPr>
            <w:r>
              <w:rPr>
                <w:rFonts w:hint="eastAsia"/>
              </w:rPr>
              <w:t>介绍</w:t>
            </w:r>
            <w:r>
              <w:rPr>
                <w:rFonts w:hint="eastAsia"/>
              </w:rPr>
              <w:t>S</w:t>
            </w:r>
            <w:r>
              <w:t>DA</w:t>
            </w:r>
            <w:r>
              <w:rPr>
                <w:rFonts w:hint="eastAsia"/>
              </w:rPr>
              <w:t>的</w:t>
            </w:r>
            <w:r>
              <w:rPr>
                <w:rFonts w:hint="eastAsia"/>
              </w:rPr>
              <w:t>Web</w:t>
            </w:r>
            <w:r>
              <w:rPr>
                <w:rFonts w:hint="eastAsia"/>
              </w:rPr>
              <w:t>页面布局。</w:t>
            </w:r>
          </w:p>
        </w:tc>
      </w:tr>
      <w:tr w:rsidR="00136882" w14:paraId="1BFDA546" w14:textId="77777777">
        <w:tc>
          <w:tcPr>
            <w:tcW w:w="2263" w:type="dxa"/>
          </w:tcPr>
          <w:p w14:paraId="061C47A2"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_Ref106626198 \h</w:instrText>
            </w:r>
            <w:r>
              <w:rPr>
                <w:color w:val="0000FF"/>
              </w:rPr>
              <w:instrText xml:space="preserve"> </w:instrText>
            </w:r>
            <w:r>
              <w:rPr>
                <w:color w:val="0000FF"/>
              </w:rPr>
            </w:r>
            <w:r>
              <w:rPr>
                <w:color w:val="0000FF"/>
              </w:rPr>
              <w:fldChar w:fldCharType="separate"/>
            </w:r>
            <w:r>
              <w:rPr>
                <w:rFonts w:hint="eastAsia"/>
                <w:color w:val="0000FF"/>
              </w:rPr>
              <w:t>系统用户</w:t>
            </w:r>
            <w:r>
              <w:rPr>
                <w:color w:val="0000FF"/>
              </w:rPr>
              <w:fldChar w:fldCharType="end"/>
            </w:r>
          </w:p>
        </w:tc>
        <w:tc>
          <w:tcPr>
            <w:tcW w:w="5674" w:type="dxa"/>
          </w:tcPr>
          <w:p w14:paraId="05F4D0DF" w14:textId="77777777" w:rsidR="00136882" w:rsidRDefault="00D71658">
            <w:pPr>
              <w:pStyle w:val="TableText"/>
            </w:pPr>
            <w:r>
              <w:rPr>
                <w:rFonts w:hint="eastAsia"/>
              </w:rPr>
              <w:t>介绍如何创建</w:t>
            </w:r>
            <w:r>
              <w:rPr>
                <w:rFonts w:hint="eastAsia"/>
              </w:rPr>
              <w:t>S</w:t>
            </w:r>
            <w:r>
              <w:t>DA</w:t>
            </w:r>
            <w:r>
              <w:rPr>
                <w:rFonts w:hint="eastAsia"/>
              </w:rPr>
              <w:t>的用户及相应角色。</w:t>
            </w:r>
          </w:p>
        </w:tc>
      </w:tr>
      <w:tr w:rsidR="00136882" w14:paraId="29CFC341" w14:textId="77777777">
        <w:tc>
          <w:tcPr>
            <w:tcW w:w="2263" w:type="dxa"/>
          </w:tcPr>
          <w:p w14:paraId="6CBA32FD" w14:textId="77777777" w:rsidR="00136882" w:rsidRDefault="00D71658">
            <w:pPr>
              <w:pStyle w:val="TableText"/>
              <w:rPr>
                <w:color w:val="0000FF"/>
              </w:rPr>
            </w:pPr>
            <w:r>
              <w:rPr>
                <w:color w:val="0000FF"/>
              </w:rPr>
              <w:fldChar w:fldCharType="begin"/>
            </w:r>
            <w:r>
              <w:rPr>
                <w:color w:val="0000FF"/>
              </w:rPr>
              <w:instrText xml:space="preserve"> REF _Ref106626202 \h </w:instrText>
            </w:r>
            <w:r>
              <w:rPr>
                <w:color w:val="0000FF"/>
              </w:rPr>
            </w:r>
            <w:r>
              <w:rPr>
                <w:color w:val="0000FF"/>
              </w:rPr>
              <w:fldChar w:fldCharType="separate"/>
            </w:r>
            <w:r>
              <w:rPr>
                <w:rFonts w:hint="eastAsia"/>
                <w:color w:val="0000FF"/>
              </w:rPr>
              <w:t>基础操作</w:t>
            </w:r>
            <w:r>
              <w:rPr>
                <w:color w:val="0000FF"/>
              </w:rPr>
              <w:fldChar w:fldCharType="end"/>
            </w:r>
          </w:p>
        </w:tc>
        <w:tc>
          <w:tcPr>
            <w:tcW w:w="5674" w:type="dxa"/>
          </w:tcPr>
          <w:p w14:paraId="3E42F578" w14:textId="77777777" w:rsidR="00136882" w:rsidRDefault="00D71658">
            <w:pPr>
              <w:pStyle w:val="TableText"/>
            </w:pPr>
            <w:r>
              <w:rPr>
                <w:rFonts w:hint="eastAsia"/>
              </w:rPr>
              <w:t>介绍</w:t>
            </w:r>
            <w:r>
              <w:rPr>
                <w:rFonts w:hint="eastAsia"/>
              </w:rPr>
              <w:t>S</w:t>
            </w:r>
            <w:r>
              <w:t>DA</w:t>
            </w:r>
            <w:r>
              <w:rPr>
                <w:rFonts w:hint="eastAsia"/>
              </w:rPr>
              <w:t>的常规操作。</w:t>
            </w:r>
          </w:p>
        </w:tc>
      </w:tr>
      <w:tr w:rsidR="00136882" w14:paraId="2BEFEFDD" w14:textId="77777777">
        <w:tc>
          <w:tcPr>
            <w:tcW w:w="2263" w:type="dxa"/>
          </w:tcPr>
          <w:p w14:paraId="2282531B" w14:textId="77777777" w:rsidR="00136882" w:rsidRDefault="00D71658">
            <w:pPr>
              <w:pStyle w:val="TableText"/>
              <w:rPr>
                <w:color w:val="0000FF"/>
              </w:rPr>
            </w:pPr>
            <w:r>
              <w:rPr>
                <w:color w:val="0000FF"/>
              </w:rPr>
              <w:fldChar w:fldCharType="begin"/>
            </w:r>
            <w:r>
              <w:rPr>
                <w:color w:val="0000FF"/>
              </w:rPr>
              <w:instrText xml:space="preserve"> REF _Ref106626208 \h </w:instrText>
            </w:r>
            <w:r>
              <w:rPr>
                <w:color w:val="0000FF"/>
              </w:rPr>
            </w:r>
            <w:r>
              <w:rPr>
                <w:color w:val="0000FF"/>
              </w:rPr>
              <w:fldChar w:fldCharType="separate"/>
            </w:r>
            <w:r>
              <w:rPr>
                <w:rFonts w:hint="eastAsia"/>
                <w:color w:val="0000FF"/>
              </w:rPr>
              <w:t>配置管理</w:t>
            </w:r>
            <w:r>
              <w:rPr>
                <w:color w:val="0000FF"/>
              </w:rPr>
              <w:fldChar w:fldCharType="end"/>
            </w:r>
          </w:p>
        </w:tc>
        <w:tc>
          <w:tcPr>
            <w:tcW w:w="5674" w:type="dxa"/>
          </w:tcPr>
          <w:p w14:paraId="7CBAF903" w14:textId="77777777" w:rsidR="00136882" w:rsidRDefault="00D71658">
            <w:pPr>
              <w:pStyle w:val="TableText"/>
            </w:pPr>
            <w:r>
              <w:rPr>
                <w:rFonts w:hint="eastAsia"/>
              </w:rPr>
              <w:t>介绍如何配置系统、策略、缺陷模板、缺陷白名单和第三方系统。</w:t>
            </w:r>
          </w:p>
        </w:tc>
      </w:tr>
      <w:tr w:rsidR="00136882" w14:paraId="6644018B" w14:textId="77777777">
        <w:tc>
          <w:tcPr>
            <w:tcW w:w="2263" w:type="dxa"/>
          </w:tcPr>
          <w:p w14:paraId="2ED1A9DB" w14:textId="77777777" w:rsidR="00136882" w:rsidRDefault="00D71658">
            <w:pPr>
              <w:pStyle w:val="TableText"/>
              <w:rPr>
                <w:color w:val="0000FF"/>
              </w:rPr>
            </w:pPr>
            <w:r>
              <w:rPr>
                <w:color w:val="0000FF"/>
              </w:rPr>
              <w:fldChar w:fldCharType="begin"/>
            </w:r>
            <w:r>
              <w:rPr>
                <w:color w:val="0000FF"/>
              </w:rPr>
              <w:instrText xml:space="preserve"> REF _Ref106626217 \h </w:instrText>
            </w:r>
            <w:r>
              <w:rPr>
                <w:color w:val="0000FF"/>
              </w:rPr>
            </w:r>
            <w:r>
              <w:rPr>
                <w:color w:val="0000FF"/>
              </w:rPr>
              <w:fldChar w:fldCharType="separate"/>
            </w:r>
            <w:r>
              <w:rPr>
                <w:rFonts w:hint="eastAsia"/>
                <w:color w:val="0000FF"/>
              </w:rPr>
              <w:t>系统管理</w:t>
            </w:r>
            <w:r>
              <w:rPr>
                <w:color w:val="0000FF"/>
              </w:rPr>
              <w:fldChar w:fldCharType="end"/>
            </w:r>
          </w:p>
        </w:tc>
        <w:tc>
          <w:tcPr>
            <w:tcW w:w="5674" w:type="dxa"/>
          </w:tcPr>
          <w:p w14:paraId="3C6E15B8" w14:textId="77777777" w:rsidR="00136882" w:rsidRDefault="00D71658">
            <w:pPr>
              <w:pStyle w:val="TableText"/>
            </w:pPr>
            <w:r>
              <w:rPr>
                <w:rFonts w:hint="eastAsia"/>
              </w:rPr>
              <w:t>介绍如何查看系统状态、升级系统以及配置系统证书、工具箱和网络。</w:t>
            </w:r>
          </w:p>
        </w:tc>
      </w:tr>
    </w:tbl>
    <w:p w14:paraId="59FC1932" w14:textId="77777777" w:rsidR="00136882" w:rsidRDefault="00136882"/>
    <w:p w14:paraId="375F7BFD" w14:textId="77777777" w:rsidR="00136882" w:rsidRDefault="00D71658">
      <w:pPr>
        <w:pStyle w:val="21"/>
        <w:rPr>
          <w:lang w:eastAsia="zh-CN"/>
        </w:rPr>
      </w:pPr>
      <w:bookmarkStart w:id="41" w:name="_Ref106626194"/>
      <w:bookmarkStart w:id="42" w:name="_Toc193362421"/>
      <w:r>
        <w:rPr>
          <w:rFonts w:hint="eastAsia"/>
          <w:lang w:eastAsia="zh-CN"/>
        </w:rPr>
        <w:t>Web</w:t>
      </w:r>
      <w:r>
        <w:rPr>
          <w:rFonts w:hint="eastAsia"/>
          <w:lang w:eastAsia="zh-CN"/>
        </w:rPr>
        <w:t>页面布局</w:t>
      </w:r>
      <w:bookmarkEnd w:id="41"/>
      <w:bookmarkEnd w:id="42"/>
    </w:p>
    <w:p w14:paraId="6524772B" w14:textId="77777777" w:rsidR="00136882" w:rsidRDefault="00D71658">
      <w:r>
        <w:rPr>
          <w:rFonts w:hint="eastAsia"/>
        </w:rPr>
        <w:t>各功能</w:t>
      </w:r>
      <w:r>
        <w:t>模块的页面布局相同，</w:t>
      </w:r>
      <w:r>
        <w:rPr>
          <w:rFonts w:hint="eastAsia"/>
        </w:rPr>
        <w:t>示例如</w:t>
      </w:r>
      <w:r>
        <w:fldChar w:fldCharType="begin"/>
      </w:r>
      <w:r>
        <w:instrText xml:space="preserve"> </w:instrText>
      </w:r>
      <w:r>
        <w:rPr>
          <w:rFonts w:hint="eastAsia"/>
        </w:rPr>
        <w:instrText>REF _Ref100135504 \r \h</w:instrText>
      </w:r>
      <w:r>
        <w:instrText xml:space="preserve">  \* MERGEFORMAT </w:instrText>
      </w:r>
      <w:r>
        <w:fldChar w:fldCharType="separate"/>
      </w:r>
      <w:r>
        <w:rPr>
          <w:rFonts w:hint="eastAsia"/>
        </w:rPr>
        <w:t>图</w:t>
      </w:r>
      <w:r>
        <w:rPr>
          <w:rFonts w:hint="eastAsia"/>
        </w:rPr>
        <w:t>3-1</w:t>
      </w:r>
      <w:r>
        <w:fldChar w:fldCharType="end"/>
      </w:r>
      <w:r>
        <w:rPr>
          <w:rFonts w:hint="eastAsia"/>
        </w:rPr>
        <w:t>所示。</w:t>
      </w:r>
    </w:p>
    <w:p w14:paraId="42FC99CB" w14:textId="77777777" w:rsidR="00136882" w:rsidRDefault="00136882"/>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1C52E04C" w14:textId="77777777">
        <w:tc>
          <w:tcPr>
            <w:tcW w:w="1484" w:type="dxa"/>
            <w:shd w:val="clear" w:color="auto" w:fill="auto"/>
            <w:vAlign w:val="center"/>
          </w:tcPr>
          <w:p w14:paraId="6FA4CD2C" w14:textId="77777777" w:rsidR="00136882" w:rsidRDefault="00D71658">
            <w:pPr>
              <w:pStyle w:val="NoteImage"/>
              <w:widowControl w:val="0"/>
            </w:pPr>
            <w:r>
              <w:rPr>
                <w:noProof/>
              </w:rPr>
              <w:drawing>
                <wp:inline distT="0" distB="0" distL="0" distR="0" wp14:anchorId="3599BC48" wp14:editId="65D8F038">
                  <wp:extent cx="266065" cy="390525"/>
                  <wp:effectExtent l="0" t="0" r="635" b="9525"/>
                  <wp:docPr id="8" name="Picture 8"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说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66065" cy="390525"/>
                          </a:xfrm>
                          <a:prstGeom prst="rect">
                            <a:avLst/>
                          </a:prstGeom>
                          <a:noFill/>
                          <a:ln>
                            <a:noFill/>
                          </a:ln>
                        </pic:spPr>
                      </pic:pic>
                    </a:graphicData>
                  </a:graphic>
                </wp:inline>
              </w:drawing>
            </w:r>
          </w:p>
        </w:tc>
        <w:tc>
          <w:tcPr>
            <w:tcW w:w="6453" w:type="dxa"/>
            <w:shd w:val="clear" w:color="auto" w:fill="auto"/>
            <w:vAlign w:val="center"/>
          </w:tcPr>
          <w:p w14:paraId="205FF551" w14:textId="77777777" w:rsidR="00136882" w:rsidRDefault="00D71658">
            <w:pPr>
              <w:pStyle w:val="CautionText"/>
            </w:pPr>
            <w:r>
              <w:rPr>
                <w:rFonts w:hint="eastAsia"/>
              </w:rPr>
              <w:t>页面布局中的菜单和工作区会因客户权限的不同而不同，</w:t>
            </w:r>
            <w:r>
              <w:t>具体情况请以页面</w:t>
            </w:r>
            <w:r>
              <w:rPr>
                <w:rFonts w:hint="eastAsia"/>
              </w:rPr>
              <w:t>展示</w:t>
            </w:r>
            <w:r>
              <w:t>为准</w:t>
            </w:r>
            <w:r>
              <w:rPr>
                <w:rFonts w:hint="eastAsia"/>
              </w:rPr>
              <w:t>。</w:t>
            </w:r>
          </w:p>
        </w:tc>
      </w:tr>
    </w:tbl>
    <w:p w14:paraId="32737C1B" w14:textId="77777777" w:rsidR="00136882" w:rsidRDefault="00136882"/>
    <w:p w14:paraId="136CF001" w14:textId="77777777" w:rsidR="00136882" w:rsidRDefault="00D71658" w:rsidP="00356ECF">
      <w:pPr>
        <w:pStyle w:val="FigureDescription"/>
        <w:jc w:val="center"/>
      </w:pPr>
      <w:bookmarkStart w:id="43" w:name="_Ref100135504"/>
      <w:r>
        <w:rPr>
          <w:rFonts w:hint="eastAsia"/>
        </w:rPr>
        <w:lastRenderedPageBreak/>
        <w:t>Web</w:t>
      </w:r>
      <w:r>
        <w:rPr>
          <w:rFonts w:hint="eastAsia"/>
        </w:rPr>
        <w:t>页面布局</w:t>
      </w:r>
      <w:bookmarkEnd w:id="43"/>
    </w:p>
    <w:p w14:paraId="554001D2" w14:textId="77777777" w:rsidR="00136882" w:rsidRDefault="00D71658">
      <w:pPr>
        <w:pStyle w:val="Figure"/>
      </w:pPr>
      <w:r>
        <w:rPr>
          <w:rFonts w:hint="eastAsia"/>
          <w:noProof/>
        </w:rPr>
        <w:drawing>
          <wp:anchor distT="0" distB="0" distL="114300" distR="114300" simplePos="0" relativeHeight="251661312" behindDoc="0" locked="0" layoutInCell="1" allowOverlap="1" wp14:anchorId="4E847AEC" wp14:editId="4B6C7CC3">
            <wp:simplePos x="0" y="0"/>
            <wp:positionH relativeFrom="column">
              <wp:posOffset>1062990</wp:posOffset>
            </wp:positionH>
            <wp:positionV relativeFrom="paragraph">
              <wp:posOffset>41910</wp:posOffset>
            </wp:positionV>
            <wp:extent cx="5139690" cy="2368550"/>
            <wp:effectExtent l="0" t="0" r="3810" b="12700"/>
            <wp:wrapTopAndBottom/>
            <wp:docPr id="13" name="图片 13" descr="企业微信截图_1686734748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企业微信截图_16867347482231"/>
                    <pic:cNvPicPr>
                      <a:picLocks noChangeAspect="1"/>
                    </pic:cNvPicPr>
                  </pic:nvPicPr>
                  <pic:blipFill>
                    <a:blip r:embed="rId28"/>
                    <a:stretch>
                      <a:fillRect/>
                    </a:stretch>
                  </pic:blipFill>
                  <pic:spPr>
                    <a:xfrm>
                      <a:off x="0" y="0"/>
                      <a:ext cx="5139690" cy="2368550"/>
                    </a:xfrm>
                    <a:prstGeom prst="rect">
                      <a:avLst/>
                    </a:prstGeom>
                  </pic:spPr>
                </pic:pic>
              </a:graphicData>
            </a:graphic>
          </wp:anchor>
        </w:drawing>
      </w:r>
    </w:p>
    <w:tbl>
      <w:tblPr>
        <w:tblW w:w="8039"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704"/>
        <w:gridCol w:w="1134"/>
        <w:gridCol w:w="6201"/>
      </w:tblGrid>
      <w:tr w:rsidR="00136882" w14:paraId="06B7D3D2" w14:textId="77777777">
        <w:trPr>
          <w:tblHeader/>
        </w:trPr>
        <w:tc>
          <w:tcPr>
            <w:tcW w:w="704" w:type="dxa"/>
            <w:tcBorders>
              <w:top w:val="double" w:sz="4" w:space="0" w:color="auto"/>
              <w:bottom w:val="single" w:sz="6" w:space="0" w:color="auto"/>
            </w:tcBorders>
            <w:shd w:val="clear" w:color="auto" w:fill="D9D9D9"/>
            <w:vAlign w:val="center"/>
          </w:tcPr>
          <w:p w14:paraId="1392BC9E" w14:textId="77777777" w:rsidR="00136882" w:rsidRDefault="00D71658">
            <w:pPr>
              <w:pStyle w:val="TableHeading0"/>
              <w:rPr>
                <w:sz w:val="18"/>
              </w:rPr>
            </w:pPr>
            <w:r>
              <w:rPr>
                <w:rFonts w:hint="eastAsia"/>
                <w:sz w:val="18"/>
              </w:rPr>
              <w:t>编号</w:t>
            </w:r>
          </w:p>
        </w:tc>
        <w:tc>
          <w:tcPr>
            <w:tcW w:w="1134" w:type="dxa"/>
            <w:tcBorders>
              <w:top w:val="double" w:sz="4" w:space="0" w:color="auto"/>
              <w:bottom w:val="single" w:sz="6" w:space="0" w:color="auto"/>
            </w:tcBorders>
            <w:shd w:val="clear" w:color="auto" w:fill="D9D9D9"/>
            <w:vAlign w:val="center"/>
          </w:tcPr>
          <w:p w14:paraId="7F5ABF61" w14:textId="77777777" w:rsidR="00136882" w:rsidRDefault="00D71658">
            <w:pPr>
              <w:pStyle w:val="TableHeading0"/>
              <w:rPr>
                <w:sz w:val="18"/>
              </w:rPr>
            </w:pPr>
            <w:r>
              <w:rPr>
                <w:rFonts w:hint="eastAsia"/>
                <w:sz w:val="18"/>
              </w:rPr>
              <w:t>区域</w:t>
            </w:r>
          </w:p>
        </w:tc>
        <w:tc>
          <w:tcPr>
            <w:tcW w:w="6201" w:type="dxa"/>
            <w:tcBorders>
              <w:top w:val="double" w:sz="4" w:space="0" w:color="auto"/>
              <w:bottom w:val="single" w:sz="6" w:space="0" w:color="auto"/>
            </w:tcBorders>
            <w:shd w:val="clear" w:color="auto" w:fill="D9D9D9"/>
            <w:vAlign w:val="center"/>
          </w:tcPr>
          <w:p w14:paraId="576CDF1A" w14:textId="77777777" w:rsidR="00136882" w:rsidRDefault="00D71658">
            <w:pPr>
              <w:pStyle w:val="TableHeading0"/>
              <w:rPr>
                <w:sz w:val="18"/>
              </w:rPr>
            </w:pPr>
            <w:r>
              <w:rPr>
                <w:rFonts w:hint="eastAsia"/>
                <w:sz w:val="18"/>
              </w:rPr>
              <w:t>描述</w:t>
            </w:r>
          </w:p>
        </w:tc>
      </w:tr>
      <w:tr w:rsidR="00136882" w14:paraId="602A27CA" w14:textId="77777777">
        <w:tc>
          <w:tcPr>
            <w:tcW w:w="704" w:type="dxa"/>
            <w:tcBorders>
              <w:top w:val="single" w:sz="6" w:space="0" w:color="auto"/>
            </w:tcBorders>
            <w:shd w:val="clear" w:color="auto" w:fill="auto"/>
            <w:vAlign w:val="center"/>
          </w:tcPr>
          <w:p w14:paraId="5545DDEE" w14:textId="77777777" w:rsidR="00136882" w:rsidRDefault="00D71658">
            <w:pPr>
              <w:pStyle w:val="TableText"/>
            </w:pPr>
            <w:r>
              <w:rPr>
                <w:rFonts w:hint="eastAsia"/>
              </w:rPr>
              <w:t>1</w:t>
            </w:r>
          </w:p>
        </w:tc>
        <w:tc>
          <w:tcPr>
            <w:tcW w:w="1134" w:type="dxa"/>
            <w:tcBorders>
              <w:top w:val="single" w:sz="6" w:space="0" w:color="auto"/>
            </w:tcBorders>
            <w:shd w:val="clear" w:color="auto" w:fill="auto"/>
            <w:vAlign w:val="center"/>
          </w:tcPr>
          <w:p w14:paraId="745FC79A" w14:textId="77777777" w:rsidR="00136882" w:rsidRDefault="00D71658">
            <w:pPr>
              <w:pStyle w:val="TableText"/>
            </w:pPr>
            <w:r>
              <w:rPr>
                <w:rFonts w:hint="eastAsia"/>
              </w:rPr>
              <w:t>菜单</w:t>
            </w:r>
            <w:r>
              <w:t>栏</w:t>
            </w:r>
          </w:p>
        </w:tc>
        <w:tc>
          <w:tcPr>
            <w:tcW w:w="6201" w:type="dxa"/>
            <w:tcBorders>
              <w:top w:val="single" w:sz="6" w:space="0" w:color="auto"/>
            </w:tcBorders>
            <w:shd w:val="clear" w:color="auto" w:fill="auto"/>
            <w:vAlign w:val="center"/>
          </w:tcPr>
          <w:p w14:paraId="19795E7A" w14:textId="77777777" w:rsidR="00136882" w:rsidRDefault="00D71658">
            <w:pPr>
              <w:pStyle w:val="TableText"/>
            </w:pPr>
            <w:r>
              <w:t>功能</w:t>
            </w:r>
            <w:r>
              <w:rPr>
                <w:rFonts w:hint="eastAsia"/>
              </w:rPr>
              <w:t>菜单</w:t>
            </w:r>
            <w:r>
              <w:t>栏。</w:t>
            </w:r>
          </w:p>
        </w:tc>
      </w:tr>
      <w:tr w:rsidR="00136882" w14:paraId="681647C3" w14:textId="77777777">
        <w:tc>
          <w:tcPr>
            <w:tcW w:w="704" w:type="dxa"/>
            <w:shd w:val="clear" w:color="auto" w:fill="auto"/>
            <w:vAlign w:val="center"/>
          </w:tcPr>
          <w:p w14:paraId="4C45566F" w14:textId="77777777" w:rsidR="00136882" w:rsidRDefault="00D71658">
            <w:pPr>
              <w:pStyle w:val="TableText"/>
            </w:pPr>
            <w:r>
              <w:rPr>
                <w:rFonts w:hint="eastAsia"/>
              </w:rPr>
              <w:t>2</w:t>
            </w:r>
          </w:p>
        </w:tc>
        <w:tc>
          <w:tcPr>
            <w:tcW w:w="1134" w:type="dxa"/>
            <w:shd w:val="clear" w:color="auto" w:fill="auto"/>
            <w:vAlign w:val="center"/>
          </w:tcPr>
          <w:p w14:paraId="1B11C94D" w14:textId="77777777" w:rsidR="00136882" w:rsidRDefault="00D71658">
            <w:pPr>
              <w:pStyle w:val="TableText"/>
            </w:pPr>
            <w:r>
              <w:t>工作区</w:t>
            </w:r>
          </w:p>
        </w:tc>
        <w:tc>
          <w:tcPr>
            <w:tcW w:w="6201" w:type="dxa"/>
            <w:shd w:val="clear" w:color="auto" w:fill="auto"/>
            <w:vAlign w:val="center"/>
          </w:tcPr>
          <w:p w14:paraId="146454CF" w14:textId="77777777" w:rsidR="00136882" w:rsidRDefault="00D71658">
            <w:pPr>
              <w:pStyle w:val="TableText"/>
            </w:pPr>
            <w:r>
              <w:t>各类功能的配置、操作、浏览都在此区域进行。</w:t>
            </w:r>
          </w:p>
        </w:tc>
      </w:tr>
      <w:tr w:rsidR="00136882" w14:paraId="4812BF4E" w14:textId="77777777">
        <w:tc>
          <w:tcPr>
            <w:tcW w:w="704" w:type="dxa"/>
            <w:shd w:val="clear" w:color="auto" w:fill="auto"/>
            <w:vAlign w:val="center"/>
          </w:tcPr>
          <w:p w14:paraId="39CBF761" w14:textId="77777777" w:rsidR="00136882" w:rsidRDefault="00D71658">
            <w:pPr>
              <w:pStyle w:val="TableText"/>
            </w:pPr>
            <w:r>
              <w:rPr>
                <w:rFonts w:hint="eastAsia"/>
              </w:rPr>
              <w:t>3</w:t>
            </w:r>
          </w:p>
        </w:tc>
        <w:tc>
          <w:tcPr>
            <w:tcW w:w="1134" w:type="dxa"/>
            <w:shd w:val="clear" w:color="auto" w:fill="auto"/>
            <w:vAlign w:val="center"/>
          </w:tcPr>
          <w:p w14:paraId="60DE2186" w14:textId="77777777" w:rsidR="00136882" w:rsidRDefault="00D71658">
            <w:pPr>
              <w:pStyle w:val="TableText"/>
            </w:pPr>
            <w:r>
              <w:rPr>
                <w:rFonts w:hint="eastAsia"/>
              </w:rPr>
              <w:t>快捷访问工具栏</w:t>
            </w:r>
          </w:p>
        </w:tc>
        <w:tc>
          <w:tcPr>
            <w:tcW w:w="6201" w:type="dxa"/>
            <w:shd w:val="clear" w:color="auto" w:fill="auto"/>
            <w:vAlign w:val="center"/>
          </w:tcPr>
          <w:p w14:paraId="44B8F0FD" w14:textId="77777777" w:rsidR="00136882" w:rsidRDefault="00D71658">
            <w:pPr>
              <w:pStyle w:val="TableText"/>
            </w:pPr>
            <w:r>
              <w:t>SDA</w:t>
            </w:r>
            <w:r>
              <w:t>设定的几个快捷键</w:t>
            </w:r>
            <w:r>
              <w:rPr>
                <w:rFonts w:hint="eastAsia"/>
              </w:rPr>
              <w:t>：</w:t>
            </w:r>
          </w:p>
          <w:p w14:paraId="0601F58D" w14:textId="77777777" w:rsidR="00136882" w:rsidRDefault="00D71658">
            <w:pPr>
              <w:pStyle w:val="ItemListinTable"/>
              <w:ind w:left="420" w:hanging="420"/>
            </w:pPr>
            <w:bookmarkStart w:id="44" w:name="_Ref388882535"/>
            <w:r>
              <w:rPr>
                <w:noProof/>
              </w:rPr>
              <w:drawing>
                <wp:inline distT="0" distB="0" distL="114300" distR="114300" wp14:anchorId="1BFB1431" wp14:editId="0A425CFE">
                  <wp:extent cx="1741805" cy="179070"/>
                  <wp:effectExtent l="0" t="0" r="1079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9"/>
                          <a:srcRect/>
                          <a:stretch>
                            <a:fillRect/>
                          </a:stretch>
                        </pic:blipFill>
                        <pic:spPr>
                          <a:xfrm>
                            <a:off x="0" y="0"/>
                            <a:ext cx="1741805" cy="179070"/>
                          </a:xfrm>
                          <a:prstGeom prst="rect">
                            <a:avLst/>
                          </a:prstGeom>
                          <a:noFill/>
                          <a:ln>
                            <a:noFill/>
                          </a:ln>
                        </pic:spPr>
                      </pic:pic>
                    </a:graphicData>
                  </a:graphic>
                </wp:inline>
              </w:drawing>
            </w:r>
            <w:r>
              <w:rPr>
                <w:rFonts w:hint="eastAsia"/>
              </w:rPr>
              <w:t>：数据搜索，具体请参见</w:t>
            </w:r>
            <w:r>
              <w:rPr>
                <w:rFonts w:hint="eastAsia"/>
              </w:rPr>
              <w:t xml:space="preserve"> </w:t>
            </w:r>
            <w:r>
              <w:rPr>
                <w:color w:val="0000FF"/>
              </w:rPr>
              <w:fldChar w:fldCharType="begin"/>
            </w:r>
            <w:r>
              <w:rPr>
                <w:color w:val="0000FF"/>
              </w:rPr>
              <w:instrText xml:space="preserve"> </w:instrText>
            </w:r>
            <w:r>
              <w:rPr>
                <w:rFonts w:hint="eastAsia"/>
                <w:color w:val="0000FF"/>
              </w:rPr>
              <w:instrText>REF _Ref106625374 \h</w:instrText>
            </w:r>
            <w:r>
              <w:rPr>
                <w:color w:val="0000FF"/>
              </w:rPr>
              <w:instrText xml:space="preserve"> </w:instrText>
            </w:r>
            <w:r>
              <w:rPr>
                <w:color w:val="0000FF"/>
              </w:rPr>
            </w:r>
            <w:r>
              <w:rPr>
                <w:color w:val="0000FF"/>
              </w:rPr>
              <w:fldChar w:fldCharType="separate"/>
            </w:r>
            <w:r>
              <w:rPr>
                <w:rFonts w:hint="eastAsia"/>
              </w:rPr>
              <w:t>数据查询</w:t>
            </w:r>
            <w:r>
              <w:rPr>
                <w:color w:val="0000FF"/>
              </w:rPr>
              <w:fldChar w:fldCharType="end"/>
            </w:r>
            <w:r>
              <w:rPr>
                <w:rFonts w:hint="eastAsia"/>
              </w:rPr>
              <w:t>。</w:t>
            </w:r>
          </w:p>
          <w:p w14:paraId="1435DB52" w14:textId="77777777" w:rsidR="00136882" w:rsidRDefault="00D71658">
            <w:pPr>
              <w:pStyle w:val="ItemListinTable"/>
              <w:ind w:left="420" w:hanging="420"/>
            </w:pPr>
            <w:r>
              <w:rPr>
                <w:noProof/>
              </w:rPr>
              <w:drawing>
                <wp:inline distT="0" distB="0" distL="114300" distR="114300" wp14:anchorId="2EF630CD" wp14:editId="35BAE89D">
                  <wp:extent cx="234950" cy="190500"/>
                  <wp:effectExtent l="0" t="0" r="0"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30"/>
                          <a:srcRect l="13208" r="9224" b="23077"/>
                          <a:stretch>
                            <a:fillRect/>
                          </a:stretch>
                        </pic:blipFill>
                        <pic:spPr>
                          <a:xfrm>
                            <a:off x="0" y="0"/>
                            <a:ext cx="234950" cy="190500"/>
                          </a:xfrm>
                          <a:prstGeom prst="rect">
                            <a:avLst/>
                          </a:prstGeom>
                          <a:noFill/>
                          <a:ln>
                            <a:noFill/>
                          </a:ln>
                        </pic:spPr>
                      </pic:pic>
                    </a:graphicData>
                  </a:graphic>
                </wp:inline>
              </w:drawing>
            </w:r>
            <w:r>
              <w:rPr>
                <w:rFonts w:hint="eastAsia"/>
              </w:rPr>
              <w:t>：提示信息。</w:t>
            </w:r>
          </w:p>
          <w:p w14:paraId="712B9BFF" w14:textId="77777777" w:rsidR="00136882" w:rsidRDefault="00D71658">
            <w:pPr>
              <w:pStyle w:val="ItemListinTable"/>
              <w:ind w:left="420" w:hanging="420"/>
            </w:pPr>
            <w:r>
              <w:rPr>
                <w:noProof/>
              </w:rPr>
              <w:drawing>
                <wp:inline distT="0" distB="0" distL="114300" distR="114300" wp14:anchorId="5E7A9517" wp14:editId="1FB68D31">
                  <wp:extent cx="159385" cy="145415"/>
                  <wp:effectExtent l="0" t="0" r="12065"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31"/>
                          <a:srcRect l="11351" t="14667" r="19640" b="19238"/>
                          <a:stretch>
                            <a:fillRect/>
                          </a:stretch>
                        </pic:blipFill>
                        <pic:spPr>
                          <a:xfrm>
                            <a:off x="0" y="0"/>
                            <a:ext cx="159385" cy="145415"/>
                          </a:xfrm>
                          <a:prstGeom prst="rect">
                            <a:avLst/>
                          </a:prstGeom>
                          <a:noFill/>
                          <a:ln>
                            <a:noFill/>
                          </a:ln>
                        </pic:spPr>
                      </pic:pic>
                    </a:graphicData>
                  </a:graphic>
                </wp:inline>
              </w:drawing>
            </w:r>
            <w:r>
              <w:rPr>
                <w:rFonts w:hint="eastAsia"/>
              </w:rPr>
              <w:t>：系统相关信息</w:t>
            </w:r>
          </w:p>
          <w:bookmarkEnd w:id="44"/>
          <w:p w14:paraId="310C8338" w14:textId="77777777" w:rsidR="00136882" w:rsidRDefault="00D71658">
            <w:pPr>
              <w:pStyle w:val="ItemListinTable"/>
              <w:ind w:left="420" w:hanging="420"/>
            </w:pPr>
            <w:r>
              <w:rPr>
                <w:noProof/>
              </w:rPr>
              <w:drawing>
                <wp:inline distT="0" distB="0" distL="114300" distR="114300" wp14:anchorId="3953519D" wp14:editId="4C6ED272">
                  <wp:extent cx="622300" cy="224790"/>
                  <wp:effectExtent l="0" t="0" r="6350" b="381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32"/>
                          <a:stretch>
                            <a:fillRect/>
                          </a:stretch>
                        </pic:blipFill>
                        <pic:spPr>
                          <a:xfrm>
                            <a:off x="0" y="0"/>
                            <a:ext cx="622300" cy="224790"/>
                          </a:xfrm>
                          <a:prstGeom prst="rect">
                            <a:avLst/>
                          </a:prstGeom>
                          <a:noFill/>
                          <a:ln>
                            <a:noFill/>
                          </a:ln>
                        </pic:spPr>
                      </pic:pic>
                    </a:graphicData>
                  </a:graphic>
                </wp:inline>
              </w:drawing>
            </w:r>
            <w:r>
              <w:rPr>
                <w:rFonts w:hint="eastAsia"/>
              </w:rPr>
              <w:t>：管理个人信息、查看用户和用户组，退出登录。</w:t>
            </w:r>
          </w:p>
        </w:tc>
      </w:tr>
    </w:tbl>
    <w:p w14:paraId="1241E383" w14:textId="77777777" w:rsidR="00136882" w:rsidRDefault="00136882"/>
    <w:p w14:paraId="04C1D9B5" w14:textId="77777777" w:rsidR="00136882" w:rsidRDefault="00D71658">
      <w:pPr>
        <w:pStyle w:val="21"/>
        <w:rPr>
          <w:lang w:eastAsia="zh-CN"/>
        </w:rPr>
      </w:pPr>
      <w:bookmarkStart w:id="45" w:name="_Ref106626198"/>
      <w:bookmarkStart w:id="46" w:name="_Toc193362422"/>
      <w:r>
        <w:rPr>
          <w:rFonts w:hint="eastAsia"/>
          <w:lang w:eastAsia="zh-CN"/>
        </w:rPr>
        <w:t>系统用户</w:t>
      </w:r>
      <w:bookmarkEnd w:id="45"/>
      <w:bookmarkEnd w:id="46"/>
    </w:p>
    <w:p w14:paraId="1BC9A250" w14:textId="77777777" w:rsidR="00136882" w:rsidRDefault="00D71658">
      <w:r>
        <w:rPr>
          <w:rFonts w:hint="eastAsia"/>
        </w:rPr>
        <w:t>用户由角色和</w:t>
      </w:r>
      <w:proofErr w:type="gramStart"/>
      <w:r>
        <w:rPr>
          <w:rFonts w:hint="eastAsia"/>
        </w:rPr>
        <w:t>帐号</w:t>
      </w:r>
      <w:proofErr w:type="gramEnd"/>
      <w:r>
        <w:rPr>
          <w:rFonts w:hint="eastAsia"/>
        </w:rPr>
        <w:t>构成。</w:t>
      </w:r>
    </w:p>
    <w:p w14:paraId="21649B53" w14:textId="77777777" w:rsidR="00136882" w:rsidRDefault="00D71658">
      <w:pPr>
        <w:pStyle w:val="ItemList"/>
      </w:pPr>
      <w:r>
        <w:rPr>
          <w:rFonts w:hint="eastAsia"/>
        </w:rPr>
        <w:t>角色是指</w:t>
      </w:r>
      <w:r>
        <w:t>拥有</w:t>
      </w:r>
      <w:r>
        <w:rPr>
          <w:rFonts w:hint="eastAsia"/>
        </w:rPr>
        <w:t>一组特定功能</w:t>
      </w:r>
      <w:r>
        <w:t>权限</w:t>
      </w:r>
      <w:r>
        <w:rPr>
          <w:rFonts w:hint="eastAsia"/>
        </w:rPr>
        <w:t>的集合。</w:t>
      </w:r>
    </w:p>
    <w:p w14:paraId="2BA784D6" w14:textId="77777777" w:rsidR="00136882" w:rsidRDefault="00D71658">
      <w:pPr>
        <w:pStyle w:val="ItemList"/>
      </w:pPr>
      <w:proofErr w:type="gramStart"/>
      <w:r>
        <w:rPr>
          <w:rFonts w:hint="eastAsia"/>
        </w:rPr>
        <w:t>帐号</w:t>
      </w:r>
      <w:proofErr w:type="gramEnd"/>
      <w:r>
        <w:rPr>
          <w:rFonts w:hint="eastAsia"/>
        </w:rPr>
        <w:t>是指拥有角色对应权限的用于</w:t>
      </w:r>
      <w:r>
        <w:rPr>
          <w:rFonts w:hint="eastAsia"/>
        </w:rPr>
        <w:t>Web</w:t>
      </w:r>
      <w:r>
        <w:rPr>
          <w:rFonts w:hint="eastAsia"/>
        </w:rPr>
        <w:t>访问的个体，</w:t>
      </w:r>
      <w:proofErr w:type="gramStart"/>
      <w:r>
        <w:rPr>
          <w:rFonts w:hint="eastAsia"/>
        </w:rPr>
        <w:t>帐号</w:t>
      </w:r>
      <w:proofErr w:type="gramEnd"/>
      <w:r>
        <w:rPr>
          <w:rFonts w:hint="eastAsia"/>
        </w:rPr>
        <w:t>与角色的对应关系为多对一。</w:t>
      </w:r>
    </w:p>
    <w:p w14:paraId="549FDCBC" w14:textId="77777777" w:rsidR="00136882" w:rsidRDefault="00D71658">
      <w:pPr>
        <w:pStyle w:val="31"/>
        <w:numPr>
          <w:ilvl w:val="2"/>
          <w:numId w:val="22"/>
        </w:numPr>
      </w:pPr>
      <w:bookmarkStart w:id="47" w:name="_Toc193362423"/>
      <w:r>
        <w:rPr>
          <w:rFonts w:hint="eastAsia"/>
        </w:rPr>
        <w:t>用户管理</w:t>
      </w:r>
      <w:bookmarkEnd w:id="47"/>
    </w:p>
    <w:p w14:paraId="13E3EDB8" w14:textId="77777777" w:rsidR="00136882" w:rsidRDefault="00D71658">
      <w:r>
        <w:rPr>
          <w:rFonts w:hint="eastAsia"/>
        </w:rPr>
        <w:t>该功能用于管理系统</w:t>
      </w:r>
      <w:proofErr w:type="gramStart"/>
      <w:r>
        <w:rPr>
          <w:rFonts w:hint="eastAsia"/>
        </w:rPr>
        <w:t>帐号</w:t>
      </w:r>
      <w:proofErr w:type="gramEnd"/>
      <w:r>
        <w:rPr>
          <w:rFonts w:hint="eastAsia"/>
        </w:rPr>
        <w:t>和自定义</w:t>
      </w:r>
      <w:proofErr w:type="gramStart"/>
      <w:r>
        <w:rPr>
          <w:rFonts w:hint="eastAsia"/>
        </w:rPr>
        <w:t>帐号</w:t>
      </w:r>
      <w:proofErr w:type="gramEnd"/>
      <w:r>
        <w:rPr>
          <w:rFonts w:hint="eastAsia"/>
        </w:rPr>
        <w:t>。</w:t>
      </w:r>
    </w:p>
    <w:p w14:paraId="2A236205" w14:textId="77777777" w:rsidR="00136882" w:rsidRDefault="00D71658">
      <w:pPr>
        <w:pStyle w:val="BlockLabel"/>
      </w:pPr>
      <w:bookmarkStart w:id="48" w:name="_Toc366229824"/>
      <w:bookmarkStart w:id="49" w:name="_Ref304402167"/>
      <w:bookmarkStart w:id="50" w:name="_Ref304402169"/>
      <w:bookmarkStart w:id="51" w:name="_Toc337730707"/>
      <w:bookmarkStart w:id="52" w:name="_Toc469322246"/>
      <w:bookmarkStart w:id="53" w:name="_Ref304402168"/>
      <w:bookmarkStart w:id="54" w:name="_Ref304402166"/>
      <w:r>
        <w:rPr>
          <w:rFonts w:hint="eastAsia"/>
        </w:rPr>
        <w:t>系统</w:t>
      </w:r>
      <w:proofErr w:type="gramStart"/>
      <w:r>
        <w:rPr>
          <w:rFonts w:hint="eastAsia"/>
        </w:rPr>
        <w:t>帐号</w:t>
      </w:r>
      <w:bookmarkEnd w:id="48"/>
      <w:bookmarkEnd w:id="49"/>
      <w:bookmarkEnd w:id="50"/>
      <w:bookmarkEnd w:id="51"/>
      <w:bookmarkEnd w:id="52"/>
      <w:bookmarkEnd w:id="53"/>
      <w:bookmarkEnd w:id="54"/>
      <w:proofErr w:type="gramEnd"/>
    </w:p>
    <w:p w14:paraId="2A7419CF" w14:textId="77777777" w:rsidR="00136882" w:rsidRDefault="00D71658">
      <w:r>
        <w:rPr>
          <w:rFonts w:hint="eastAsia"/>
        </w:rPr>
        <w:t>初始化时，会按照系统角色分别创建一个对应</w:t>
      </w:r>
      <w:r>
        <w:t>的系统</w:t>
      </w:r>
      <w:r>
        <w:rPr>
          <w:rFonts w:hint="eastAsia"/>
        </w:rPr>
        <w:t>内置</w:t>
      </w:r>
      <w:proofErr w:type="gramStart"/>
      <w:r>
        <w:rPr>
          <w:rFonts w:hint="eastAsia"/>
        </w:rPr>
        <w:t>帐号</w:t>
      </w:r>
      <w:proofErr w:type="gramEnd"/>
      <w:r>
        <w:rPr>
          <w:rFonts w:hint="eastAsia"/>
        </w:rPr>
        <w:t>，</w:t>
      </w:r>
      <w:r>
        <w:t>如</w:t>
      </w:r>
      <w:r>
        <w:fldChar w:fldCharType="begin"/>
      </w:r>
      <w:r>
        <w:instrText xml:space="preserve"> REF _Ref432603802 \r \h </w:instrText>
      </w:r>
      <w:r>
        <w:fldChar w:fldCharType="separate"/>
      </w:r>
      <w:r>
        <w:rPr>
          <w:rFonts w:hint="eastAsia"/>
        </w:rPr>
        <w:t>表</w:t>
      </w:r>
      <w:r>
        <w:rPr>
          <w:rFonts w:hint="eastAsia"/>
        </w:rPr>
        <w:t>3-1</w:t>
      </w:r>
      <w:r>
        <w:fldChar w:fldCharType="end"/>
      </w:r>
      <w:r>
        <w:t>所示</w:t>
      </w:r>
      <w:r>
        <w:rPr>
          <w:rFonts w:hint="eastAsia"/>
        </w:rPr>
        <w:t>。</w:t>
      </w:r>
    </w:p>
    <w:p w14:paraId="430ED252" w14:textId="77777777" w:rsidR="00136882" w:rsidRDefault="00D71658">
      <w:pPr>
        <w:pStyle w:val="TableDescription"/>
      </w:pPr>
      <w:bookmarkStart w:id="55" w:name="_Ref432603802"/>
      <w:r>
        <w:rPr>
          <w:rFonts w:hint="eastAsia"/>
        </w:rPr>
        <w:lastRenderedPageBreak/>
        <w:t>系统内置</w:t>
      </w:r>
      <w:proofErr w:type="gramStart"/>
      <w:r>
        <w:t>帐号</w:t>
      </w:r>
      <w:bookmarkEnd w:id="55"/>
      <w:proofErr w:type="gramEnd"/>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129"/>
        <w:gridCol w:w="6808"/>
      </w:tblGrid>
      <w:tr w:rsidR="00136882" w14:paraId="2438D48D" w14:textId="77777777">
        <w:trPr>
          <w:trHeight w:val="376"/>
          <w:tblHeader/>
        </w:trPr>
        <w:tc>
          <w:tcPr>
            <w:tcW w:w="1129" w:type="dxa"/>
            <w:tcBorders>
              <w:top w:val="double" w:sz="4" w:space="0" w:color="auto"/>
              <w:bottom w:val="single" w:sz="6" w:space="0" w:color="auto"/>
            </w:tcBorders>
            <w:shd w:val="clear" w:color="auto" w:fill="D9D9D9"/>
            <w:vAlign w:val="center"/>
          </w:tcPr>
          <w:p w14:paraId="2AA76F81" w14:textId="77777777" w:rsidR="00136882" w:rsidRDefault="00D71658">
            <w:pPr>
              <w:pStyle w:val="TableHeading0"/>
              <w:rPr>
                <w:sz w:val="18"/>
              </w:rPr>
            </w:pPr>
            <w:r>
              <w:rPr>
                <w:rFonts w:hint="eastAsia"/>
                <w:sz w:val="18"/>
              </w:rPr>
              <w:t>角色名称</w:t>
            </w:r>
          </w:p>
        </w:tc>
        <w:tc>
          <w:tcPr>
            <w:tcW w:w="6808" w:type="dxa"/>
            <w:tcBorders>
              <w:top w:val="double" w:sz="4" w:space="0" w:color="auto"/>
              <w:bottom w:val="single" w:sz="6" w:space="0" w:color="auto"/>
            </w:tcBorders>
            <w:shd w:val="clear" w:color="auto" w:fill="D9D9D9"/>
            <w:vAlign w:val="center"/>
          </w:tcPr>
          <w:p w14:paraId="746D67ED" w14:textId="77777777" w:rsidR="00136882" w:rsidRDefault="00D71658">
            <w:pPr>
              <w:pStyle w:val="TableHeading0"/>
              <w:rPr>
                <w:sz w:val="18"/>
              </w:rPr>
            </w:pPr>
            <w:r>
              <w:rPr>
                <w:rFonts w:hint="eastAsia"/>
                <w:sz w:val="18"/>
              </w:rPr>
              <w:t>系统</w:t>
            </w:r>
            <w:proofErr w:type="gramStart"/>
            <w:r>
              <w:rPr>
                <w:rFonts w:hint="eastAsia"/>
                <w:sz w:val="18"/>
              </w:rPr>
              <w:t>帐号</w:t>
            </w:r>
            <w:proofErr w:type="gramEnd"/>
            <w:r>
              <w:rPr>
                <w:rFonts w:hint="eastAsia"/>
                <w:sz w:val="18"/>
              </w:rPr>
              <w:t>描述</w:t>
            </w:r>
          </w:p>
        </w:tc>
      </w:tr>
      <w:tr w:rsidR="00136882" w14:paraId="2B83F13D" w14:textId="77777777">
        <w:trPr>
          <w:trHeight w:val="608"/>
        </w:trPr>
        <w:tc>
          <w:tcPr>
            <w:tcW w:w="1129" w:type="dxa"/>
            <w:tcBorders>
              <w:top w:val="single" w:sz="6" w:space="0" w:color="auto"/>
            </w:tcBorders>
            <w:vAlign w:val="center"/>
          </w:tcPr>
          <w:p w14:paraId="333EFCF7" w14:textId="77777777" w:rsidR="00136882" w:rsidRDefault="00D71658">
            <w:pPr>
              <w:pStyle w:val="TableText"/>
            </w:pPr>
            <w:r>
              <w:rPr>
                <w:rFonts w:hint="eastAsia"/>
              </w:rPr>
              <w:t>超级管理员</w:t>
            </w:r>
          </w:p>
        </w:tc>
        <w:tc>
          <w:tcPr>
            <w:tcW w:w="6808" w:type="dxa"/>
            <w:tcBorders>
              <w:top w:val="single" w:sz="6" w:space="0" w:color="auto"/>
            </w:tcBorders>
            <w:vAlign w:val="center"/>
          </w:tcPr>
          <w:p w14:paraId="127B5E1C" w14:textId="056510C8" w:rsidR="00136882" w:rsidRDefault="00D71658">
            <w:pPr>
              <w:pStyle w:val="ItemListinTable"/>
            </w:pPr>
            <w:r>
              <w:rPr>
                <w:rFonts w:hint="eastAsia"/>
              </w:rPr>
              <w:t>系统超级管理员为</w:t>
            </w:r>
            <w:r>
              <w:rPr>
                <w:rFonts w:hint="eastAsia"/>
              </w:rPr>
              <w:t>admin</w:t>
            </w:r>
            <w:r>
              <w:rPr>
                <w:rFonts w:hint="eastAsia"/>
              </w:rPr>
              <w:t>，默认启用</w:t>
            </w:r>
            <w:r>
              <w:rPr>
                <w:rFonts w:hint="eastAsia"/>
              </w:rPr>
              <w:t>admin</w:t>
            </w:r>
            <w:r w:rsidR="0020609A">
              <w:rPr>
                <w:rFonts w:hint="eastAsia"/>
              </w:rPr>
              <w:t>123</w:t>
            </w:r>
            <w:r>
              <w:rPr>
                <w:rFonts w:hint="eastAsia"/>
              </w:rPr>
              <w:t>，首次登录需要配置新的登录密码。</w:t>
            </w:r>
          </w:p>
          <w:p w14:paraId="21D60B80" w14:textId="77777777" w:rsidR="00136882" w:rsidRDefault="00D71658">
            <w:pPr>
              <w:pStyle w:val="ItemListinTable"/>
            </w:pPr>
            <w:r>
              <w:rPr>
                <w:rFonts w:hint="eastAsia"/>
              </w:rPr>
              <w:t>只有</w:t>
            </w:r>
            <w:r>
              <w:rPr>
                <w:rFonts w:hint="eastAsia"/>
              </w:rPr>
              <w:t>admin</w:t>
            </w:r>
            <w:r>
              <w:rPr>
                <w:rFonts w:hint="eastAsia"/>
              </w:rPr>
              <w:t>可以启用</w:t>
            </w:r>
            <w:r>
              <w:rPr>
                <w:rFonts w:hint="eastAsia"/>
              </w:rPr>
              <w:t>/</w:t>
            </w:r>
            <w:r>
              <w:rPr>
                <w:rFonts w:hint="eastAsia"/>
              </w:rPr>
              <w:t>禁用其他系统</w:t>
            </w:r>
            <w:proofErr w:type="gramStart"/>
            <w:r>
              <w:rPr>
                <w:rFonts w:hint="eastAsia"/>
              </w:rPr>
              <w:t>帐号</w:t>
            </w:r>
            <w:proofErr w:type="gramEnd"/>
            <w:r>
              <w:rPr>
                <w:rFonts w:hint="eastAsia"/>
              </w:rPr>
              <w:t>。</w:t>
            </w:r>
          </w:p>
        </w:tc>
      </w:tr>
      <w:tr w:rsidR="00136882" w14:paraId="2941ECA3" w14:textId="77777777">
        <w:trPr>
          <w:trHeight w:val="376"/>
        </w:trPr>
        <w:tc>
          <w:tcPr>
            <w:tcW w:w="1129" w:type="dxa"/>
            <w:vAlign w:val="center"/>
          </w:tcPr>
          <w:p w14:paraId="7FCA6C6D" w14:textId="77777777" w:rsidR="00136882" w:rsidRDefault="00D71658">
            <w:pPr>
              <w:pStyle w:val="TableText"/>
            </w:pPr>
            <w:r>
              <w:rPr>
                <w:rFonts w:hint="eastAsia"/>
              </w:rPr>
              <w:t>审计用户</w:t>
            </w:r>
          </w:p>
        </w:tc>
        <w:tc>
          <w:tcPr>
            <w:tcW w:w="6808" w:type="dxa"/>
            <w:vAlign w:val="center"/>
          </w:tcPr>
          <w:p w14:paraId="13AE8571" w14:textId="77777777" w:rsidR="00136882" w:rsidRDefault="00D71658">
            <w:pPr>
              <w:pStyle w:val="TableText"/>
            </w:pPr>
            <w:r>
              <w:rPr>
                <w:rFonts w:hint="eastAsia"/>
              </w:rPr>
              <w:t>审计用户为</w:t>
            </w:r>
            <w:r>
              <w:rPr>
                <w:rFonts w:hint="eastAsia"/>
              </w:rPr>
              <w:t>auditor</w:t>
            </w:r>
            <w:r>
              <w:rPr>
                <w:rFonts w:hint="eastAsia"/>
              </w:rPr>
              <w:t>，默认禁用</w:t>
            </w:r>
            <w:r>
              <w:rPr>
                <w:rFonts w:hint="eastAsia"/>
              </w:rPr>
              <w:t>auditor</w:t>
            </w:r>
            <w:r>
              <w:rPr>
                <w:rFonts w:hint="eastAsia"/>
              </w:rPr>
              <w:t>。</w:t>
            </w:r>
            <w:r>
              <w:rPr>
                <w:rFonts w:hint="eastAsia"/>
              </w:rPr>
              <w:t>admin</w:t>
            </w:r>
            <w:r>
              <w:rPr>
                <w:rFonts w:hint="eastAsia"/>
              </w:rPr>
              <w:t>启用</w:t>
            </w:r>
            <w:r>
              <w:rPr>
                <w:rFonts w:hint="eastAsia"/>
              </w:rPr>
              <w:t>auditor</w:t>
            </w:r>
            <w:r>
              <w:rPr>
                <w:rFonts w:hint="eastAsia"/>
              </w:rPr>
              <w:t>后配置登录密码。</w:t>
            </w:r>
          </w:p>
        </w:tc>
      </w:tr>
    </w:tbl>
    <w:p w14:paraId="611FDF9C" w14:textId="77777777" w:rsidR="00136882" w:rsidRDefault="00136882"/>
    <w:p w14:paraId="1ED25EEE" w14:textId="77777777" w:rsidR="00136882" w:rsidRDefault="00D71658">
      <w:pPr>
        <w:pStyle w:val="BlockLabel"/>
      </w:pPr>
      <w:r>
        <w:rPr>
          <w:rFonts w:hint="eastAsia"/>
        </w:rPr>
        <w:t>自定义</w:t>
      </w:r>
      <w:proofErr w:type="gramStart"/>
      <w:r>
        <w:rPr>
          <w:rFonts w:hint="eastAsia"/>
        </w:rPr>
        <w:t>帐号</w:t>
      </w:r>
      <w:proofErr w:type="gramEnd"/>
    </w:p>
    <w:p w14:paraId="0790A296" w14:textId="77777777" w:rsidR="00136882" w:rsidRDefault="00D71658">
      <w:r>
        <w:rPr>
          <w:rFonts w:hint="eastAsia"/>
        </w:rPr>
        <w:t>除系统</w:t>
      </w:r>
      <w:proofErr w:type="gramStart"/>
      <w:r>
        <w:rPr>
          <w:rFonts w:hint="eastAsia"/>
        </w:rPr>
        <w:t>帐号</w:t>
      </w:r>
      <w:proofErr w:type="gramEnd"/>
      <w:r>
        <w:rPr>
          <w:rFonts w:hint="eastAsia"/>
        </w:rPr>
        <w:t>外，还支持自定义</w:t>
      </w:r>
      <w:proofErr w:type="gramStart"/>
      <w:r>
        <w:rPr>
          <w:rFonts w:hint="eastAsia"/>
        </w:rPr>
        <w:t>帐号</w:t>
      </w:r>
      <w:proofErr w:type="gramEnd"/>
      <w:r>
        <w:rPr>
          <w:rFonts w:hint="eastAsia"/>
        </w:rPr>
        <w:t>。只有系统超级管理员</w:t>
      </w:r>
      <w:r>
        <w:rPr>
          <w:rFonts w:hint="eastAsia"/>
        </w:rPr>
        <w:t>admin</w:t>
      </w:r>
      <w:r>
        <w:rPr>
          <w:rFonts w:hint="eastAsia"/>
        </w:rPr>
        <w:t>、管理员和组管理员用户具有新建用户的权限。</w:t>
      </w:r>
    </w:p>
    <w:p w14:paraId="52BA0AF7" w14:textId="77777777" w:rsidR="00136882" w:rsidRDefault="00D71658">
      <w:r>
        <w:rPr>
          <w:rFonts w:hint="eastAsia"/>
        </w:rPr>
        <w:t>进入</w:t>
      </w:r>
      <w:r>
        <w:rPr>
          <w:rFonts w:hint="eastAsia"/>
        </w:rPr>
        <w:t xml:space="preserve"> </w:t>
      </w:r>
      <w:r>
        <w:rPr>
          <w:rFonts w:hint="eastAsia"/>
          <w:b/>
          <w:bCs/>
        </w:rPr>
        <w:t>系统管理</w:t>
      </w:r>
      <w:r>
        <w:rPr>
          <w:rFonts w:hint="eastAsia"/>
          <w:b/>
          <w:bCs/>
        </w:rPr>
        <w:t xml:space="preserve"> </w:t>
      </w:r>
      <w:r>
        <w:rPr>
          <w:b/>
          <w:bCs/>
        </w:rPr>
        <w:t xml:space="preserve">&gt; </w:t>
      </w:r>
      <w:r>
        <w:rPr>
          <w:rFonts w:hint="eastAsia"/>
          <w:b/>
          <w:bCs/>
        </w:rPr>
        <w:t>用户和组管理</w:t>
      </w:r>
      <w:r>
        <w:rPr>
          <w:rFonts w:hint="eastAsia"/>
          <w:b/>
          <w:bCs/>
        </w:rPr>
        <w:t xml:space="preserve"> </w:t>
      </w:r>
      <w:r>
        <w:rPr>
          <w:b/>
          <w:bCs/>
        </w:rPr>
        <w:t xml:space="preserve">&gt; </w:t>
      </w:r>
      <w:r>
        <w:rPr>
          <w:rFonts w:hint="eastAsia"/>
          <w:b/>
          <w:bCs/>
        </w:rPr>
        <w:t>用户管理</w:t>
      </w:r>
      <w:r>
        <w:rPr>
          <w:rFonts w:hint="eastAsia"/>
        </w:rPr>
        <w:t xml:space="preserve"> </w:t>
      </w:r>
      <w:r>
        <w:rPr>
          <w:rFonts w:hint="eastAsia"/>
        </w:rPr>
        <w:t>页面，单击【新建用户】，即可新增用户；或者，单击【批量导入】，按照规范填写下载的用户模板，即可批量新增用户。用户参数如</w:t>
      </w:r>
      <w:r>
        <w:fldChar w:fldCharType="begin"/>
      </w:r>
      <w:r>
        <w:instrText xml:space="preserve"> </w:instrText>
      </w:r>
      <w:r>
        <w:rPr>
          <w:rFonts w:hint="eastAsia"/>
        </w:rPr>
        <w:instrText>REF _Ref106631181 \n \h</w:instrText>
      </w:r>
      <w:r>
        <w:instrText xml:space="preserve"> </w:instrText>
      </w:r>
      <w:r>
        <w:fldChar w:fldCharType="separate"/>
      </w:r>
      <w:r>
        <w:rPr>
          <w:rFonts w:hint="eastAsia"/>
        </w:rPr>
        <w:t>表</w:t>
      </w:r>
      <w:r>
        <w:rPr>
          <w:rFonts w:hint="eastAsia"/>
        </w:rPr>
        <w:t>3-2</w:t>
      </w:r>
      <w:r>
        <w:fldChar w:fldCharType="end"/>
      </w:r>
      <w:r>
        <w:rPr>
          <w:rFonts w:hint="eastAsia"/>
        </w:rPr>
        <w:t>所示。</w:t>
      </w:r>
    </w:p>
    <w:p w14:paraId="46438198" w14:textId="77777777" w:rsidR="00136882" w:rsidRDefault="00D71658">
      <w:pPr>
        <w:pStyle w:val="TableDescription"/>
      </w:pPr>
      <w:bookmarkStart w:id="56" w:name="_Ref106631181"/>
      <w:r>
        <w:rPr>
          <w:rFonts w:hint="eastAsia"/>
        </w:rPr>
        <w:t>用户参数</w:t>
      </w:r>
      <w:bookmarkEnd w:id="56"/>
    </w:p>
    <w:tbl>
      <w:tblPr>
        <w:tblStyle w:val="Table"/>
        <w:tblW w:w="7937" w:type="dxa"/>
        <w:tblInd w:w="1814" w:type="dxa"/>
        <w:tblLook w:val="04A0" w:firstRow="1" w:lastRow="0" w:firstColumn="1" w:lastColumn="0" w:noHBand="0" w:noVBand="1"/>
      </w:tblPr>
      <w:tblGrid>
        <w:gridCol w:w="1413"/>
        <w:gridCol w:w="6524"/>
      </w:tblGrid>
      <w:tr w:rsidR="00136882" w14:paraId="478B3EED" w14:textId="77777777">
        <w:trPr>
          <w:tblHeader/>
        </w:trPr>
        <w:tc>
          <w:tcPr>
            <w:tcW w:w="1413" w:type="dxa"/>
            <w:tcBorders>
              <w:top w:val="double" w:sz="4" w:space="0" w:color="auto"/>
              <w:bottom w:val="single" w:sz="6" w:space="0" w:color="auto"/>
            </w:tcBorders>
            <w:shd w:val="clear" w:color="auto" w:fill="D9D9D9" w:themeFill="background1" w:themeFillShade="D9"/>
          </w:tcPr>
          <w:p w14:paraId="26CF7239"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7F5DAB8D" w14:textId="77777777" w:rsidR="00136882" w:rsidRDefault="00D71658">
            <w:pPr>
              <w:pStyle w:val="TableHeading0"/>
            </w:pPr>
            <w:r>
              <w:rPr>
                <w:rFonts w:hint="eastAsia"/>
              </w:rPr>
              <w:t>描述</w:t>
            </w:r>
          </w:p>
        </w:tc>
      </w:tr>
      <w:tr w:rsidR="00136882" w14:paraId="0ACB3F83" w14:textId="77777777">
        <w:tc>
          <w:tcPr>
            <w:tcW w:w="1413" w:type="dxa"/>
            <w:tcBorders>
              <w:top w:val="single" w:sz="6" w:space="0" w:color="auto"/>
              <w:bottom w:val="single" w:sz="6" w:space="0" w:color="auto"/>
            </w:tcBorders>
          </w:tcPr>
          <w:p w14:paraId="43F9E9EE" w14:textId="77777777" w:rsidR="00136882" w:rsidRDefault="00D71658">
            <w:pPr>
              <w:pStyle w:val="TableText"/>
            </w:pPr>
            <w:r>
              <w:rPr>
                <w:rFonts w:hint="eastAsia"/>
              </w:rPr>
              <w:t>用户名</w:t>
            </w:r>
          </w:p>
        </w:tc>
        <w:tc>
          <w:tcPr>
            <w:tcW w:w="6524" w:type="dxa"/>
            <w:tcBorders>
              <w:top w:val="single" w:sz="6" w:space="0" w:color="auto"/>
              <w:bottom w:val="single" w:sz="6" w:space="0" w:color="auto"/>
            </w:tcBorders>
          </w:tcPr>
          <w:p w14:paraId="65903583" w14:textId="77777777" w:rsidR="00136882" w:rsidRDefault="00D71658">
            <w:pPr>
              <w:pStyle w:val="TableText"/>
            </w:pPr>
            <w:r>
              <w:rPr>
                <w:rFonts w:hint="eastAsia"/>
              </w:rPr>
              <w:t>用户登录</w:t>
            </w:r>
            <w:r>
              <w:rPr>
                <w:rFonts w:hint="eastAsia"/>
              </w:rPr>
              <w:t>S</w:t>
            </w:r>
            <w:r>
              <w:t>DA</w:t>
            </w:r>
            <w:r>
              <w:rPr>
                <w:rFonts w:hint="eastAsia"/>
              </w:rPr>
              <w:t>的</w:t>
            </w:r>
            <w:proofErr w:type="gramStart"/>
            <w:r>
              <w:rPr>
                <w:rFonts w:hint="eastAsia"/>
              </w:rPr>
              <w:t>帐号</w:t>
            </w:r>
            <w:proofErr w:type="gramEnd"/>
            <w:r>
              <w:rPr>
                <w:rFonts w:hint="eastAsia"/>
              </w:rPr>
              <w:t>名称，</w:t>
            </w:r>
            <w:r>
              <w:t>名称</w:t>
            </w:r>
            <w:r>
              <w:rPr>
                <w:rFonts w:hint="eastAsia"/>
              </w:rPr>
              <w:t>长度范围</w:t>
            </w:r>
            <w:r>
              <w:t>为</w:t>
            </w:r>
            <w:r>
              <w:t>5</w:t>
            </w:r>
            <w:r>
              <w:rPr>
                <w:rFonts w:hint="eastAsia"/>
              </w:rPr>
              <w:t>～</w:t>
            </w:r>
            <w:r>
              <w:rPr>
                <w:rFonts w:hint="eastAsia"/>
              </w:rPr>
              <w:t>20</w:t>
            </w:r>
            <w:r>
              <w:rPr>
                <w:rFonts w:hint="eastAsia"/>
              </w:rPr>
              <w:t>位字符</w:t>
            </w:r>
            <w:r>
              <w:t>。</w:t>
            </w:r>
          </w:p>
          <w:p w14:paraId="6861CB90" w14:textId="77777777" w:rsidR="00136882" w:rsidRDefault="00D71658">
            <w:pPr>
              <w:pStyle w:val="TableText"/>
            </w:pPr>
            <w:r>
              <w:rPr>
                <w:rFonts w:hint="eastAsia"/>
              </w:rPr>
              <w:t>用户名必须以字母开头，可以包含字母、数字、下划线和点</w:t>
            </w:r>
            <w:r>
              <w:t>。</w:t>
            </w:r>
          </w:p>
        </w:tc>
      </w:tr>
      <w:tr w:rsidR="00136882" w14:paraId="67ACF9F1" w14:textId="77777777">
        <w:tc>
          <w:tcPr>
            <w:tcW w:w="1413" w:type="dxa"/>
            <w:tcBorders>
              <w:top w:val="single" w:sz="6" w:space="0" w:color="auto"/>
              <w:bottom w:val="single" w:sz="6" w:space="0" w:color="auto"/>
            </w:tcBorders>
          </w:tcPr>
          <w:p w14:paraId="32504328" w14:textId="77777777" w:rsidR="00136882" w:rsidRDefault="00D71658">
            <w:pPr>
              <w:pStyle w:val="TableText"/>
            </w:pPr>
            <w:r>
              <w:rPr>
                <w:rFonts w:hint="eastAsia"/>
              </w:rPr>
              <w:t>密码</w:t>
            </w:r>
          </w:p>
        </w:tc>
        <w:tc>
          <w:tcPr>
            <w:tcW w:w="6524" w:type="dxa"/>
            <w:tcBorders>
              <w:top w:val="single" w:sz="6" w:space="0" w:color="auto"/>
              <w:bottom w:val="single" w:sz="6" w:space="0" w:color="auto"/>
            </w:tcBorders>
          </w:tcPr>
          <w:p w14:paraId="4C2D22B5" w14:textId="77777777" w:rsidR="00136882" w:rsidRDefault="00D71658">
            <w:pPr>
              <w:pStyle w:val="TableText"/>
            </w:pPr>
            <w:r>
              <w:rPr>
                <w:rFonts w:hint="eastAsia"/>
              </w:rPr>
              <w:t>用户登录</w:t>
            </w:r>
            <w:r>
              <w:rPr>
                <w:rFonts w:hint="eastAsia"/>
              </w:rPr>
              <w:t>S</w:t>
            </w:r>
            <w:r>
              <w:t>DA</w:t>
            </w:r>
            <w:r>
              <w:rPr>
                <w:rFonts w:hint="eastAsia"/>
              </w:rPr>
              <w:t>的</w:t>
            </w:r>
            <w:proofErr w:type="gramStart"/>
            <w:r>
              <w:rPr>
                <w:rFonts w:hint="eastAsia"/>
              </w:rPr>
              <w:t>帐号</w:t>
            </w:r>
            <w:proofErr w:type="gramEnd"/>
            <w:r>
              <w:rPr>
                <w:rFonts w:hint="eastAsia"/>
              </w:rPr>
              <w:t>密码，密码长度范围为至少</w:t>
            </w:r>
            <w:r>
              <w:rPr>
                <w:rFonts w:hint="eastAsia"/>
              </w:rPr>
              <w:t>8</w:t>
            </w:r>
            <w:r>
              <w:rPr>
                <w:rFonts w:hint="eastAsia"/>
              </w:rPr>
              <w:t>个字符。</w:t>
            </w:r>
          </w:p>
          <w:p w14:paraId="7A995709" w14:textId="77777777" w:rsidR="00136882" w:rsidRDefault="00D71658">
            <w:pPr>
              <w:pStyle w:val="TableText"/>
            </w:pPr>
            <w:r>
              <w:t>密码</w:t>
            </w:r>
            <w:r>
              <w:rPr>
                <w:rFonts w:hint="eastAsia"/>
              </w:rPr>
              <w:t>必须包含字母数字和字符，字符支持</w:t>
            </w:r>
            <w:r>
              <w:rPr>
                <w:rFonts w:hint="eastAsia"/>
              </w:rPr>
              <w:t>~!@#$%^&amp;*</w:t>
            </w:r>
            <w:r>
              <w:rPr>
                <w:rFonts w:hint="eastAsia"/>
              </w:rPr>
              <w:t>。</w:t>
            </w:r>
          </w:p>
        </w:tc>
      </w:tr>
      <w:tr w:rsidR="00136882" w14:paraId="180A68EB" w14:textId="77777777">
        <w:tc>
          <w:tcPr>
            <w:tcW w:w="1413" w:type="dxa"/>
            <w:tcBorders>
              <w:top w:val="single" w:sz="6" w:space="0" w:color="auto"/>
              <w:bottom w:val="single" w:sz="6" w:space="0" w:color="auto"/>
            </w:tcBorders>
          </w:tcPr>
          <w:p w14:paraId="71FD6E2F" w14:textId="77777777" w:rsidR="00136882" w:rsidRDefault="00D71658">
            <w:pPr>
              <w:pStyle w:val="TableText"/>
            </w:pPr>
            <w:r>
              <w:rPr>
                <w:rFonts w:hint="eastAsia"/>
              </w:rPr>
              <w:t>密码确认</w:t>
            </w:r>
          </w:p>
        </w:tc>
        <w:tc>
          <w:tcPr>
            <w:tcW w:w="6524" w:type="dxa"/>
            <w:tcBorders>
              <w:top w:val="single" w:sz="6" w:space="0" w:color="auto"/>
              <w:bottom w:val="single" w:sz="6" w:space="0" w:color="auto"/>
            </w:tcBorders>
          </w:tcPr>
          <w:p w14:paraId="227906E6" w14:textId="77777777" w:rsidR="00136882" w:rsidRDefault="00D71658">
            <w:pPr>
              <w:pStyle w:val="TableText"/>
            </w:pPr>
            <w:r>
              <w:rPr>
                <w:rFonts w:hint="eastAsia"/>
              </w:rPr>
              <w:t>再次输入</w:t>
            </w:r>
            <w:proofErr w:type="gramStart"/>
            <w:r>
              <w:rPr>
                <w:rFonts w:hint="eastAsia"/>
              </w:rPr>
              <w:t>帐号</w:t>
            </w:r>
            <w:proofErr w:type="gramEnd"/>
            <w:r>
              <w:rPr>
                <w:rFonts w:hint="eastAsia"/>
              </w:rPr>
              <w:t>密码，与“密码”的配置保持一致。</w:t>
            </w:r>
          </w:p>
        </w:tc>
      </w:tr>
      <w:tr w:rsidR="00136882" w14:paraId="60B9A3BE" w14:textId="77777777">
        <w:tc>
          <w:tcPr>
            <w:tcW w:w="1413" w:type="dxa"/>
            <w:tcBorders>
              <w:top w:val="single" w:sz="6" w:space="0" w:color="auto"/>
              <w:bottom w:val="single" w:sz="6" w:space="0" w:color="auto"/>
            </w:tcBorders>
          </w:tcPr>
          <w:p w14:paraId="6267BE29" w14:textId="77777777" w:rsidR="00136882" w:rsidRDefault="00D71658">
            <w:pPr>
              <w:pStyle w:val="TableText"/>
            </w:pPr>
            <w:r>
              <w:rPr>
                <w:rFonts w:hint="eastAsia"/>
              </w:rPr>
              <w:t>用户邮箱</w:t>
            </w:r>
          </w:p>
        </w:tc>
        <w:tc>
          <w:tcPr>
            <w:tcW w:w="6524" w:type="dxa"/>
            <w:tcBorders>
              <w:top w:val="single" w:sz="6" w:space="0" w:color="auto"/>
              <w:bottom w:val="single" w:sz="6" w:space="0" w:color="auto"/>
            </w:tcBorders>
          </w:tcPr>
          <w:p w14:paraId="40F70CFA" w14:textId="77777777" w:rsidR="00136882" w:rsidRDefault="00D71658">
            <w:pPr>
              <w:pStyle w:val="TableText"/>
            </w:pPr>
            <w:r>
              <w:rPr>
                <w:rFonts w:hint="eastAsia"/>
              </w:rPr>
              <w:t>缺陷推送的用户邮箱地址，需要填写正确的邮箱格式。</w:t>
            </w:r>
          </w:p>
        </w:tc>
      </w:tr>
      <w:tr w:rsidR="00136882" w14:paraId="7B835AC5" w14:textId="77777777">
        <w:tc>
          <w:tcPr>
            <w:tcW w:w="1413" w:type="dxa"/>
            <w:tcBorders>
              <w:top w:val="single" w:sz="6" w:space="0" w:color="auto"/>
              <w:bottom w:val="single" w:sz="6" w:space="0" w:color="auto"/>
            </w:tcBorders>
          </w:tcPr>
          <w:p w14:paraId="4CCB9075" w14:textId="77777777" w:rsidR="00136882" w:rsidRDefault="00D71658">
            <w:pPr>
              <w:pStyle w:val="TableText"/>
            </w:pPr>
            <w:r>
              <w:rPr>
                <w:rFonts w:hint="eastAsia"/>
              </w:rPr>
              <w:t>密码过期时间</w:t>
            </w:r>
          </w:p>
        </w:tc>
        <w:tc>
          <w:tcPr>
            <w:tcW w:w="6524" w:type="dxa"/>
            <w:tcBorders>
              <w:top w:val="single" w:sz="6" w:space="0" w:color="auto"/>
              <w:bottom w:val="single" w:sz="6" w:space="0" w:color="auto"/>
            </w:tcBorders>
          </w:tcPr>
          <w:p w14:paraId="3871A994" w14:textId="77777777" w:rsidR="00136882" w:rsidRDefault="00D71658">
            <w:pPr>
              <w:pStyle w:val="TableText"/>
            </w:pPr>
            <w:r>
              <w:rPr>
                <w:rFonts w:hint="eastAsia"/>
              </w:rPr>
              <w:t>账号密码过期时间，默认为三个月，可选：永久不、一月、三月、半年、一年。</w:t>
            </w:r>
          </w:p>
        </w:tc>
      </w:tr>
      <w:tr w:rsidR="00136882" w14:paraId="68C9FECA" w14:textId="77777777">
        <w:tc>
          <w:tcPr>
            <w:tcW w:w="1413" w:type="dxa"/>
            <w:tcBorders>
              <w:top w:val="single" w:sz="6" w:space="0" w:color="auto"/>
              <w:bottom w:val="single" w:sz="6" w:space="0" w:color="auto"/>
            </w:tcBorders>
          </w:tcPr>
          <w:p w14:paraId="793E26C2" w14:textId="77777777" w:rsidR="00136882" w:rsidRDefault="00D71658">
            <w:pPr>
              <w:pStyle w:val="TableText"/>
            </w:pPr>
            <w:r>
              <w:rPr>
                <w:rFonts w:hint="eastAsia"/>
              </w:rPr>
              <w:t>角色</w:t>
            </w:r>
          </w:p>
        </w:tc>
        <w:tc>
          <w:tcPr>
            <w:tcW w:w="6524" w:type="dxa"/>
            <w:tcBorders>
              <w:top w:val="single" w:sz="6" w:space="0" w:color="auto"/>
              <w:bottom w:val="single" w:sz="6" w:space="0" w:color="auto"/>
            </w:tcBorders>
          </w:tcPr>
          <w:p w14:paraId="6061CF98" w14:textId="77777777" w:rsidR="00136882" w:rsidRDefault="00D71658">
            <w:pPr>
              <w:pStyle w:val="TableText"/>
            </w:pPr>
            <w:r>
              <w:rPr>
                <w:rFonts w:hint="eastAsia"/>
              </w:rPr>
              <w:t>配置新建用户的角色归属，可选项：管理员、组管理员、普通用户、检测用户。</w:t>
            </w:r>
          </w:p>
          <w:p w14:paraId="2365E272" w14:textId="77777777" w:rsidR="00136882" w:rsidRDefault="00D71658">
            <w:pPr>
              <w:pStyle w:val="TableText"/>
            </w:pPr>
            <w:r>
              <w:rPr>
                <w:rFonts w:hint="eastAsia"/>
              </w:rPr>
              <w:t>如新建用户为“管理员”或“组管理员”，则新建用户具有用户管理权限，管理员可以</w:t>
            </w:r>
            <w:proofErr w:type="gramStart"/>
            <w:r>
              <w:rPr>
                <w:rFonts w:hint="eastAsia"/>
              </w:rPr>
              <w:t>创建组</w:t>
            </w:r>
            <w:proofErr w:type="gramEnd"/>
            <w:r>
              <w:rPr>
                <w:rFonts w:hint="eastAsia"/>
              </w:rPr>
              <w:t>管理员和普通用户的</w:t>
            </w:r>
            <w:proofErr w:type="gramStart"/>
            <w:r>
              <w:rPr>
                <w:rFonts w:hint="eastAsia"/>
              </w:rPr>
              <w:t>帐号</w:t>
            </w:r>
            <w:proofErr w:type="gramEnd"/>
            <w:r>
              <w:rPr>
                <w:rFonts w:hint="eastAsia"/>
              </w:rPr>
              <w:t>，组管理员可以创建普通用户账号。</w:t>
            </w:r>
          </w:p>
          <w:p w14:paraId="16ACFC4B" w14:textId="77777777" w:rsidR="00136882" w:rsidRDefault="00D71658">
            <w:pPr>
              <w:pStyle w:val="TableText"/>
            </w:pPr>
            <w:r>
              <w:rPr>
                <w:rFonts w:hint="eastAsia"/>
              </w:rPr>
              <w:t>组管理员用户拥有所在组关联项目的管理权限。</w:t>
            </w:r>
          </w:p>
          <w:p w14:paraId="05578AAA" w14:textId="77777777" w:rsidR="00136882" w:rsidRDefault="00D71658">
            <w:pPr>
              <w:pStyle w:val="TableText"/>
              <w:rPr>
                <w:rStyle w:val="affff2"/>
                <w:snapToGrid/>
                <w:kern w:val="2"/>
              </w:rPr>
            </w:pPr>
            <w:r>
              <w:rPr>
                <w:rFonts w:hint="eastAsia"/>
              </w:rPr>
              <w:t>普通用户若有“用户</w:t>
            </w:r>
            <w:r>
              <w:rPr>
                <w:rFonts w:hint="eastAsia"/>
              </w:rPr>
              <w:t>-</w:t>
            </w:r>
            <w:r>
              <w:rPr>
                <w:rFonts w:hint="eastAsia"/>
              </w:rPr>
              <w:t>组</w:t>
            </w:r>
            <w:r>
              <w:rPr>
                <w:rFonts w:hint="eastAsia"/>
              </w:rPr>
              <w:t>-</w:t>
            </w:r>
            <w:r>
              <w:rPr>
                <w:rFonts w:hint="eastAsia"/>
              </w:rPr>
              <w:t>项目”的关联关系和创建者权限，赋予普通用户编辑和读取权限。检测用户仅有读取其权限范围内项目的权限。</w:t>
            </w:r>
          </w:p>
          <w:p w14:paraId="0A6F3ED4" w14:textId="77777777" w:rsidR="00136882" w:rsidRDefault="00D71658">
            <w:pPr>
              <w:pStyle w:val="TableText"/>
            </w:pPr>
            <w:r>
              <w:rPr>
                <w:noProof/>
                <w:snapToGrid/>
              </w:rPr>
              <w:drawing>
                <wp:inline distT="0" distB="0" distL="0" distR="0" wp14:anchorId="528C3428" wp14:editId="67B9CD14">
                  <wp:extent cx="187325" cy="260985"/>
                  <wp:effectExtent l="0" t="0" r="3175" b="5715"/>
                  <wp:docPr id="28"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descr="表格中说明"/>
                          <pic:cNvPicPr>
                            <a:picLocks noChangeAspect="1" noChangeArrowheads="1"/>
                          </pic:cNvPicPr>
                        </pic:nvPicPr>
                        <pic:blipFill>
                          <a:blip r:embed="rId33" cstate="print"/>
                          <a:srcRect/>
                          <a:stretch>
                            <a:fillRect/>
                          </a:stretch>
                        </pic:blipFill>
                        <pic:spPr>
                          <a:xfrm>
                            <a:off x="0" y="0"/>
                            <a:ext cx="187325" cy="260985"/>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管理员具有分配</w:t>
            </w:r>
            <w:proofErr w:type="gramStart"/>
            <w:r>
              <w:rPr>
                <w:rFonts w:eastAsia="楷体" w:cs="Arial" w:hint="eastAsia"/>
                <w:iCs/>
                <w:snapToGrid/>
                <w:kern w:val="2"/>
                <w:szCs w:val="18"/>
              </w:rPr>
              <w:t>帐号</w:t>
            </w:r>
            <w:proofErr w:type="gramEnd"/>
            <w:r>
              <w:rPr>
                <w:rFonts w:eastAsia="楷体" w:cs="Arial" w:hint="eastAsia"/>
                <w:iCs/>
                <w:snapToGrid/>
                <w:kern w:val="2"/>
                <w:szCs w:val="18"/>
              </w:rPr>
              <w:t>角色的权限。</w:t>
            </w:r>
          </w:p>
        </w:tc>
      </w:tr>
      <w:tr w:rsidR="00136882" w14:paraId="67FCE4DF" w14:textId="77777777">
        <w:tc>
          <w:tcPr>
            <w:tcW w:w="1413" w:type="dxa"/>
            <w:tcBorders>
              <w:top w:val="single" w:sz="6" w:space="0" w:color="auto"/>
            </w:tcBorders>
          </w:tcPr>
          <w:p w14:paraId="284078EE" w14:textId="77777777" w:rsidR="00136882" w:rsidRDefault="00D71658">
            <w:pPr>
              <w:pStyle w:val="TableText"/>
            </w:pPr>
            <w:r>
              <w:rPr>
                <w:rFonts w:hint="eastAsia"/>
              </w:rPr>
              <w:t>所属组</w:t>
            </w:r>
          </w:p>
        </w:tc>
        <w:tc>
          <w:tcPr>
            <w:tcW w:w="6524" w:type="dxa"/>
            <w:tcBorders>
              <w:top w:val="single" w:sz="6" w:space="0" w:color="auto"/>
            </w:tcBorders>
          </w:tcPr>
          <w:p w14:paraId="4C6C0B5E" w14:textId="77777777" w:rsidR="00136882" w:rsidRDefault="00D71658">
            <w:pPr>
              <w:pStyle w:val="NotesTextinTable"/>
              <w:ind w:left="0"/>
              <w:rPr>
                <w:kern w:val="0"/>
              </w:rPr>
            </w:pPr>
            <w:r>
              <w:rPr>
                <w:rFonts w:eastAsia="宋体" w:cs="Times New Roman" w:hint="eastAsia"/>
                <w:iCs w:val="0"/>
                <w:snapToGrid w:val="0"/>
                <w:kern w:val="0"/>
                <w:szCs w:val="20"/>
              </w:rPr>
              <w:t>用户的所属组，默认属于默认组，可多选。</w:t>
            </w:r>
          </w:p>
        </w:tc>
      </w:tr>
    </w:tbl>
    <w:p w14:paraId="6BE5230A" w14:textId="77777777" w:rsidR="00136882" w:rsidRDefault="00D71658">
      <w:r>
        <w:rPr>
          <w:rFonts w:hint="eastAsia"/>
        </w:rPr>
        <w:t>新建用户默认为激活状态，可以对其执行编辑、停用等操作。</w:t>
      </w:r>
    </w:p>
    <w:p w14:paraId="507E2347" w14:textId="77777777" w:rsidR="00136882" w:rsidRDefault="00D71658">
      <w:r>
        <w:rPr>
          <w:rFonts w:hint="eastAsia"/>
        </w:rPr>
        <w:t>各角色的系统权限范围等级为：超级管理员</w:t>
      </w:r>
      <w:r>
        <w:rPr>
          <w:rFonts w:hint="eastAsia"/>
        </w:rPr>
        <w:t>&gt;</w:t>
      </w:r>
      <w:r>
        <w:rPr>
          <w:rFonts w:hint="eastAsia"/>
        </w:rPr>
        <w:t>管理员</w:t>
      </w:r>
      <w:r>
        <w:rPr>
          <w:rFonts w:hint="eastAsia"/>
        </w:rPr>
        <w:t>&gt;</w:t>
      </w:r>
      <w:r>
        <w:rPr>
          <w:rFonts w:hint="eastAsia"/>
        </w:rPr>
        <w:t>组管理员</w:t>
      </w:r>
      <w:r>
        <w:rPr>
          <w:rFonts w:hint="eastAsia"/>
        </w:rPr>
        <w:t>&gt;</w:t>
      </w:r>
      <w:r>
        <w:rPr>
          <w:rFonts w:hint="eastAsia"/>
        </w:rPr>
        <w:t>普通用户</w:t>
      </w:r>
      <w:r>
        <w:rPr>
          <w:rFonts w:hint="eastAsia"/>
        </w:rPr>
        <w:t>&gt;</w:t>
      </w:r>
      <w:r>
        <w:rPr>
          <w:rFonts w:hint="eastAsia"/>
        </w:rPr>
        <w:t>检测用户。用户管理权限如</w:t>
      </w:r>
      <w:r>
        <w:rPr>
          <w:rFonts w:hint="eastAsia"/>
        </w:rPr>
        <w:fldChar w:fldCharType="begin"/>
      </w:r>
      <w:r>
        <w:rPr>
          <w:rFonts w:hint="eastAsia"/>
        </w:rPr>
        <w:instrText xml:space="preserve"> REF _Ref25490 \r \h </w:instrText>
      </w:r>
      <w:r>
        <w:rPr>
          <w:rFonts w:hint="eastAsia"/>
        </w:rPr>
      </w:r>
      <w:r>
        <w:rPr>
          <w:rFonts w:hint="eastAsia"/>
        </w:rPr>
        <w:fldChar w:fldCharType="separate"/>
      </w:r>
      <w:r>
        <w:rPr>
          <w:rFonts w:hint="eastAsia"/>
        </w:rPr>
        <w:t>表</w:t>
      </w:r>
      <w:r>
        <w:rPr>
          <w:rFonts w:hint="eastAsia"/>
        </w:rPr>
        <w:t>3-3</w:t>
      </w:r>
      <w:r>
        <w:rPr>
          <w:rFonts w:hint="eastAsia"/>
        </w:rPr>
        <w:fldChar w:fldCharType="end"/>
      </w:r>
      <w:r>
        <w:rPr>
          <w:rFonts w:hint="eastAsia"/>
        </w:rPr>
        <w:t>所示，系统操作权限如</w:t>
      </w:r>
      <w:r>
        <w:rPr>
          <w:rFonts w:hint="eastAsia"/>
        </w:rPr>
        <w:fldChar w:fldCharType="begin"/>
      </w:r>
      <w:r>
        <w:rPr>
          <w:rFonts w:hint="eastAsia"/>
        </w:rPr>
        <w:instrText xml:space="preserve"> REF _Ref28481 \r \h </w:instrText>
      </w:r>
      <w:r>
        <w:rPr>
          <w:rFonts w:hint="eastAsia"/>
        </w:rPr>
      </w:r>
      <w:r>
        <w:rPr>
          <w:rFonts w:hint="eastAsia"/>
        </w:rPr>
        <w:fldChar w:fldCharType="separate"/>
      </w:r>
      <w:r>
        <w:rPr>
          <w:rFonts w:hint="eastAsia"/>
        </w:rPr>
        <w:t>表</w:t>
      </w:r>
      <w:r>
        <w:rPr>
          <w:rFonts w:hint="eastAsia"/>
        </w:rPr>
        <w:t>3-4</w:t>
      </w:r>
      <w:r>
        <w:rPr>
          <w:rFonts w:hint="eastAsia"/>
        </w:rPr>
        <w:fldChar w:fldCharType="end"/>
      </w:r>
      <w:r>
        <w:rPr>
          <w:rFonts w:hint="eastAsia"/>
        </w:rPr>
        <w:t>所示。</w:t>
      </w:r>
    </w:p>
    <w:p w14:paraId="121C4352" w14:textId="77777777" w:rsidR="00136882" w:rsidRDefault="00136882"/>
    <w:p w14:paraId="614F632C" w14:textId="77777777" w:rsidR="00136882" w:rsidRDefault="00136882"/>
    <w:p w14:paraId="3D9C8CA4" w14:textId="77777777" w:rsidR="00136882" w:rsidRDefault="00136882">
      <w:pPr>
        <w:ind w:left="0"/>
      </w:pPr>
    </w:p>
    <w:p w14:paraId="39CC3A82" w14:textId="77777777" w:rsidR="00136882" w:rsidRDefault="00D71658">
      <w:pPr>
        <w:pStyle w:val="TableDescription"/>
        <w:rPr>
          <w:rFonts w:eastAsia="宋体"/>
        </w:rPr>
      </w:pPr>
      <w:bookmarkStart w:id="57" w:name="_Ref25490"/>
      <w:r>
        <w:rPr>
          <w:rFonts w:hint="eastAsia"/>
        </w:rPr>
        <w:t>角色用户管理权限</w:t>
      </w:r>
      <w:bookmarkEnd w:id="57"/>
    </w:p>
    <w:tbl>
      <w:tblPr>
        <w:tblStyle w:val="Table"/>
        <w:tblW w:w="7925" w:type="dxa"/>
        <w:tblInd w:w="1814" w:type="dxa"/>
        <w:tblLook w:val="04A0" w:firstRow="1" w:lastRow="0" w:firstColumn="1" w:lastColumn="0" w:noHBand="0" w:noVBand="1"/>
      </w:tblPr>
      <w:tblGrid>
        <w:gridCol w:w="1125"/>
        <w:gridCol w:w="988"/>
        <w:gridCol w:w="1212"/>
        <w:gridCol w:w="1813"/>
        <w:gridCol w:w="1375"/>
        <w:gridCol w:w="1412"/>
      </w:tblGrid>
      <w:tr w:rsidR="00136882" w14:paraId="2EEC7B3A" w14:textId="77777777">
        <w:trPr>
          <w:tblHeader/>
        </w:trPr>
        <w:tc>
          <w:tcPr>
            <w:tcW w:w="1125" w:type="dxa"/>
            <w:tcBorders>
              <w:top w:val="double" w:sz="4" w:space="0" w:color="auto"/>
              <w:bottom w:val="single" w:sz="6" w:space="0" w:color="auto"/>
            </w:tcBorders>
            <w:shd w:val="clear" w:color="auto" w:fill="D9D9D9" w:themeFill="background1" w:themeFillShade="D9"/>
          </w:tcPr>
          <w:p w14:paraId="6AED5947" w14:textId="77777777" w:rsidR="00136882" w:rsidRDefault="00D71658">
            <w:pPr>
              <w:pStyle w:val="TableHeading0"/>
            </w:pPr>
            <w:r>
              <w:rPr>
                <w:rFonts w:hint="eastAsia"/>
              </w:rPr>
              <w:t>角色名称</w:t>
            </w:r>
          </w:p>
        </w:tc>
        <w:tc>
          <w:tcPr>
            <w:tcW w:w="988" w:type="dxa"/>
            <w:tcBorders>
              <w:top w:val="double" w:sz="4" w:space="0" w:color="auto"/>
              <w:bottom w:val="single" w:sz="6" w:space="0" w:color="auto"/>
            </w:tcBorders>
            <w:shd w:val="clear" w:color="auto" w:fill="D9D9D9" w:themeFill="background1" w:themeFillShade="D9"/>
          </w:tcPr>
          <w:p w14:paraId="2E86E0A5" w14:textId="77777777" w:rsidR="00136882" w:rsidRDefault="00D71658">
            <w:pPr>
              <w:pStyle w:val="TableHeading0"/>
            </w:pPr>
            <w:r>
              <w:rPr>
                <w:rFonts w:hint="eastAsia"/>
              </w:rPr>
              <w:t>用户查看</w:t>
            </w:r>
          </w:p>
        </w:tc>
        <w:tc>
          <w:tcPr>
            <w:tcW w:w="1212" w:type="dxa"/>
            <w:tcBorders>
              <w:top w:val="double" w:sz="4" w:space="0" w:color="auto"/>
              <w:bottom w:val="single" w:sz="6" w:space="0" w:color="auto"/>
            </w:tcBorders>
            <w:shd w:val="clear" w:color="auto" w:fill="D9D9D9" w:themeFill="background1" w:themeFillShade="D9"/>
          </w:tcPr>
          <w:p w14:paraId="0764EA7E" w14:textId="77777777" w:rsidR="00136882" w:rsidRDefault="00D71658">
            <w:pPr>
              <w:pStyle w:val="TableHeading0"/>
            </w:pPr>
            <w:r>
              <w:rPr>
                <w:rFonts w:hint="eastAsia"/>
              </w:rPr>
              <w:t>可新增</w:t>
            </w:r>
            <w:r>
              <w:rPr>
                <w:rFonts w:hint="eastAsia"/>
              </w:rPr>
              <w:t>/</w:t>
            </w:r>
            <w:r>
              <w:rPr>
                <w:rFonts w:hint="eastAsia"/>
              </w:rPr>
              <w:t>删除</w:t>
            </w:r>
          </w:p>
        </w:tc>
        <w:tc>
          <w:tcPr>
            <w:tcW w:w="1813" w:type="dxa"/>
            <w:tcBorders>
              <w:top w:val="double" w:sz="4" w:space="0" w:color="auto"/>
              <w:bottom w:val="single" w:sz="6" w:space="0" w:color="auto"/>
            </w:tcBorders>
            <w:shd w:val="clear" w:color="auto" w:fill="D9D9D9" w:themeFill="background1" w:themeFillShade="D9"/>
          </w:tcPr>
          <w:p w14:paraId="4584A15D" w14:textId="77777777" w:rsidR="00136882" w:rsidRDefault="00D71658">
            <w:pPr>
              <w:pStyle w:val="TableHeading0"/>
            </w:pPr>
            <w:r>
              <w:rPr>
                <w:rFonts w:hint="eastAsia"/>
              </w:rPr>
              <w:t>编辑</w:t>
            </w:r>
          </w:p>
        </w:tc>
        <w:tc>
          <w:tcPr>
            <w:tcW w:w="1375" w:type="dxa"/>
            <w:tcBorders>
              <w:top w:val="double" w:sz="4" w:space="0" w:color="auto"/>
              <w:bottom w:val="single" w:sz="6" w:space="0" w:color="auto"/>
            </w:tcBorders>
            <w:shd w:val="clear" w:color="auto" w:fill="D9D9D9" w:themeFill="background1" w:themeFillShade="D9"/>
          </w:tcPr>
          <w:p w14:paraId="0C2F5277" w14:textId="77777777" w:rsidR="00136882" w:rsidRDefault="00D71658">
            <w:pPr>
              <w:pStyle w:val="TableHeading0"/>
            </w:pPr>
            <w:r>
              <w:rPr>
                <w:rFonts w:hint="eastAsia"/>
              </w:rPr>
              <w:t>启用</w:t>
            </w:r>
            <w:r>
              <w:rPr>
                <w:rFonts w:hint="eastAsia"/>
              </w:rPr>
              <w:t>/</w:t>
            </w:r>
            <w:r>
              <w:rPr>
                <w:rFonts w:hint="eastAsia"/>
              </w:rPr>
              <w:t>停用</w:t>
            </w:r>
          </w:p>
        </w:tc>
        <w:tc>
          <w:tcPr>
            <w:tcW w:w="1412" w:type="dxa"/>
            <w:tcBorders>
              <w:top w:val="double" w:sz="4" w:space="0" w:color="auto"/>
              <w:bottom w:val="single" w:sz="6" w:space="0" w:color="auto"/>
            </w:tcBorders>
            <w:shd w:val="clear" w:color="auto" w:fill="D9D9D9" w:themeFill="background1" w:themeFillShade="D9"/>
          </w:tcPr>
          <w:p w14:paraId="0E7B655E" w14:textId="77777777" w:rsidR="00136882" w:rsidRDefault="00D71658">
            <w:pPr>
              <w:pStyle w:val="TableHeading0"/>
            </w:pPr>
            <w:r>
              <w:rPr>
                <w:rFonts w:hint="eastAsia"/>
              </w:rPr>
              <w:t>修改密码</w:t>
            </w:r>
          </w:p>
        </w:tc>
      </w:tr>
      <w:tr w:rsidR="00136882" w14:paraId="75B0C3A7" w14:textId="77777777">
        <w:tc>
          <w:tcPr>
            <w:tcW w:w="1125" w:type="dxa"/>
            <w:tcBorders>
              <w:top w:val="single" w:sz="6" w:space="0" w:color="auto"/>
              <w:bottom w:val="single" w:sz="6" w:space="0" w:color="auto"/>
            </w:tcBorders>
          </w:tcPr>
          <w:p w14:paraId="41401CC3" w14:textId="77777777" w:rsidR="00136882" w:rsidRDefault="00D71658">
            <w:pPr>
              <w:pStyle w:val="TableText"/>
            </w:pPr>
            <w:r>
              <w:rPr>
                <w:rFonts w:hint="eastAsia"/>
              </w:rPr>
              <w:t>超级管理员</w:t>
            </w:r>
          </w:p>
        </w:tc>
        <w:tc>
          <w:tcPr>
            <w:tcW w:w="988" w:type="dxa"/>
            <w:tcBorders>
              <w:top w:val="single" w:sz="6" w:space="0" w:color="auto"/>
              <w:bottom w:val="single" w:sz="6" w:space="0" w:color="auto"/>
            </w:tcBorders>
          </w:tcPr>
          <w:p w14:paraId="539C43A0" w14:textId="77777777" w:rsidR="00136882" w:rsidRDefault="00D71658">
            <w:pPr>
              <w:pStyle w:val="TableText"/>
            </w:pPr>
            <w:r>
              <w:rPr>
                <w:rFonts w:hint="eastAsia"/>
              </w:rPr>
              <w:t>全部</w:t>
            </w:r>
          </w:p>
        </w:tc>
        <w:tc>
          <w:tcPr>
            <w:tcW w:w="1212" w:type="dxa"/>
            <w:tcBorders>
              <w:top w:val="single" w:sz="6" w:space="0" w:color="auto"/>
              <w:bottom w:val="single" w:sz="6" w:space="0" w:color="auto"/>
            </w:tcBorders>
          </w:tcPr>
          <w:p w14:paraId="2CDB2259" w14:textId="77777777" w:rsidR="00136882" w:rsidRDefault="00D71658">
            <w:pPr>
              <w:pStyle w:val="TableText"/>
            </w:pPr>
            <w:r>
              <w:rPr>
                <w:rFonts w:hint="eastAsia"/>
              </w:rPr>
              <w:t>除内置角色用户外的其他用户</w:t>
            </w:r>
          </w:p>
        </w:tc>
        <w:tc>
          <w:tcPr>
            <w:tcW w:w="1813" w:type="dxa"/>
            <w:tcBorders>
              <w:top w:val="single" w:sz="6" w:space="0" w:color="auto"/>
              <w:bottom w:val="single" w:sz="6" w:space="0" w:color="auto"/>
            </w:tcBorders>
          </w:tcPr>
          <w:p w14:paraId="6DC18646" w14:textId="77777777" w:rsidR="00136882" w:rsidRDefault="00D71658">
            <w:pPr>
              <w:pStyle w:val="TableText"/>
            </w:pPr>
            <w:r>
              <w:rPr>
                <w:rFonts w:hint="eastAsia"/>
              </w:rPr>
              <w:t>除内置角色用户外的其他角色的邮箱、角色和所属组</w:t>
            </w:r>
          </w:p>
        </w:tc>
        <w:tc>
          <w:tcPr>
            <w:tcW w:w="1375" w:type="dxa"/>
            <w:tcBorders>
              <w:top w:val="single" w:sz="6" w:space="0" w:color="auto"/>
              <w:bottom w:val="single" w:sz="6" w:space="0" w:color="auto"/>
            </w:tcBorders>
          </w:tcPr>
          <w:p w14:paraId="34491262" w14:textId="77777777" w:rsidR="00136882" w:rsidRDefault="00D71658">
            <w:pPr>
              <w:pStyle w:val="TableText"/>
            </w:pPr>
            <w:r>
              <w:rPr>
                <w:rFonts w:hint="eastAsia"/>
              </w:rPr>
              <w:t>除自己外的全部用户</w:t>
            </w:r>
          </w:p>
        </w:tc>
        <w:tc>
          <w:tcPr>
            <w:tcW w:w="1412" w:type="dxa"/>
            <w:tcBorders>
              <w:top w:val="single" w:sz="6" w:space="0" w:color="auto"/>
              <w:bottom w:val="single" w:sz="6" w:space="0" w:color="auto"/>
            </w:tcBorders>
          </w:tcPr>
          <w:p w14:paraId="72530341" w14:textId="77777777" w:rsidR="00136882" w:rsidRDefault="00D71658">
            <w:pPr>
              <w:pStyle w:val="TableText"/>
            </w:pPr>
            <w:r>
              <w:rPr>
                <w:rFonts w:hint="eastAsia"/>
              </w:rPr>
              <w:t>除审计用户外的其他用户</w:t>
            </w:r>
          </w:p>
        </w:tc>
      </w:tr>
      <w:tr w:rsidR="00136882" w14:paraId="443ABF54" w14:textId="77777777">
        <w:tc>
          <w:tcPr>
            <w:tcW w:w="1125" w:type="dxa"/>
            <w:tcBorders>
              <w:top w:val="single" w:sz="6" w:space="0" w:color="auto"/>
              <w:bottom w:val="single" w:sz="6" w:space="0" w:color="auto"/>
            </w:tcBorders>
          </w:tcPr>
          <w:p w14:paraId="194EE55E" w14:textId="77777777" w:rsidR="00136882" w:rsidRDefault="00D71658">
            <w:pPr>
              <w:pStyle w:val="TableText"/>
            </w:pPr>
            <w:r>
              <w:rPr>
                <w:rFonts w:hint="eastAsia"/>
              </w:rPr>
              <w:t>管理员</w:t>
            </w:r>
          </w:p>
        </w:tc>
        <w:tc>
          <w:tcPr>
            <w:tcW w:w="988" w:type="dxa"/>
            <w:tcBorders>
              <w:top w:val="single" w:sz="6" w:space="0" w:color="auto"/>
              <w:bottom w:val="single" w:sz="6" w:space="0" w:color="auto"/>
            </w:tcBorders>
          </w:tcPr>
          <w:p w14:paraId="02C1F8D4" w14:textId="77777777" w:rsidR="00136882" w:rsidRDefault="00D71658">
            <w:pPr>
              <w:pStyle w:val="TableText"/>
            </w:pPr>
            <w:r>
              <w:rPr>
                <w:rFonts w:hint="eastAsia"/>
              </w:rPr>
              <w:t>全部</w:t>
            </w:r>
          </w:p>
        </w:tc>
        <w:tc>
          <w:tcPr>
            <w:tcW w:w="1212" w:type="dxa"/>
            <w:tcBorders>
              <w:top w:val="single" w:sz="6" w:space="0" w:color="auto"/>
              <w:bottom w:val="single" w:sz="6" w:space="0" w:color="auto"/>
            </w:tcBorders>
          </w:tcPr>
          <w:p w14:paraId="6673A0E6" w14:textId="77777777" w:rsidR="00136882" w:rsidRDefault="00D71658">
            <w:pPr>
              <w:pStyle w:val="TableText"/>
            </w:pPr>
            <w:r>
              <w:rPr>
                <w:rFonts w:hint="eastAsia"/>
              </w:rPr>
              <w:t>组管理员、</w:t>
            </w:r>
          </w:p>
          <w:p w14:paraId="7CF0871F" w14:textId="77777777" w:rsidR="00136882" w:rsidRDefault="00D71658">
            <w:pPr>
              <w:pStyle w:val="TableText"/>
            </w:pPr>
            <w:r>
              <w:rPr>
                <w:rFonts w:hint="eastAsia"/>
              </w:rPr>
              <w:t>普通用户和检测用户</w:t>
            </w:r>
          </w:p>
        </w:tc>
        <w:tc>
          <w:tcPr>
            <w:tcW w:w="1813" w:type="dxa"/>
            <w:tcBorders>
              <w:top w:val="single" w:sz="6" w:space="0" w:color="auto"/>
              <w:bottom w:val="single" w:sz="6" w:space="0" w:color="auto"/>
            </w:tcBorders>
          </w:tcPr>
          <w:p w14:paraId="327CB2DD" w14:textId="77777777" w:rsidR="00136882" w:rsidRDefault="00D71658">
            <w:pPr>
              <w:pStyle w:val="TableText"/>
            </w:pPr>
            <w:r>
              <w:rPr>
                <w:rFonts w:hint="eastAsia"/>
              </w:rPr>
              <w:t>组管理员、普通用户和检测用户的邮箱、角色和所属组</w:t>
            </w:r>
          </w:p>
        </w:tc>
        <w:tc>
          <w:tcPr>
            <w:tcW w:w="1375" w:type="dxa"/>
            <w:tcBorders>
              <w:top w:val="single" w:sz="6" w:space="0" w:color="auto"/>
              <w:bottom w:val="single" w:sz="6" w:space="0" w:color="auto"/>
            </w:tcBorders>
          </w:tcPr>
          <w:p w14:paraId="74E692D6" w14:textId="77777777" w:rsidR="00136882" w:rsidRDefault="00D71658">
            <w:pPr>
              <w:pStyle w:val="TableText"/>
            </w:pPr>
            <w:r>
              <w:rPr>
                <w:rFonts w:hint="eastAsia"/>
              </w:rPr>
              <w:t>组管理员、</w:t>
            </w:r>
          </w:p>
          <w:p w14:paraId="4C9C11AE" w14:textId="77777777" w:rsidR="00136882" w:rsidRDefault="00D71658">
            <w:pPr>
              <w:pStyle w:val="TableText"/>
            </w:pPr>
            <w:r>
              <w:rPr>
                <w:rFonts w:hint="eastAsia"/>
              </w:rPr>
              <w:t>普通用户和检测用户</w:t>
            </w:r>
          </w:p>
        </w:tc>
        <w:tc>
          <w:tcPr>
            <w:tcW w:w="1412" w:type="dxa"/>
            <w:tcBorders>
              <w:top w:val="single" w:sz="6" w:space="0" w:color="auto"/>
              <w:bottom w:val="single" w:sz="6" w:space="0" w:color="auto"/>
            </w:tcBorders>
          </w:tcPr>
          <w:p w14:paraId="1A5F1675" w14:textId="77777777" w:rsidR="00136882" w:rsidRDefault="00D71658">
            <w:pPr>
              <w:pStyle w:val="TableText"/>
            </w:pPr>
            <w:r>
              <w:rPr>
                <w:rFonts w:hint="eastAsia"/>
              </w:rPr>
              <w:t>组管理员、</w:t>
            </w:r>
          </w:p>
          <w:p w14:paraId="4CED3C9A" w14:textId="77777777" w:rsidR="00136882" w:rsidRDefault="00D71658">
            <w:pPr>
              <w:pStyle w:val="TableText"/>
            </w:pPr>
            <w:r>
              <w:rPr>
                <w:rFonts w:hint="eastAsia"/>
              </w:rPr>
              <w:t>普通用户和检测用户</w:t>
            </w:r>
          </w:p>
        </w:tc>
      </w:tr>
      <w:tr w:rsidR="00136882" w14:paraId="5A1E6E34" w14:textId="77777777">
        <w:tc>
          <w:tcPr>
            <w:tcW w:w="1125" w:type="dxa"/>
            <w:tcBorders>
              <w:top w:val="single" w:sz="6" w:space="0" w:color="auto"/>
              <w:bottom w:val="single" w:sz="6" w:space="0" w:color="auto"/>
            </w:tcBorders>
          </w:tcPr>
          <w:p w14:paraId="1CCADC20" w14:textId="77777777" w:rsidR="00136882" w:rsidRDefault="00D71658">
            <w:pPr>
              <w:pStyle w:val="TableText"/>
            </w:pPr>
            <w:r>
              <w:rPr>
                <w:rFonts w:hint="eastAsia"/>
              </w:rPr>
              <w:t>组管理员</w:t>
            </w:r>
          </w:p>
        </w:tc>
        <w:tc>
          <w:tcPr>
            <w:tcW w:w="988" w:type="dxa"/>
            <w:tcBorders>
              <w:top w:val="single" w:sz="6" w:space="0" w:color="auto"/>
              <w:bottom w:val="single" w:sz="6" w:space="0" w:color="auto"/>
            </w:tcBorders>
          </w:tcPr>
          <w:p w14:paraId="2D6B6C9A" w14:textId="77777777" w:rsidR="00136882" w:rsidRDefault="00D71658">
            <w:pPr>
              <w:pStyle w:val="TableText"/>
            </w:pPr>
            <w:r>
              <w:rPr>
                <w:rFonts w:hint="eastAsia"/>
              </w:rPr>
              <w:t>全部</w:t>
            </w:r>
          </w:p>
        </w:tc>
        <w:tc>
          <w:tcPr>
            <w:tcW w:w="1212" w:type="dxa"/>
            <w:tcBorders>
              <w:top w:val="single" w:sz="6" w:space="0" w:color="auto"/>
              <w:bottom w:val="single" w:sz="6" w:space="0" w:color="auto"/>
            </w:tcBorders>
          </w:tcPr>
          <w:p w14:paraId="0D321389" w14:textId="77777777" w:rsidR="00136882" w:rsidRDefault="00D71658">
            <w:pPr>
              <w:pStyle w:val="TableText"/>
            </w:pPr>
            <w:r>
              <w:rPr>
                <w:rFonts w:hint="eastAsia"/>
              </w:rPr>
              <w:t>普通用户和检测用户</w:t>
            </w:r>
          </w:p>
        </w:tc>
        <w:tc>
          <w:tcPr>
            <w:tcW w:w="1813" w:type="dxa"/>
            <w:tcBorders>
              <w:top w:val="single" w:sz="6" w:space="0" w:color="auto"/>
              <w:bottom w:val="single" w:sz="6" w:space="0" w:color="auto"/>
            </w:tcBorders>
          </w:tcPr>
          <w:p w14:paraId="55241C1A" w14:textId="77777777" w:rsidR="00136882" w:rsidRDefault="00D71658">
            <w:pPr>
              <w:pStyle w:val="TableText"/>
            </w:pPr>
            <w:r>
              <w:rPr>
                <w:rFonts w:hint="eastAsia"/>
              </w:rPr>
              <w:t>普通用户和检测用户的邮箱和角色</w:t>
            </w:r>
          </w:p>
        </w:tc>
        <w:tc>
          <w:tcPr>
            <w:tcW w:w="1375" w:type="dxa"/>
            <w:tcBorders>
              <w:top w:val="single" w:sz="6" w:space="0" w:color="auto"/>
              <w:bottom w:val="single" w:sz="6" w:space="0" w:color="auto"/>
            </w:tcBorders>
          </w:tcPr>
          <w:p w14:paraId="6556E729" w14:textId="77777777" w:rsidR="00136882" w:rsidRDefault="00D71658">
            <w:pPr>
              <w:pStyle w:val="TableText"/>
            </w:pPr>
            <w:r>
              <w:rPr>
                <w:rFonts w:hint="eastAsia"/>
              </w:rPr>
              <w:t>普通用户和检测用户</w:t>
            </w:r>
          </w:p>
        </w:tc>
        <w:tc>
          <w:tcPr>
            <w:tcW w:w="1412" w:type="dxa"/>
            <w:tcBorders>
              <w:top w:val="single" w:sz="6" w:space="0" w:color="auto"/>
              <w:bottom w:val="single" w:sz="6" w:space="0" w:color="auto"/>
            </w:tcBorders>
          </w:tcPr>
          <w:p w14:paraId="51EF084E" w14:textId="77777777" w:rsidR="00136882" w:rsidRDefault="00D71658">
            <w:pPr>
              <w:pStyle w:val="TableText"/>
            </w:pPr>
            <w:r>
              <w:rPr>
                <w:rFonts w:hint="eastAsia"/>
              </w:rPr>
              <w:t>普通用户和检测用户</w:t>
            </w:r>
          </w:p>
        </w:tc>
      </w:tr>
      <w:tr w:rsidR="00136882" w14:paraId="64ECA12C" w14:textId="77777777">
        <w:tc>
          <w:tcPr>
            <w:tcW w:w="1125" w:type="dxa"/>
            <w:tcBorders>
              <w:top w:val="single" w:sz="6" w:space="0" w:color="auto"/>
              <w:bottom w:val="single" w:sz="6" w:space="0" w:color="auto"/>
            </w:tcBorders>
          </w:tcPr>
          <w:p w14:paraId="5C76A0DF" w14:textId="77777777" w:rsidR="00136882" w:rsidRDefault="00D71658">
            <w:pPr>
              <w:pStyle w:val="TableText"/>
            </w:pPr>
            <w:r>
              <w:rPr>
                <w:rFonts w:hint="eastAsia"/>
              </w:rPr>
              <w:t>普通用户</w:t>
            </w:r>
          </w:p>
        </w:tc>
        <w:tc>
          <w:tcPr>
            <w:tcW w:w="988" w:type="dxa"/>
            <w:tcBorders>
              <w:top w:val="single" w:sz="6" w:space="0" w:color="auto"/>
              <w:bottom w:val="single" w:sz="6" w:space="0" w:color="auto"/>
            </w:tcBorders>
          </w:tcPr>
          <w:p w14:paraId="4E067F00" w14:textId="77777777" w:rsidR="00136882" w:rsidRDefault="00D71658">
            <w:pPr>
              <w:pStyle w:val="TableText"/>
            </w:pPr>
            <w:r>
              <w:rPr>
                <w:rFonts w:hint="eastAsia"/>
              </w:rPr>
              <w:t>仅自己</w:t>
            </w:r>
          </w:p>
        </w:tc>
        <w:tc>
          <w:tcPr>
            <w:tcW w:w="1212" w:type="dxa"/>
            <w:tcBorders>
              <w:top w:val="single" w:sz="6" w:space="0" w:color="auto"/>
              <w:bottom w:val="single" w:sz="6" w:space="0" w:color="auto"/>
            </w:tcBorders>
          </w:tcPr>
          <w:p w14:paraId="6A4303BB" w14:textId="77777777" w:rsidR="00136882" w:rsidRDefault="00D71658">
            <w:pPr>
              <w:pStyle w:val="TableText"/>
            </w:pPr>
            <w:r>
              <w:rPr>
                <w:rFonts w:hint="eastAsia"/>
              </w:rPr>
              <w:t>无</w:t>
            </w:r>
          </w:p>
        </w:tc>
        <w:tc>
          <w:tcPr>
            <w:tcW w:w="1813" w:type="dxa"/>
            <w:tcBorders>
              <w:top w:val="single" w:sz="6" w:space="0" w:color="auto"/>
              <w:bottom w:val="single" w:sz="6" w:space="0" w:color="auto"/>
            </w:tcBorders>
          </w:tcPr>
          <w:p w14:paraId="27F309E2" w14:textId="77777777" w:rsidR="00136882" w:rsidRDefault="00D71658">
            <w:pPr>
              <w:pStyle w:val="TableText"/>
            </w:pPr>
            <w:r>
              <w:rPr>
                <w:rFonts w:hint="eastAsia"/>
              </w:rPr>
              <w:t>仅自己的邮箱</w:t>
            </w:r>
          </w:p>
        </w:tc>
        <w:tc>
          <w:tcPr>
            <w:tcW w:w="1375" w:type="dxa"/>
            <w:tcBorders>
              <w:top w:val="single" w:sz="6" w:space="0" w:color="auto"/>
              <w:bottom w:val="single" w:sz="6" w:space="0" w:color="auto"/>
            </w:tcBorders>
          </w:tcPr>
          <w:p w14:paraId="31CEDAA0" w14:textId="77777777" w:rsidR="00136882" w:rsidRDefault="00D71658">
            <w:pPr>
              <w:pStyle w:val="TableText"/>
            </w:pPr>
            <w:r>
              <w:rPr>
                <w:rFonts w:hint="eastAsia"/>
              </w:rPr>
              <w:t>无</w:t>
            </w:r>
          </w:p>
        </w:tc>
        <w:tc>
          <w:tcPr>
            <w:tcW w:w="1412" w:type="dxa"/>
            <w:tcBorders>
              <w:top w:val="single" w:sz="6" w:space="0" w:color="auto"/>
              <w:bottom w:val="single" w:sz="6" w:space="0" w:color="auto"/>
            </w:tcBorders>
          </w:tcPr>
          <w:p w14:paraId="67A5F674" w14:textId="77777777" w:rsidR="00136882" w:rsidRDefault="00D71658">
            <w:pPr>
              <w:pStyle w:val="TableText"/>
            </w:pPr>
            <w:r>
              <w:rPr>
                <w:rFonts w:hint="eastAsia"/>
              </w:rPr>
              <w:t>仅自己的密码</w:t>
            </w:r>
          </w:p>
        </w:tc>
      </w:tr>
      <w:tr w:rsidR="00136882" w14:paraId="7B43DC5A" w14:textId="77777777">
        <w:tc>
          <w:tcPr>
            <w:tcW w:w="1125" w:type="dxa"/>
            <w:tcBorders>
              <w:top w:val="single" w:sz="6" w:space="0" w:color="auto"/>
              <w:bottom w:val="single" w:sz="6" w:space="0" w:color="auto"/>
            </w:tcBorders>
          </w:tcPr>
          <w:p w14:paraId="64EFF770" w14:textId="77777777" w:rsidR="00136882" w:rsidRDefault="00D71658">
            <w:pPr>
              <w:pStyle w:val="TableText"/>
            </w:pPr>
            <w:r>
              <w:rPr>
                <w:rFonts w:hint="eastAsia"/>
              </w:rPr>
              <w:t>检测用户</w:t>
            </w:r>
          </w:p>
        </w:tc>
        <w:tc>
          <w:tcPr>
            <w:tcW w:w="988" w:type="dxa"/>
            <w:tcBorders>
              <w:top w:val="single" w:sz="6" w:space="0" w:color="auto"/>
              <w:bottom w:val="single" w:sz="6" w:space="0" w:color="auto"/>
            </w:tcBorders>
          </w:tcPr>
          <w:p w14:paraId="64F47773" w14:textId="77777777" w:rsidR="00136882" w:rsidRDefault="00D71658">
            <w:pPr>
              <w:pStyle w:val="TableText"/>
            </w:pPr>
            <w:r>
              <w:rPr>
                <w:rFonts w:hint="eastAsia"/>
              </w:rPr>
              <w:t>仅自己</w:t>
            </w:r>
          </w:p>
        </w:tc>
        <w:tc>
          <w:tcPr>
            <w:tcW w:w="1212" w:type="dxa"/>
            <w:tcBorders>
              <w:top w:val="single" w:sz="6" w:space="0" w:color="auto"/>
              <w:bottom w:val="single" w:sz="6" w:space="0" w:color="auto"/>
            </w:tcBorders>
          </w:tcPr>
          <w:p w14:paraId="119768F9" w14:textId="77777777" w:rsidR="00136882" w:rsidRDefault="00D71658">
            <w:pPr>
              <w:pStyle w:val="TableText"/>
            </w:pPr>
            <w:r>
              <w:rPr>
                <w:rFonts w:hint="eastAsia"/>
              </w:rPr>
              <w:t>无</w:t>
            </w:r>
          </w:p>
        </w:tc>
        <w:tc>
          <w:tcPr>
            <w:tcW w:w="1813" w:type="dxa"/>
            <w:tcBorders>
              <w:top w:val="single" w:sz="6" w:space="0" w:color="auto"/>
              <w:bottom w:val="single" w:sz="6" w:space="0" w:color="auto"/>
            </w:tcBorders>
          </w:tcPr>
          <w:p w14:paraId="78A2C509" w14:textId="77777777" w:rsidR="00136882" w:rsidRDefault="00D71658">
            <w:pPr>
              <w:pStyle w:val="TableText"/>
            </w:pPr>
            <w:r>
              <w:rPr>
                <w:rFonts w:hint="eastAsia"/>
              </w:rPr>
              <w:t>仅自己的邮箱</w:t>
            </w:r>
          </w:p>
        </w:tc>
        <w:tc>
          <w:tcPr>
            <w:tcW w:w="1375" w:type="dxa"/>
            <w:tcBorders>
              <w:top w:val="single" w:sz="6" w:space="0" w:color="auto"/>
              <w:bottom w:val="single" w:sz="6" w:space="0" w:color="auto"/>
            </w:tcBorders>
          </w:tcPr>
          <w:p w14:paraId="176DED66" w14:textId="77777777" w:rsidR="00136882" w:rsidRDefault="00D71658">
            <w:pPr>
              <w:pStyle w:val="TableText"/>
            </w:pPr>
            <w:r>
              <w:rPr>
                <w:rFonts w:hint="eastAsia"/>
              </w:rPr>
              <w:t>无</w:t>
            </w:r>
          </w:p>
        </w:tc>
        <w:tc>
          <w:tcPr>
            <w:tcW w:w="1412" w:type="dxa"/>
            <w:tcBorders>
              <w:top w:val="single" w:sz="6" w:space="0" w:color="auto"/>
              <w:bottom w:val="single" w:sz="6" w:space="0" w:color="auto"/>
            </w:tcBorders>
          </w:tcPr>
          <w:p w14:paraId="6F3910BC" w14:textId="77777777" w:rsidR="00136882" w:rsidRDefault="00D71658">
            <w:pPr>
              <w:pStyle w:val="TableText"/>
            </w:pPr>
            <w:r>
              <w:rPr>
                <w:rFonts w:hint="eastAsia"/>
              </w:rPr>
              <w:t>仅自己的密码</w:t>
            </w:r>
          </w:p>
        </w:tc>
      </w:tr>
    </w:tbl>
    <w:p w14:paraId="756963CD" w14:textId="77777777" w:rsidR="00136882" w:rsidRDefault="00D71658">
      <w:pPr>
        <w:pStyle w:val="TableDescription"/>
        <w:rPr>
          <w:rFonts w:eastAsia="宋体"/>
        </w:rPr>
      </w:pPr>
      <w:bookmarkStart w:id="58" w:name="_Ref28481"/>
      <w:r>
        <w:rPr>
          <w:rFonts w:hint="eastAsia"/>
        </w:rPr>
        <w:t>角色系统权限</w:t>
      </w:r>
      <w:bookmarkEnd w:id="58"/>
    </w:p>
    <w:tbl>
      <w:tblPr>
        <w:tblStyle w:val="Table"/>
        <w:tblW w:w="7925" w:type="dxa"/>
        <w:tblInd w:w="1814" w:type="dxa"/>
        <w:tblLook w:val="04A0" w:firstRow="1" w:lastRow="0" w:firstColumn="1" w:lastColumn="0" w:noHBand="0" w:noVBand="1"/>
      </w:tblPr>
      <w:tblGrid>
        <w:gridCol w:w="1038"/>
        <w:gridCol w:w="1800"/>
        <w:gridCol w:w="1025"/>
        <w:gridCol w:w="1050"/>
        <w:gridCol w:w="1600"/>
        <w:gridCol w:w="1412"/>
      </w:tblGrid>
      <w:tr w:rsidR="00136882" w14:paraId="1F45D6A4" w14:textId="77777777">
        <w:trPr>
          <w:tblHeader/>
        </w:trPr>
        <w:tc>
          <w:tcPr>
            <w:tcW w:w="1038" w:type="dxa"/>
            <w:tcBorders>
              <w:top w:val="double" w:sz="4" w:space="0" w:color="auto"/>
              <w:bottom w:val="single" w:sz="6" w:space="0" w:color="auto"/>
            </w:tcBorders>
            <w:shd w:val="clear" w:color="auto" w:fill="D9D9D9" w:themeFill="background1" w:themeFillShade="D9"/>
          </w:tcPr>
          <w:p w14:paraId="67269A18" w14:textId="77777777" w:rsidR="00136882" w:rsidRDefault="00D71658">
            <w:pPr>
              <w:pStyle w:val="TableHeading0"/>
            </w:pPr>
            <w:r>
              <w:rPr>
                <w:rFonts w:hint="eastAsia"/>
              </w:rPr>
              <w:t>角色名称</w:t>
            </w:r>
          </w:p>
        </w:tc>
        <w:tc>
          <w:tcPr>
            <w:tcW w:w="1800" w:type="dxa"/>
            <w:tcBorders>
              <w:top w:val="double" w:sz="4" w:space="0" w:color="auto"/>
              <w:bottom w:val="single" w:sz="6" w:space="0" w:color="auto"/>
            </w:tcBorders>
            <w:shd w:val="clear" w:color="auto" w:fill="D9D9D9" w:themeFill="background1" w:themeFillShade="D9"/>
          </w:tcPr>
          <w:p w14:paraId="4EF276D7" w14:textId="77777777" w:rsidR="00136882" w:rsidRDefault="00D71658">
            <w:pPr>
              <w:pStyle w:val="TableHeading0"/>
            </w:pPr>
            <w:r>
              <w:rPr>
                <w:rFonts w:hint="eastAsia"/>
              </w:rPr>
              <w:t>概览</w:t>
            </w:r>
            <w:r>
              <w:rPr>
                <w:rFonts w:hint="eastAsia"/>
              </w:rPr>
              <w:t>/</w:t>
            </w:r>
            <w:r>
              <w:rPr>
                <w:rFonts w:hint="eastAsia"/>
              </w:rPr>
              <w:t>统计对比</w:t>
            </w:r>
            <w:r>
              <w:rPr>
                <w:rFonts w:hint="eastAsia"/>
              </w:rPr>
              <w:t>/</w:t>
            </w:r>
            <w:r>
              <w:rPr>
                <w:rFonts w:hint="eastAsia"/>
              </w:rPr>
              <w:t>数据查询</w:t>
            </w:r>
            <w:r>
              <w:rPr>
                <w:rFonts w:hint="eastAsia"/>
              </w:rPr>
              <w:t>/</w:t>
            </w:r>
            <w:r>
              <w:rPr>
                <w:rFonts w:hint="eastAsia"/>
              </w:rPr>
              <w:t>报告管理</w:t>
            </w:r>
          </w:p>
        </w:tc>
        <w:tc>
          <w:tcPr>
            <w:tcW w:w="1025" w:type="dxa"/>
            <w:tcBorders>
              <w:top w:val="double" w:sz="4" w:space="0" w:color="auto"/>
              <w:bottom w:val="single" w:sz="6" w:space="0" w:color="auto"/>
            </w:tcBorders>
            <w:shd w:val="clear" w:color="auto" w:fill="D9D9D9" w:themeFill="background1" w:themeFillShade="D9"/>
          </w:tcPr>
          <w:p w14:paraId="46C5F411" w14:textId="77777777" w:rsidR="00136882" w:rsidRDefault="00D71658">
            <w:pPr>
              <w:pStyle w:val="TableHeading0"/>
            </w:pPr>
            <w:r>
              <w:rPr>
                <w:rFonts w:hint="eastAsia"/>
              </w:rPr>
              <w:t>项目管理</w:t>
            </w:r>
          </w:p>
        </w:tc>
        <w:tc>
          <w:tcPr>
            <w:tcW w:w="1050" w:type="dxa"/>
            <w:tcBorders>
              <w:top w:val="double" w:sz="4" w:space="0" w:color="auto"/>
              <w:bottom w:val="single" w:sz="6" w:space="0" w:color="auto"/>
            </w:tcBorders>
            <w:shd w:val="clear" w:color="auto" w:fill="D9D9D9" w:themeFill="background1" w:themeFillShade="D9"/>
          </w:tcPr>
          <w:p w14:paraId="33310179" w14:textId="77777777" w:rsidR="00136882" w:rsidRDefault="00D71658">
            <w:pPr>
              <w:pStyle w:val="TableHeading0"/>
            </w:pPr>
            <w:r>
              <w:rPr>
                <w:rFonts w:hint="eastAsia"/>
              </w:rPr>
              <w:t>任务管理</w:t>
            </w:r>
          </w:p>
        </w:tc>
        <w:tc>
          <w:tcPr>
            <w:tcW w:w="1600" w:type="dxa"/>
            <w:tcBorders>
              <w:top w:val="double" w:sz="4" w:space="0" w:color="auto"/>
              <w:bottom w:val="single" w:sz="6" w:space="0" w:color="auto"/>
            </w:tcBorders>
            <w:shd w:val="clear" w:color="auto" w:fill="D9D9D9" w:themeFill="background1" w:themeFillShade="D9"/>
          </w:tcPr>
          <w:p w14:paraId="7A125BDD" w14:textId="77777777" w:rsidR="00136882" w:rsidRDefault="00D71658">
            <w:pPr>
              <w:pStyle w:val="TableHeading0"/>
            </w:pPr>
            <w:r>
              <w:rPr>
                <w:rFonts w:hint="eastAsia"/>
              </w:rPr>
              <w:t>配置管理</w:t>
            </w:r>
          </w:p>
        </w:tc>
        <w:tc>
          <w:tcPr>
            <w:tcW w:w="1412" w:type="dxa"/>
            <w:tcBorders>
              <w:top w:val="double" w:sz="4" w:space="0" w:color="auto"/>
              <w:bottom w:val="single" w:sz="6" w:space="0" w:color="auto"/>
            </w:tcBorders>
            <w:shd w:val="clear" w:color="auto" w:fill="D9D9D9" w:themeFill="background1" w:themeFillShade="D9"/>
          </w:tcPr>
          <w:p w14:paraId="2D5B367B" w14:textId="77777777" w:rsidR="00136882" w:rsidRDefault="00D71658">
            <w:pPr>
              <w:pStyle w:val="TableHeading0"/>
            </w:pPr>
            <w:r>
              <w:rPr>
                <w:rFonts w:hint="eastAsia"/>
              </w:rPr>
              <w:t>系统管理</w:t>
            </w:r>
          </w:p>
        </w:tc>
      </w:tr>
      <w:tr w:rsidR="00136882" w14:paraId="0CD9FC72" w14:textId="77777777">
        <w:tc>
          <w:tcPr>
            <w:tcW w:w="1038" w:type="dxa"/>
            <w:tcBorders>
              <w:top w:val="single" w:sz="6" w:space="0" w:color="auto"/>
              <w:bottom w:val="single" w:sz="6" w:space="0" w:color="auto"/>
            </w:tcBorders>
          </w:tcPr>
          <w:p w14:paraId="55480FC5" w14:textId="77777777" w:rsidR="00136882" w:rsidRDefault="00D71658">
            <w:pPr>
              <w:pStyle w:val="TableText"/>
            </w:pPr>
            <w:r>
              <w:rPr>
                <w:rFonts w:hint="eastAsia"/>
              </w:rPr>
              <w:t>超级管理员</w:t>
            </w:r>
          </w:p>
        </w:tc>
        <w:tc>
          <w:tcPr>
            <w:tcW w:w="1800" w:type="dxa"/>
            <w:tcBorders>
              <w:top w:val="single" w:sz="6" w:space="0" w:color="auto"/>
              <w:bottom w:val="single" w:sz="6" w:space="0" w:color="auto"/>
            </w:tcBorders>
          </w:tcPr>
          <w:p w14:paraId="4891C944" w14:textId="77777777" w:rsidR="00136882" w:rsidRDefault="00D71658">
            <w:pPr>
              <w:pStyle w:val="TableText"/>
            </w:pPr>
            <w:r>
              <w:rPr>
                <w:rFonts w:hint="eastAsia"/>
              </w:rPr>
              <w:t>全部项目和任务数据的查看和报告管理</w:t>
            </w:r>
          </w:p>
        </w:tc>
        <w:tc>
          <w:tcPr>
            <w:tcW w:w="1025" w:type="dxa"/>
            <w:tcBorders>
              <w:top w:val="single" w:sz="6" w:space="0" w:color="auto"/>
              <w:bottom w:val="single" w:sz="6" w:space="0" w:color="auto"/>
            </w:tcBorders>
          </w:tcPr>
          <w:p w14:paraId="1BE3013C" w14:textId="77777777" w:rsidR="00136882" w:rsidRDefault="00D71658">
            <w:pPr>
              <w:pStyle w:val="TableText"/>
            </w:pPr>
            <w:r>
              <w:rPr>
                <w:rFonts w:hint="eastAsia"/>
              </w:rPr>
              <w:t>全部项目的管理</w:t>
            </w:r>
          </w:p>
        </w:tc>
        <w:tc>
          <w:tcPr>
            <w:tcW w:w="1050" w:type="dxa"/>
            <w:tcBorders>
              <w:top w:val="single" w:sz="6" w:space="0" w:color="auto"/>
              <w:bottom w:val="single" w:sz="6" w:space="0" w:color="auto"/>
            </w:tcBorders>
          </w:tcPr>
          <w:p w14:paraId="6EB311DE" w14:textId="77777777" w:rsidR="00136882" w:rsidRDefault="00D71658">
            <w:pPr>
              <w:pStyle w:val="TableText"/>
            </w:pPr>
            <w:r>
              <w:rPr>
                <w:rFonts w:hint="eastAsia"/>
              </w:rPr>
              <w:t>全部任务的管理</w:t>
            </w:r>
          </w:p>
        </w:tc>
        <w:tc>
          <w:tcPr>
            <w:tcW w:w="1600" w:type="dxa"/>
            <w:tcBorders>
              <w:top w:val="single" w:sz="6" w:space="0" w:color="auto"/>
              <w:bottom w:val="single" w:sz="6" w:space="0" w:color="auto"/>
            </w:tcBorders>
          </w:tcPr>
          <w:p w14:paraId="66C15EE4" w14:textId="77777777" w:rsidR="00136882" w:rsidRDefault="00D71658">
            <w:pPr>
              <w:pStyle w:val="TableText"/>
            </w:pPr>
            <w:r>
              <w:rPr>
                <w:rFonts w:hint="eastAsia"/>
              </w:rPr>
              <w:t>全部配置管理</w:t>
            </w:r>
          </w:p>
        </w:tc>
        <w:tc>
          <w:tcPr>
            <w:tcW w:w="1412" w:type="dxa"/>
            <w:tcBorders>
              <w:top w:val="single" w:sz="6" w:space="0" w:color="auto"/>
              <w:bottom w:val="single" w:sz="6" w:space="0" w:color="auto"/>
            </w:tcBorders>
          </w:tcPr>
          <w:p w14:paraId="23624ABD" w14:textId="77777777" w:rsidR="00136882" w:rsidRDefault="00D71658">
            <w:pPr>
              <w:pStyle w:val="TableText"/>
            </w:pPr>
            <w:r>
              <w:rPr>
                <w:rFonts w:hint="eastAsia"/>
              </w:rPr>
              <w:t>全部系统管理</w:t>
            </w:r>
          </w:p>
        </w:tc>
      </w:tr>
      <w:tr w:rsidR="00136882" w14:paraId="4BD763A4" w14:textId="77777777">
        <w:tc>
          <w:tcPr>
            <w:tcW w:w="1038" w:type="dxa"/>
            <w:tcBorders>
              <w:top w:val="single" w:sz="6" w:space="0" w:color="auto"/>
              <w:bottom w:val="single" w:sz="6" w:space="0" w:color="auto"/>
            </w:tcBorders>
          </w:tcPr>
          <w:p w14:paraId="21B65557" w14:textId="77777777" w:rsidR="00136882" w:rsidRDefault="00D71658">
            <w:pPr>
              <w:pStyle w:val="TableText"/>
            </w:pPr>
            <w:r>
              <w:rPr>
                <w:rFonts w:hint="eastAsia"/>
              </w:rPr>
              <w:t>管理员</w:t>
            </w:r>
          </w:p>
        </w:tc>
        <w:tc>
          <w:tcPr>
            <w:tcW w:w="1800" w:type="dxa"/>
            <w:tcBorders>
              <w:top w:val="single" w:sz="6" w:space="0" w:color="auto"/>
              <w:bottom w:val="single" w:sz="6" w:space="0" w:color="auto"/>
            </w:tcBorders>
          </w:tcPr>
          <w:p w14:paraId="6AF4BFB9" w14:textId="77777777" w:rsidR="00136882" w:rsidRDefault="00D71658">
            <w:pPr>
              <w:pStyle w:val="TableText"/>
            </w:pPr>
            <w:r>
              <w:rPr>
                <w:rFonts w:hint="eastAsia"/>
              </w:rPr>
              <w:t>全部项目和任务数据的查看和报告管理</w:t>
            </w:r>
          </w:p>
        </w:tc>
        <w:tc>
          <w:tcPr>
            <w:tcW w:w="1025" w:type="dxa"/>
            <w:tcBorders>
              <w:top w:val="single" w:sz="6" w:space="0" w:color="auto"/>
              <w:bottom w:val="single" w:sz="6" w:space="0" w:color="auto"/>
            </w:tcBorders>
          </w:tcPr>
          <w:p w14:paraId="4A6C033C" w14:textId="77777777" w:rsidR="00136882" w:rsidRDefault="00D71658">
            <w:pPr>
              <w:pStyle w:val="TableText"/>
            </w:pPr>
            <w:r>
              <w:rPr>
                <w:rFonts w:hint="eastAsia"/>
              </w:rPr>
              <w:t>全部项目的管理</w:t>
            </w:r>
          </w:p>
        </w:tc>
        <w:tc>
          <w:tcPr>
            <w:tcW w:w="1050" w:type="dxa"/>
            <w:tcBorders>
              <w:top w:val="single" w:sz="6" w:space="0" w:color="auto"/>
              <w:bottom w:val="single" w:sz="6" w:space="0" w:color="auto"/>
            </w:tcBorders>
          </w:tcPr>
          <w:p w14:paraId="2CC4E559" w14:textId="77777777" w:rsidR="00136882" w:rsidRDefault="00D71658">
            <w:pPr>
              <w:pStyle w:val="TableText"/>
            </w:pPr>
            <w:r>
              <w:rPr>
                <w:rFonts w:hint="eastAsia"/>
              </w:rPr>
              <w:t>全部任务的管理</w:t>
            </w:r>
          </w:p>
        </w:tc>
        <w:tc>
          <w:tcPr>
            <w:tcW w:w="1600" w:type="dxa"/>
            <w:tcBorders>
              <w:top w:val="single" w:sz="6" w:space="0" w:color="auto"/>
              <w:bottom w:val="single" w:sz="6" w:space="0" w:color="auto"/>
            </w:tcBorders>
          </w:tcPr>
          <w:p w14:paraId="189F44ED" w14:textId="77777777" w:rsidR="00136882" w:rsidRDefault="00D71658">
            <w:pPr>
              <w:pStyle w:val="TableText"/>
            </w:pPr>
            <w:r>
              <w:rPr>
                <w:rFonts w:hint="eastAsia"/>
              </w:rPr>
              <w:t>全部配置管理</w:t>
            </w:r>
          </w:p>
        </w:tc>
        <w:tc>
          <w:tcPr>
            <w:tcW w:w="1412" w:type="dxa"/>
            <w:tcBorders>
              <w:top w:val="single" w:sz="6" w:space="0" w:color="auto"/>
              <w:bottom w:val="single" w:sz="6" w:space="0" w:color="auto"/>
            </w:tcBorders>
          </w:tcPr>
          <w:p w14:paraId="3123F76A" w14:textId="77777777" w:rsidR="00136882" w:rsidRDefault="00D71658">
            <w:pPr>
              <w:pStyle w:val="TableText"/>
            </w:pPr>
            <w:r>
              <w:rPr>
                <w:rFonts w:hint="eastAsia"/>
              </w:rPr>
              <w:t>全部系统管理</w:t>
            </w:r>
          </w:p>
        </w:tc>
      </w:tr>
      <w:tr w:rsidR="00136882" w14:paraId="64231822" w14:textId="77777777">
        <w:tc>
          <w:tcPr>
            <w:tcW w:w="1038" w:type="dxa"/>
            <w:tcBorders>
              <w:top w:val="single" w:sz="6" w:space="0" w:color="auto"/>
              <w:bottom w:val="single" w:sz="6" w:space="0" w:color="auto"/>
            </w:tcBorders>
          </w:tcPr>
          <w:p w14:paraId="21166505" w14:textId="77777777" w:rsidR="00136882" w:rsidRDefault="00D71658">
            <w:pPr>
              <w:pStyle w:val="TableText"/>
            </w:pPr>
            <w:r>
              <w:rPr>
                <w:rFonts w:hint="eastAsia"/>
              </w:rPr>
              <w:t>组管理员</w:t>
            </w:r>
          </w:p>
        </w:tc>
        <w:tc>
          <w:tcPr>
            <w:tcW w:w="1800" w:type="dxa"/>
            <w:tcBorders>
              <w:top w:val="single" w:sz="6" w:space="0" w:color="auto"/>
              <w:bottom w:val="single" w:sz="6" w:space="0" w:color="auto"/>
            </w:tcBorders>
          </w:tcPr>
          <w:p w14:paraId="732E2D81" w14:textId="77777777" w:rsidR="00136882" w:rsidRDefault="00D71658">
            <w:pPr>
              <w:pStyle w:val="TableText"/>
            </w:pPr>
            <w:r>
              <w:rPr>
                <w:rFonts w:hint="eastAsia"/>
              </w:rPr>
              <w:t>所属组的关联项目及项目下的任务的查看和报告管理</w:t>
            </w:r>
          </w:p>
        </w:tc>
        <w:tc>
          <w:tcPr>
            <w:tcW w:w="1025" w:type="dxa"/>
            <w:tcBorders>
              <w:top w:val="single" w:sz="6" w:space="0" w:color="auto"/>
              <w:bottom w:val="single" w:sz="6" w:space="0" w:color="auto"/>
            </w:tcBorders>
          </w:tcPr>
          <w:p w14:paraId="4D94B303" w14:textId="77777777" w:rsidR="00136882" w:rsidRDefault="00D71658">
            <w:pPr>
              <w:pStyle w:val="TableText"/>
            </w:pPr>
            <w:r>
              <w:rPr>
                <w:rFonts w:hint="eastAsia"/>
              </w:rPr>
              <w:t>所属组的关联项目的管理</w:t>
            </w:r>
          </w:p>
        </w:tc>
        <w:tc>
          <w:tcPr>
            <w:tcW w:w="1050" w:type="dxa"/>
            <w:tcBorders>
              <w:top w:val="single" w:sz="6" w:space="0" w:color="auto"/>
              <w:bottom w:val="single" w:sz="6" w:space="0" w:color="auto"/>
            </w:tcBorders>
          </w:tcPr>
          <w:p w14:paraId="5CA44B63" w14:textId="77777777" w:rsidR="00136882" w:rsidRDefault="00D71658">
            <w:pPr>
              <w:pStyle w:val="TableText"/>
            </w:pPr>
            <w:r>
              <w:rPr>
                <w:rFonts w:hint="eastAsia"/>
              </w:rPr>
              <w:t>所属组关联项目下的任务的管理</w:t>
            </w:r>
          </w:p>
        </w:tc>
        <w:tc>
          <w:tcPr>
            <w:tcW w:w="1600" w:type="dxa"/>
            <w:tcBorders>
              <w:top w:val="single" w:sz="6" w:space="0" w:color="auto"/>
              <w:bottom w:val="single" w:sz="6" w:space="0" w:color="auto"/>
            </w:tcBorders>
          </w:tcPr>
          <w:p w14:paraId="25ECF1E1" w14:textId="77777777" w:rsidR="00136882" w:rsidRDefault="00D71658">
            <w:pPr>
              <w:pStyle w:val="TableText"/>
            </w:pPr>
            <w:r>
              <w:rPr>
                <w:rFonts w:hint="eastAsia"/>
              </w:rPr>
              <w:t>所属组关联项目的策略、缺陷白名单、自己创建的三方系统配置管理和恶意标识、缺陷模板配置</w:t>
            </w:r>
          </w:p>
        </w:tc>
        <w:tc>
          <w:tcPr>
            <w:tcW w:w="1412" w:type="dxa"/>
            <w:tcBorders>
              <w:top w:val="single" w:sz="6" w:space="0" w:color="auto"/>
              <w:bottom w:val="single" w:sz="6" w:space="0" w:color="auto"/>
            </w:tcBorders>
          </w:tcPr>
          <w:p w14:paraId="0E080135" w14:textId="77777777" w:rsidR="00136882" w:rsidRDefault="00D71658">
            <w:pPr>
              <w:pStyle w:val="TableText"/>
            </w:pPr>
            <w:r>
              <w:rPr>
                <w:rFonts w:hint="eastAsia"/>
              </w:rPr>
              <w:t>系统状态查看、工具箱</w:t>
            </w:r>
          </w:p>
        </w:tc>
      </w:tr>
      <w:tr w:rsidR="00136882" w14:paraId="5A26FEC1" w14:textId="77777777">
        <w:tc>
          <w:tcPr>
            <w:tcW w:w="1038" w:type="dxa"/>
            <w:tcBorders>
              <w:top w:val="single" w:sz="6" w:space="0" w:color="auto"/>
              <w:bottom w:val="single" w:sz="6" w:space="0" w:color="auto"/>
            </w:tcBorders>
          </w:tcPr>
          <w:p w14:paraId="3161ADF0" w14:textId="77777777" w:rsidR="00136882" w:rsidRDefault="00D71658">
            <w:pPr>
              <w:pStyle w:val="TableText"/>
            </w:pPr>
            <w:r>
              <w:rPr>
                <w:rFonts w:hint="eastAsia"/>
              </w:rPr>
              <w:t>普通用户</w:t>
            </w:r>
          </w:p>
        </w:tc>
        <w:tc>
          <w:tcPr>
            <w:tcW w:w="1800" w:type="dxa"/>
            <w:tcBorders>
              <w:top w:val="single" w:sz="6" w:space="0" w:color="auto"/>
              <w:bottom w:val="single" w:sz="6" w:space="0" w:color="auto"/>
            </w:tcBorders>
          </w:tcPr>
          <w:p w14:paraId="0B5AA503" w14:textId="77777777" w:rsidR="00136882" w:rsidRDefault="00D71658">
            <w:pPr>
              <w:pStyle w:val="TableText"/>
            </w:pPr>
            <w:r>
              <w:rPr>
                <w:rFonts w:hint="eastAsia"/>
              </w:rPr>
              <w:t>所属组的关联项目及项目下的任务的查看和报告管理</w:t>
            </w:r>
          </w:p>
        </w:tc>
        <w:tc>
          <w:tcPr>
            <w:tcW w:w="1025" w:type="dxa"/>
            <w:tcBorders>
              <w:top w:val="single" w:sz="6" w:space="0" w:color="auto"/>
              <w:bottom w:val="single" w:sz="6" w:space="0" w:color="auto"/>
            </w:tcBorders>
          </w:tcPr>
          <w:p w14:paraId="2F7908E2" w14:textId="77777777" w:rsidR="00136882" w:rsidRDefault="00D71658">
            <w:pPr>
              <w:pStyle w:val="TableText"/>
            </w:pPr>
            <w:r>
              <w:rPr>
                <w:rFonts w:hint="eastAsia"/>
              </w:rPr>
              <w:t>所属组的关联项目的配置查看和自己创建项目的部分配置管理</w:t>
            </w:r>
          </w:p>
        </w:tc>
        <w:tc>
          <w:tcPr>
            <w:tcW w:w="1050" w:type="dxa"/>
            <w:tcBorders>
              <w:top w:val="single" w:sz="6" w:space="0" w:color="auto"/>
              <w:bottom w:val="single" w:sz="6" w:space="0" w:color="auto"/>
            </w:tcBorders>
          </w:tcPr>
          <w:p w14:paraId="515680B2" w14:textId="77777777" w:rsidR="00136882" w:rsidRDefault="00D71658">
            <w:pPr>
              <w:pStyle w:val="TableText"/>
            </w:pPr>
            <w:r>
              <w:rPr>
                <w:rFonts w:hint="eastAsia"/>
              </w:rPr>
              <w:t>所属组关联项目下的任务的管理</w:t>
            </w:r>
          </w:p>
        </w:tc>
        <w:tc>
          <w:tcPr>
            <w:tcW w:w="1600" w:type="dxa"/>
            <w:tcBorders>
              <w:top w:val="single" w:sz="6" w:space="0" w:color="auto"/>
              <w:bottom w:val="single" w:sz="6" w:space="0" w:color="auto"/>
            </w:tcBorders>
          </w:tcPr>
          <w:p w14:paraId="7E940826" w14:textId="77777777" w:rsidR="00136882" w:rsidRDefault="00D71658">
            <w:pPr>
              <w:pStyle w:val="TableText"/>
            </w:pPr>
            <w:r>
              <w:rPr>
                <w:rFonts w:hint="eastAsia"/>
              </w:rPr>
              <w:t>所属组关联项目的策略、缺陷白名单配置管理和恶意标识、缺陷模板、三方系统的查看</w:t>
            </w:r>
          </w:p>
        </w:tc>
        <w:tc>
          <w:tcPr>
            <w:tcW w:w="1412" w:type="dxa"/>
            <w:tcBorders>
              <w:top w:val="single" w:sz="6" w:space="0" w:color="auto"/>
              <w:bottom w:val="single" w:sz="6" w:space="0" w:color="auto"/>
            </w:tcBorders>
          </w:tcPr>
          <w:p w14:paraId="100991B1" w14:textId="77777777" w:rsidR="00136882" w:rsidRDefault="00D71658">
            <w:pPr>
              <w:pStyle w:val="TableText"/>
            </w:pPr>
            <w:r>
              <w:rPr>
                <w:rFonts w:hint="eastAsia"/>
              </w:rPr>
              <w:t>无</w:t>
            </w:r>
          </w:p>
        </w:tc>
      </w:tr>
      <w:tr w:rsidR="00136882" w14:paraId="5670AC1F" w14:textId="77777777">
        <w:tc>
          <w:tcPr>
            <w:tcW w:w="1038" w:type="dxa"/>
            <w:tcBorders>
              <w:top w:val="single" w:sz="6" w:space="0" w:color="auto"/>
              <w:bottom w:val="single" w:sz="6" w:space="0" w:color="auto"/>
            </w:tcBorders>
          </w:tcPr>
          <w:p w14:paraId="25080895" w14:textId="77777777" w:rsidR="00136882" w:rsidRDefault="00D71658">
            <w:pPr>
              <w:pStyle w:val="TableText"/>
            </w:pPr>
            <w:r>
              <w:rPr>
                <w:rFonts w:hint="eastAsia"/>
              </w:rPr>
              <w:t>检测用户</w:t>
            </w:r>
          </w:p>
        </w:tc>
        <w:tc>
          <w:tcPr>
            <w:tcW w:w="1800" w:type="dxa"/>
            <w:tcBorders>
              <w:top w:val="single" w:sz="6" w:space="0" w:color="auto"/>
              <w:bottom w:val="single" w:sz="6" w:space="0" w:color="auto"/>
            </w:tcBorders>
          </w:tcPr>
          <w:p w14:paraId="403E0722" w14:textId="77777777" w:rsidR="00136882" w:rsidRDefault="00D71658">
            <w:pPr>
              <w:pStyle w:val="TableText"/>
            </w:pPr>
            <w:r>
              <w:rPr>
                <w:rFonts w:hint="eastAsia"/>
              </w:rPr>
              <w:t>所属组的关联项目及项目下的任务的查看和报告下载</w:t>
            </w:r>
          </w:p>
        </w:tc>
        <w:tc>
          <w:tcPr>
            <w:tcW w:w="1025" w:type="dxa"/>
            <w:tcBorders>
              <w:top w:val="single" w:sz="6" w:space="0" w:color="auto"/>
              <w:bottom w:val="single" w:sz="6" w:space="0" w:color="auto"/>
            </w:tcBorders>
          </w:tcPr>
          <w:p w14:paraId="26A47660" w14:textId="77777777" w:rsidR="00136882" w:rsidRDefault="00D71658">
            <w:pPr>
              <w:pStyle w:val="TableText"/>
            </w:pPr>
            <w:r>
              <w:rPr>
                <w:rFonts w:hint="eastAsia"/>
              </w:rPr>
              <w:t>所属组的关联项目的配置查看</w:t>
            </w:r>
          </w:p>
        </w:tc>
        <w:tc>
          <w:tcPr>
            <w:tcW w:w="1050" w:type="dxa"/>
            <w:tcBorders>
              <w:top w:val="single" w:sz="6" w:space="0" w:color="auto"/>
              <w:bottom w:val="single" w:sz="6" w:space="0" w:color="auto"/>
            </w:tcBorders>
          </w:tcPr>
          <w:p w14:paraId="0E5DFE3F" w14:textId="77777777" w:rsidR="00136882" w:rsidRDefault="00D71658">
            <w:pPr>
              <w:pStyle w:val="TableText"/>
            </w:pPr>
            <w:r>
              <w:rPr>
                <w:rFonts w:hint="eastAsia"/>
              </w:rPr>
              <w:t>所属组关联项目下的任务的创建和检测</w:t>
            </w:r>
          </w:p>
        </w:tc>
        <w:tc>
          <w:tcPr>
            <w:tcW w:w="1600" w:type="dxa"/>
            <w:tcBorders>
              <w:top w:val="single" w:sz="6" w:space="0" w:color="auto"/>
              <w:bottom w:val="single" w:sz="6" w:space="0" w:color="auto"/>
            </w:tcBorders>
          </w:tcPr>
          <w:p w14:paraId="46EF614C" w14:textId="77777777" w:rsidR="00136882" w:rsidRDefault="00D71658">
            <w:pPr>
              <w:pStyle w:val="TableText"/>
            </w:pPr>
            <w:r>
              <w:rPr>
                <w:rFonts w:hint="eastAsia"/>
              </w:rPr>
              <w:t>各类配置信息的查看</w:t>
            </w:r>
          </w:p>
        </w:tc>
        <w:tc>
          <w:tcPr>
            <w:tcW w:w="1412" w:type="dxa"/>
            <w:tcBorders>
              <w:top w:val="single" w:sz="6" w:space="0" w:color="auto"/>
              <w:bottom w:val="single" w:sz="6" w:space="0" w:color="auto"/>
            </w:tcBorders>
          </w:tcPr>
          <w:p w14:paraId="6874731A" w14:textId="77777777" w:rsidR="00136882" w:rsidRDefault="00D71658">
            <w:pPr>
              <w:pStyle w:val="TableText"/>
            </w:pPr>
            <w:r>
              <w:rPr>
                <w:rFonts w:hint="eastAsia"/>
              </w:rPr>
              <w:t>无</w:t>
            </w:r>
          </w:p>
        </w:tc>
      </w:tr>
    </w:tbl>
    <w:p w14:paraId="3B880EE2" w14:textId="77777777" w:rsidR="00136882" w:rsidRDefault="00136882">
      <w:pPr>
        <w:ind w:left="0"/>
      </w:pPr>
    </w:p>
    <w:p w14:paraId="6DAFC3F9" w14:textId="77777777" w:rsidR="00136882" w:rsidRDefault="00D71658">
      <w:pPr>
        <w:pStyle w:val="31"/>
      </w:pPr>
      <w:bookmarkStart w:id="59" w:name="_Ref106117445"/>
      <w:bookmarkStart w:id="60" w:name="_Toc193362424"/>
      <w:r>
        <w:rPr>
          <w:rFonts w:hint="eastAsia"/>
        </w:rPr>
        <w:lastRenderedPageBreak/>
        <w:t>用户组管理</w:t>
      </w:r>
      <w:bookmarkEnd w:id="59"/>
      <w:bookmarkEnd w:id="60"/>
    </w:p>
    <w:p w14:paraId="0AFE196D" w14:textId="77777777" w:rsidR="00136882" w:rsidRDefault="00D71658">
      <w:r>
        <w:rPr>
          <w:rFonts w:hint="eastAsia"/>
        </w:rPr>
        <w:t>所有新建用户（包括管理员、组管理员和普通用户）默认属于</w:t>
      </w:r>
      <w:r>
        <w:rPr>
          <w:rFonts w:hint="eastAsia"/>
        </w:rPr>
        <w:t>S</w:t>
      </w:r>
      <w:r>
        <w:t>DA</w:t>
      </w:r>
      <w:r>
        <w:rPr>
          <w:rFonts w:hint="eastAsia"/>
        </w:rPr>
        <w:t>的默认组。该</w:t>
      </w:r>
      <w:proofErr w:type="gramStart"/>
      <w:r>
        <w:rPr>
          <w:rFonts w:hint="eastAsia"/>
        </w:rPr>
        <w:t>默认组</w:t>
      </w:r>
      <w:proofErr w:type="gramEnd"/>
      <w:r>
        <w:rPr>
          <w:rFonts w:hint="eastAsia"/>
        </w:rPr>
        <w:t>不能编辑或删除。超级管理员、管理员和组管理员均可以新建组，</w:t>
      </w:r>
      <w:proofErr w:type="gramStart"/>
      <w:r>
        <w:rPr>
          <w:rFonts w:hint="eastAsia"/>
        </w:rPr>
        <w:t>但组管理员</w:t>
      </w:r>
      <w:proofErr w:type="gramEnd"/>
      <w:r>
        <w:rPr>
          <w:rFonts w:hint="eastAsia"/>
        </w:rPr>
        <w:t>在</w:t>
      </w:r>
      <w:proofErr w:type="gramStart"/>
      <w:r>
        <w:rPr>
          <w:rFonts w:hint="eastAsia"/>
        </w:rPr>
        <w:t>新建组</w:t>
      </w:r>
      <w:proofErr w:type="gramEnd"/>
      <w:r>
        <w:rPr>
          <w:rFonts w:hint="eastAsia"/>
        </w:rPr>
        <w:t>时需要</w:t>
      </w:r>
      <w:proofErr w:type="gramStart"/>
      <w:r>
        <w:rPr>
          <w:rFonts w:hint="eastAsia"/>
        </w:rPr>
        <w:t>添加组</w:t>
      </w:r>
      <w:proofErr w:type="gramEnd"/>
      <w:r>
        <w:rPr>
          <w:rFonts w:hint="eastAsia"/>
        </w:rPr>
        <w:t>管理员自己为关联用户。除</w:t>
      </w:r>
      <w:proofErr w:type="gramStart"/>
      <w:r>
        <w:rPr>
          <w:rFonts w:hint="eastAsia"/>
        </w:rPr>
        <w:t>默认组</w:t>
      </w:r>
      <w:proofErr w:type="gramEnd"/>
      <w:r>
        <w:rPr>
          <w:rFonts w:hint="eastAsia"/>
        </w:rPr>
        <w:t>外，管理员和组管理员可以自定义用户组：管理员可以管理全部组，组管理员可以管理所在组。</w:t>
      </w:r>
    </w:p>
    <w:p w14:paraId="512228B6" w14:textId="77777777" w:rsidR="00136882" w:rsidRDefault="00D71658">
      <w:r>
        <w:rPr>
          <w:rFonts w:hint="eastAsia"/>
        </w:rPr>
        <w:t>进入</w:t>
      </w:r>
      <w:r>
        <w:rPr>
          <w:rFonts w:hint="eastAsia"/>
        </w:rPr>
        <w:t xml:space="preserve"> </w:t>
      </w:r>
      <w:r>
        <w:rPr>
          <w:rFonts w:hint="eastAsia"/>
          <w:b/>
          <w:bCs/>
        </w:rPr>
        <w:t>系统管理</w:t>
      </w:r>
      <w:r>
        <w:rPr>
          <w:rFonts w:hint="eastAsia"/>
          <w:b/>
          <w:bCs/>
        </w:rPr>
        <w:t xml:space="preserve"> </w:t>
      </w:r>
      <w:r>
        <w:rPr>
          <w:b/>
          <w:bCs/>
        </w:rPr>
        <w:t xml:space="preserve">&gt; </w:t>
      </w:r>
      <w:r>
        <w:rPr>
          <w:rFonts w:hint="eastAsia"/>
          <w:b/>
          <w:bCs/>
        </w:rPr>
        <w:t>用户和组管理</w:t>
      </w:r>
      <w:r>
        <w:rPr>
          <w:rFonts w:hint="eastAsia"/>
          <w:b/>
          <w:bCs/>
        </w:rPr>
        <w:t xml:space="preserve"> </w:t>
      </w:r>
      <w:r>
        <w:rPr>
          <w:b/>
          <w:bCs/>
        </w:rPr>
        <w:t xml:space="preserve">&gt; </w:t>
      </w:r>
      <w:r>
        <w:rPr>
          <w:rFonts w:hint="eastAsia"/>
          <w:b/>
          <w:bCs/>
        </w:rPr>
        <w:t>组管理</w:t>
      </w:r>
      <w:r>
        <w:rPr>
          <w:rFonts w:hint="eastAsia"/>
        </w:rPr>
        <w:t xml:space="preserve"> </w:t>
      </w:r>
      <w:r>
        <w:rPr>
          <w:rFonts w:hint="eastAsia"/>
        </w:rPr>
        <w:t>页面，单击【新建组】，</w:t>
      </w:r>
      <w:proofErr w:type="gramStart"/>
      <w:r>
        <w:rPr>
          <w:rFonts w:hint="eastAsia"/>
        </w:rPr>
        <w:t>输入组</w:t>
      </w:r>
      <w:proofErr w:type="gramEnd"/>
      <w:r>
        <w:rPr>
          <w:rFonts w:hint="eastAsia"/>
        </w:rPr>
        <w:t>名称，并选择</w:t>
      </w:r>
      <w:proofErr w:type="gramStart"/>
      <w:r>
        <w:rPr>
          <w:rFonts w:hint="eastAsia"/>
        </w:rPr>
        <w:t>加入组</w:t>
      </w:r>
      <w:proofErr w:type="gramEnd"/>
      <w:r>
        <w:rPr>
          <w:rFonts w:hint="eastAsia"/>
        </w:rPr>
        <w:t>的组管理员</w:t>
      </w:r>
      <w:r>
        <w:rPr>
          <w:rFonts w:hint="eastAsia"/>
        </w:rPr>
        <w:t>/</w:t>
      </w:r>
      <w:r>
        <w:rPr>
          <w:rFonts w:hint="eastAsia"/>
        </w:rPr>
        <w:t>普通用户</w:t>
      </w:r>
      <w:r>
        <w:rPr>
          <w:rFonts w:hint="eastAsia"/>
        </w:rPr>
        <w:t>/</w:t>
      </w:r>
      <w:r>
        <w:rPr>
          <w:rFonts w:hint="eastAsia"/>
        </w:rPr>
        <w:t>检测用户和</w:t>
      </w:r>
      <w:proofErr w:type="gramStart"/>
      <w:r>
        <w:rPr>
          <w:rFonts w:hint="eastAsia"/>
        </w:rPr>
        <w:t>加入组的组项目</w:t>
      </w:r>
      <w:proofErr w:type="gramEnd"/>
      <w:r>
        <w:rPr>
          <w:rFonts w:hint="eastAsia"/>
        </w:rPr>
        <w:t>即可。</w:t>
      </w:r>
    </w:p>
    <w:p w14:paraId="2680BE36" w14:textId="77777777" w:rsidR="00136882" w:rsidRDefault="00D71658">
      <w:pPr>
        <w:pStyle w:val="21"/>
        <w:rPr>
          <w:lang w:eastAsia="zh-CN"/>
        </w:rPr>
      </w:pPr>
      <w:bookmarkStart w:id="61" w:name="_Ref106626202"/>
      <w:bookmarkStart w:id="62" w:name="_Toc193362425"/>
      <w:r>
        <w:rPr>
          <w:rFonts w:hint="eastAsia"/>
          <w:lang w:eastAsia="zh-CN"/>
        </w:rPr>
        <w:t>基础操作</w:t>
      </w:r>
      <w:bookmarkEnd w:id="61"/>
      <w:bookmarkEnd w:id="62"/>
    </w:p>
    <w:p w14:paraId="340DED44" w14:textId="77777777" w:rsidR="00136882" w:rsidRDefault="00D71658">
      <w:r>
        <w:rPr>
          <w:rFonts w:hint="eastAsia"/>
        </w:rPr>
        <w:t>S</w:t>
      </w:r>
      <w:r>
        <w:t>DA</w:t>
      </w:r>
      <w:r>
        <w:rPr>
          <w:rFonts w:hint="eastAsia"/>
        </w:rPr>
        <w:t>界面</w:t>
      </w:r>
      <w:r>
        <w:t>中部分</w:t>
      </w:r>
      <w:r>
        <w:rPr>
          <w:rFonts w:hint="eastAsia"/>
        </w:rPr>
        <w:t>基础</w:t>
      </w:r>
      <w:r>
        <w:t>的</w:t>
      </w:r>
      <w:r>
        <w:rPr>
          <w:rFonts w:hint="eastAsia"/>
        </w:rPr>
        <w:t>操作图标</w:t>
      </w:r>
      <w:r>
        <w:t>及其含义</w:t>
      </w:r>
      <w:r>
        <w:rPr>
          <w:rFonts w:hint="eastAsia"/>
        </w:rPr>
        <w:t>如</w:t>
      </w:r>
      <w:r>
        <w:fldChar w:fldCharType="begin"/>
      </w:r>
      <w:r>
        <w:instrText xml:space="preserve"> </w:instrText>
      </w:r>
      <w:r>
        <w:rPr>
          <w:rFonts w:hint="eastAsia"/>
        </w:rPr>
        <w:instrText>REF _Ref454266614 \n \h</w:instrText>
      </w:r>
      <w:r>
        <w:instrText xml:space="preserve"> </w:instrText>
      </w:r>
      <w:r>
        <w:fldChar w:fldCharType="separate"/>
      </w:r>
      <w:r>
        <w:rPr>
          <w:rFonts w:hint="eastAsia"/>
        </w:rPr>
        <w:t>表</w:t>
      </w:r>
      <w:r>
        <w:rPr>
          <w:rFonts w:hint="eastAsia"/>
        </w:rPr>
        <w:t>3-5</w:t>
      </w:r>
      <w:r>
        <w:fldChar w:fldCharType="end"/>
      </w:r>
      <w:r>
        <w:t>所示。</w:t>
      </w:r>
    </w:p>
    <w:p w14:paraId="155426C4" w14:textId="77777777" w:rsidR="00136882" w:rsidRDefault="00D71658">
      <w:pPr>
        <w:pStyle w:val="TableDescription"/>
      </w:pPr>
      <w:bookmarkStart w:id="63" w:name="_Ref454266614"/>
      <w:r>
        <w:rPr>
          <w:rFonts w:hint="eastAsia"/>
        </w:rPr>
        <w:t>图标</w:t>
      </w:r>
      <w:r>
        <w:t>及其含义</w:t>
      </w:r>
      <w:bookmarkEnd w:id="63"/>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566"/>
        <w:gridCol w:w="5371"/>
      </w:tblGrid>
      <w:tr w:rsidR="00136882" w14:paraId="59F8FE08" w14:textId="77777777">
        <w:trPr>
          <w:tblHeader/>
        </w:trPr>
        <w:tc>
          <w:tcPr>
            <w:tcW w:w="2566" w:type="dxa"/>
            <w:tcBorders>
              <w:top w:val="double" w:sz="4" w:space="0" w:color="auto"/>
              <w:bottom w:val="single" w:sz="6" w:space="0" w:color="auto"/>
            </w:tcBorders>
            <w:shd w:val="clear" w:color="auto" w:fill="D9D9D9"/>
            <w:vAlign w:val="center"/>
          </w:tcPr>
          <w:p w14:paraId="585FF79B" w14:textId="77777777" w:rsidR="00136882" w:rsidRDefault="00D71658">
            <w:pPr>
              <w:pStyle w:val="TableHeading0"/>
              <w:rPr>
                <w:sz w:val="18"/>
              </w:rPr>
            </w:pPr>
            <w:r>
              <w:rPr>
                <w:rFonts w:hint="eastAsia"/>
                <w:sz w:val="18"/>
              </w:rPr>
              <w:t>项目</w:t>
            </w:r>
          </w:p>
        </w:tc>
        <w:tc>
          <w:tcPr>
            <w:tcW w:w="5371" w:type="dxa"/>
            <w:tcBorders>
              <w:top w:val="double" w:sz="4" w:space="0" w:color="auto"/>
              <w:bottom w:val="single" w:sz="6" w:space="0" w:color="auto"/>
            </w:tcBorders>
            <w:shd w:val="clear" w:color="auto" w:fill="D9D9D9"/>
            <w:vAlign w:val="center"/>
          </w:tcPr>
          <w:p w14:paraId="74AADD4E" w14:textId="77777777" w:rsidR="00136882" w:rsidRDefault="00D71658">
            <w:pPr>
              <w:pStyle w:val="TableHeading0"/>
              <w:rPr>
                <w:sz w:val="18"/>
              </w:rPr>
            </w:pPr>
            <w:r>
              <w:rPr>
                <w:rFonts w:hint="eastAsia"/>
                <w:sz w:val="18"/>
              </w:rPr>
              <w:t>描述</w:t>
            </w:r>
          </w:p>
        </w:tc>
      </w:tr>
      <w:tr w:rsidR="00136882" w14:paraId="73E52159" w14:textId="77777777">
        <w:tc>
          <w:tcPr>
            <w:tcW w:w="2566" w:type="dxa"/>
            <w:vAlign w:val="center"/>
          </w:tcPr>
          <w:p w14:paraId="40366D1F" w14:textId="77777777" w:rsidR="00136882" w:rsidRDefault="00D71658">
            <w:pPr>
              <w:pStyle w:val="TableText"/>
              <w:rPr>
                <w:snapToGrid/>
              </w:rPr>
            </w:pPr>
            <w:r>
              <w:rPr>
                <w:noProof/>
              </w:rPr>
              <w:drawing>
                <wp:inline distT="0" distB="0" distL="114300" distR="114300" wp14:anchorId="5DFD5D58" wp14:editId="5BF2D415">
                  <wp:extent cx="200025" cy="171450"/>
                  <wp:effectExtent l="0" t="0" r="9525" b="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34"/>
                          <a:stretch>
                            <a:fillRect/>
                          </a:stretch>
                        </pic:blipFill>
                        <pic:spPr>
                          <a:xfrm>
                            <a:off x="0" y="0"/>
                            <a:ext cx="200025" cy="171450"/>
                          </a:xfrm>
                          <a:prstGeom prst="rect">
                            <a:avLst/>
                          </a:prstGeom>
                          <a:noFill/>
                          <a:ln>
                            <a:noFill/>
                          </a:ln>
                        </pic:spPr>
                      </pic:pic>
                    </a:graphicData>
                  </a:graphic>
                </wp:inline>
              </w:drawing>
            </w:r>
            <w:r>
              <w:rPr>
                <w:rFonts w:hint="eastAsia"/>
              </w:rPr>
              <w:t xml:space="preserve"> </w:t>
            </w:r>
            <w:r>
              <w:rPr>
                <w:rFonts w:hint="eastAsia"/>
                <w:snapToGrid/>
              </w:rPr>
              <w:t xml:space="preserve">/ </w:t>
            </w:r>
            <w:r>
              <w:rPr>
                <w:noProof/>
              </w:rPr>
              <w:drawing>
                <wp:inline distT="0" distB="0" distL="114300" distR="114300" wp14:anchorId="0DBEFEAD" wp14:editId="733CEC8A">
                  <wp:extent cx="209550" cy="180975"/>
                  <wp:effectExtent l="0" t="0" r="0" b="952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5"/>
                          <a:stretch>
                            <a:fillRect/>
                          </a:stretch>
                        </pic:blipFill>
                        <pic:spPr>
                          <a:xfrm>
                            <a:off x="0" y="0"/>
                            <a:ext cx="209550" cy="180975"/>
                          </a:xfrm>
                          <a:prstGeom prst="rect">
                            <a:avLst/>
                          </a:prstGeom>
                          <a:noFill/>
                          <a:ln>
                            <a:noFill/>
                          </a:ln>
                        </pic:spPr>
                      </pic:pic>
                    </a:graphicData>
                  </a:graphic>
                </wp:inline>
              </w:drawing>
            </w:r>
          </w:p>
        </w:tc>
        <w:tc>
          <w:tcPr>
            <w:tcW w:w="5371" w:type="dxa"/>
            <w:vAlign w:val="center"/>
          </w:tcPr>
          <w:p w14:paraId="03050D8A" w14:textId="77777777" w:rsidR="00136882" w:rsidRDefault="00D71658">
            <w:pPr>
              <w:pStyle w:val="TableText"/>
            </w:pPr>
            <w:r>
              <w:rPr>
                <w:rFonts w:hint="eastAsia"/>
              </w:rPr>
              <w:t>隐藏或展示菜单。</w:t>
            </w:r>
          </w:p>
        </w:tc>
      </w:tr>
      <w:tr w:rsidR="00136882" w14:paraId="014E2B11" w14:textId="77777777">
        <w:tc>
          <w:tcPr>
            <w:tcW w:w="2566" w:type="dxa"/>
            <w:vAlign w:val="center"/>
          </w:tcPr>
          <w:p w14:paraId="383D58B5" w14:textId="77777777" w:rsidR="00136882" w:rsidRDefault="00D71658">
            <w:pPr>
              <w:pStyle w:val="TableText"/>
              <w:rPr>
                <w:snapToGrid/>
              </w:rPr>
            </w:pPr>
            <w:r>
              <w:rPr>
                <w:noProof/>
              </w:rPr>
              <w:drawing>
                <wp:inline distT="0" distB="0" distL="0" distR="0" wp14:anchorId="034B6518" wp14:editId="7E72000A">
                  <wp:extent cx="171450" cy="1428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6"/>
                          <a:stretch>
                            <a:fillRect/>
                          </a:stretch>
                        </pic:blipFill>
                        <pic:spPr>
                          <a:xfrm>
                            <a:off x="0" y="0"/>
                            <a:ext cx="171450" cy="142875"/>
                          </a:xfrm>
                          <a:prstGeom prst="rect">
                            <a:avLst/>
                          </a:prstGeom>
                        </pic:spPr>
                      </pic:pic>
                    </a:graphicData>
                  </a:graphic>
                </wp:inline>
              </w:drawing>
            </w:r>
            <w:r>
              <w:rPr>
                <w:rFonts w:hint="eastAsia"/>
                <w:snapToGrid/>
              </w:rPr>
              <w:t>/</w:t>
            </w:r>
            <w:r>
              <w:rPr>
                <w:noProof/>
              </w:rPr>
              <w:drawing>
                <wp:inline distT="0" distB="0" distL="0" distR="0" wp14:anchorId="767873EC" wp14:editId="0604120F">
                  <wp:extent cx="171450" cy="1428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171450" cy="142875"/>
                          </a:xfrm>
                          <a:prstGeom prst="rect">
                            <a:avLst/>
                          </a:prstGeom>
                        </pic:spPr>
                      </pic:pic>
                    </a:graphicData>
                  </a:graphic>
                </wp:inline>
              </w:drawing>
            </w:r>
          </w:p>
        </w:tc>
        <w:tc>
          <w:tcPr>
            <w:tcW w:w="5371" w:type="dxa"/>
            <w:vAlign w:val="center"/>
          </w:tcPr>
          <w:p w14:paraId="2480EE99" w14:textId="77777777" w:rsidR="00136882" w:rsidRDefault="00D71658">
            <w:pPr>
              <w:pStyle w:val="TableText"/>
            </w:pPr>
            <w:r>
              <w:rPr>
                <w:rFonts w:hint="eastAsia"/>
              </w:rPr>
              <w:t>展开更多配置选项。</w:t>
            </w:r>
          </w:p>
        </w:tc>
      </w:tr>
      <w:tr w:rsidR="00136882" w14:paraId="04AC188A" w14:textId="77777777">
        <w:tc>
          <w:tcPr>
            <w:tcW w:w="2566" w:type="dxa"/>
            <w:vAlign w:val="center"/>
          </w:tcPr>
          <w:p w14:paraId="2ED6E998" w14:textId="77777777" w:rsidR="00136882" w:rsidRDefault="00D71658">
            <w:pPr>
              <w:pStyle w:val="TableText"/>
              <w:rPr>
                <w:snapToGrid/>
              </w:rPr>
            </w:pPr>
            <w:r>
              <w:rPr>
                <w:rFonts w:hint="eastAsia"/>
              </w:rPr>
              <w:t>蓝色文字</w:t>
            </w:r>
          </w:p>
        </w:tc>
        <w:tc>
          <w:tcPr>
            <w:tcW w:w="5371" w:type="dxa"/>
            <w:vAlign w:val="center"/>
          </w:tcPr>
          <w:p w14:paraId="05CC2B77" w14:textId="77777777" w:rsidR="00136882" w:rsidRDefault="00D71658">
            <w:pPr>
              <w:pStyle w:val="TableText"/>
            </w:pPr>
            <w:r>
              <w:rPr>
                <w:rFonts w:hint="eastAsia"/>
              </w:rPr>
              <w:t>跳转进入关联页面。</w:t>
            </w:r>
          </w:p>
        </w:tc>
      </w:tr>
    </w:tbl>
    <w:p w14:paraId="5936069D" w14:textId="77777777" w:rsidR="00136882" w:rsidRDefault="00136882"/>
    <w:p w14:paraId="08A89822" w14:textId="77777777" w:rsidR="00136882" w:rsidRDefault="00D71658">
      <w:pPr>
        <w:pStyle w:val="21"/>
        <w:rPr>
          <w:lang w:eastAsia="zh-CN"/>
        </w:rPr>
      </w:pPr>
      <w:bookmarkStart w:id="64" w:name="_Ref106626208"/>
      <w:bookmarkStart w:id="65" w:name="_Toc193362426"/>
      <w:r>
        <w:rPr>
          <w:rFonts w:hint="eastAsia"/>
          <w:lang w:eastAsia="zh-CN"/>
        </w:rPr>
        <w:t>配置管理</w:t>
      </w:r>
      <w:bookmarkEnd w:id="64"/>
      <w:bookmarkEnd w:id="65"/>
    </w:p>
    <w:p w14:paraId="46E0F91D" w14:textId="77777777" w:rsidR="00136882" w:rsidRDefault="00D71658">
      <w:r>
        <w:rPr>
          <w:rFonts w:hint="eastAsia"/>
        </w:rPr>
        <w:t>该模块提供系统配置、策略配置、恶意标识配置、缺陷模板配置、缺陷白名单配置、第三方系统配置等操作。</w:t>
      </w:r>
    </w:p>
    <w:p w14:paraId="3FC1A02E" w14:textId="77777777" w:rsidR="00136882" w:rsidRDefault="00D71658">
      <w:pPr>
        <w:pStyle w:val="31"/>
        <w:numPr>
          <w:ilvl w:val="2"/>
          <w:numId w:val="23"/>
        </w:numPr>
      </w:pPr>
      <w:bookmarkStart w:id="66" w:name="_Ref106890952"/>
      <w:bookmarkStart w:id="67" w:name="_Toc193362427"/>
      <w:r>
        <w:rPr>
          <w:rFonts w:hint="eastAsia"/>
        </w:rPr>
        <w:t>系统配置</w:t>
      </w:r>
      <w:bookmarkEnd w:id="66"/>
      <w:bookmarkEnd w:id="67"/>
    </w:p>
    <w:p w14:paraId="022AEBF7" w14:textId="77777777" w:rsidR="00136882" w:rsidRDefault="00D71658">
      <w:pPr>
        <w:pStyle w:val="41"/>
      </w:pPr>
      <w:r>
        <w:rPr>
          <w:rFonts w:hint="eastAsia"/>
        </w:rPr>
        <w:t>引擎配置</w:t>
      </w:r>
    </w:p>
    <w:p w14:paraId="43AB21BF" w14:textId="77777777" w:rsidR="00136882" w:rsidRDefault="00D71658">
      <w:r>
        <w:rPr>
          <w:rFonts w:hint="eastAsia"/>
        </w:rPr>
        <w:t>用于配置系统平台和底层引擎相关的参数。</w:t>
      </w:r>
    </w:p>
    <w:p w14:paraId="173A6D04" w14:textId="77777777" w:rsidR="00136882" w:rsidRDefault="00D71658">
      <w:r>
        <w:rPr>
          <w:rFonts w:hint="eastAsia"/>
        </w:rPr>
        <w:t>进入</w:t>
      </w:r>
      <w:r>
        <w:rPr>
          <w:rFonts w:hint="eastAsia"/>
        </w:rPr>
        <w:t xml:space="preserve"> </w:t>
      </w:r>
      <w:r>
        <w:rPr>
          <w:rFonts w:hint="eastAsia"/>
          <w:b/>
          <w:bCs/>
        </w:rPr>
        <w:t>配置管理</w:t>
      </w:r>
      <w:r>
        <w:rPr>
          <w:rFonts w:hint="eastAsia"/>
          <w:b/>
          <w:bCs/>
        </w:rPr>
        <w:t xml:space="preserve"> </w:t>
      </w:r>
      <w:r>
        <w:rPr>
          <w:b/>
          <w:bCs/>
        </w:rPr>
        <w:t xml:space="preserve">&gt; </w:t>
      </w:r>
      <w:r>
        <w:rPr>
          <w:rFonts w:hint="eastAsia"/>
          <w:b/>
          <w:bCs/>
        </w:rPr>
        <w:t>系统配置</w:t>
      </w:r>
      <w:r>
        <w:rPr>
          <w:b/>
          <w:bCs/>
        </w:rPr>
        <w:t xml:space="preserve">&gt; </w:t>
      </w:r>
      <w:r>
        <w:rPr>
          <w:rFonts w:hint="eastAsia"/>
          <w:b/>
          <w:bCs/>
        </w:rPr>
        <w:t>引擎配置</w:t>
      </w:r>
      <w:r>
        <w:rPr>
          <w:rFonts w:hint="eastAsia"/>
        </w:rPr>
        <w:t xml:space="preserve"> </w:t>
      </w:r>
      <w:r>
        <w:rPr>
          <w:rFonts w:hint="eastAsia"/>
        </w:rPr>
        <w:t>页面，通过配置相应参数控制系统的任务执行情况。每项参数配置后，单击【确定】，</w:t>
      </w:r>
      <w:r>
        <w:rPr>
          <w:rFonts w:hint="eastAsia"/>
        </w:rPr>
        <w:t>S</w:t>
      </w:r>
      <w:r>
        <w:t>DA</w:t>
      </w:r>
      <w:r>
        <w:rPr>
          <w:rFonts w:hint="eastAsia"/>
        </w:rPr>
        <w:t>会重启后台服务，以使配置生效。</w:t>
      </w:r>
    </w:p>
    <w:p w14:paraId="3774E7A7" w14:textId="77777777" w:rsidR="00136882" w:rsidRDefault="00D71658">
      <w:r>
        <w:rPr>
          <w:rFonts w:hint="eastAsia"/>
        </w:rPr>
        <w:t>系统配置参数的用法如</w:t>
      </w:r>
      <w:r>
        <w:fldChar w:fldCharType="begin"/>
      </w:r>
      <w:r>
        <w:instrText xml:space="preserve"> </w:instrText>
      </w:r>
      <w:r>
        <w:rPr>
          <w:rFonts w:hint="eastAsia"/>
        </w:rPr>
        <w:instrText>REF _Ref106032335 \n \h</w:instrText>
      </w:r>
      <w:r>
        <w:instrText xml:space="preserve"> </w:instrText>
      </w:r>
      <w:r>
        <w:fldChar w:fldCharType="separate"/>
      </w:r>
      <w:r>
        <w:rPr>
          <w:rFonts w:hint="eastAsia"/>
        </w:rPr>
        <w:t>表</w:t>
      </w:r>
      <w:r>
        <w:rPr>
          <w:rFonts w:hint="eastAsia"/>
        </w:rPr>
        <w:t>3-6</w:t>
      </w:r>
      <w:r>
        <w:fldChar w:fldCharType="end"/>
      </w:r>
      <w:r>
        <w:rPr>
          <w:rFonts w:hint="eastAsia"/>
        </w:rPr>
        <w:t>示。</w:t>
      </w:r>
    </w:p>
    <w:p w14:paraId="1AE7CA29" w14:textId="77777777" w:rsidR="00136882" w:rsidRDefault="00D71658">
      <w:pPr>
        <w:pStyle w:val="TableDescription"/>
      </w:pPr>
      <w:bookmarkStart w:id="68" w:name="_Ref106032335"/>
      <w:r>
        <w:rPr>
          <w:rFonts w:hint="eastAsia"/>
        </w:rPr>
        <w:t>系统配置参数</w:t>
      </w:r>
      <w:bookmarkEnd w:id="68"/>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432"/>
        <w:gridCol w:w="1842"/>
        <w:gridCol w:w="4663"/>
      </w:tblGrid>
      <w:tr w:rsidR="00136882" w14:paraId="0C7A217E" w14:textId="77777777">
        <w:trPr>
          <w:tblHeader/>
        </w:trPr>
        <w:tc>
          <w:tcPr>
            <w:tcW w:w="3274" w:type="dxa"/>
            <w:gridSpan w:val="2"/>
            <w:tcBorders>
              <w:top w:val="single" w:sz="6" w:space="0" w:color="auto"/>
            </w:tcBorders>
            <w:shd w:val="clear" w:color="auto" w:fill="D8D8D8" w:themeFill="background1" w:themeFillShade="D8"/>
            <w:vAlign w:val="center"/>
          </w:tcPr>
          <w:p w14:paraId="49434E3A" w14:textId="77777777" w:rsidR="00136882" w:rsidRDefault="00D71658">
            <w:pPr>
              <w:pStyle w:val="TableHeading0"/>
              <w:rPr>
                <w:sz w:val="18"/>
              </w:rPr>
            </w:pPr>
            <w:r>
              <w:rPr>
                <w:rFonts w:hint="eastAsia"/>
                <w:sz w:val="18"/>
              </w:rPr>
              <w:t>配置项</w:t>
            </w:r>
          </w:p>
        </w:tc>
        <w:tc>
          <w:tcPr>
            <w:tcW w:w="4663" w:type="dxa"/>
            <w:tcBorders>
              <w:top w:val="single" w:sz="6" w:space="0" w:color="auto"/>
            </w:tcBorders>
            <w:shd w:val="clear" w:color="auto" w:fill="D8D8D8" w:themeFill="background1" w:themeFillShade="D8"/>
            <w:vAlign w:val="center"/>
          </w:tcPr>
          <w:p w14:paraId="361CDDEA" w14:textId="77777777" w:rsidR="00136882" w:rsidRDefault="00D71658">
            <w:pPr>
              <w:pStyle w:val="TableHeading0"/>
              <w:rPr>
                <w:sz w:val="18"/>
              </w:rPr>
            </w:pPr>
            <w:r>
              <w:rPr>
                <w:rFonts w:hint="eastAsia"/>
                <w:sz w:val="18"/>
              </w:rPr>
              <w:t>描述</w:t>
            </w:r>
          </w:p>
        </w:tc>
      </w:tr>
      <w:tr w:rsidR="00136882" w14:paraId="62A6D474" w14:textId="77777777">
        <w:tc>
          <w:tcPr>
            <w:tcW w:w="1432" w:type="dxa"/>
            <w:tcBorders>
              <w:top w:val="single" w:sz="6" w:space="0" w:color="auto"/>
              <w:right w:val="single" w:sz="4" w:space="0" w:color="auto"/>
            </w:tcBorders>
            <w:shd w:val="clear" w:color="auto" w:fill="auto"/>
            <w:vAlign w:val="center"/>
          </w:tcPr>
          <w:p w14:paraId="44639D30" w14:textId="77777777" w:rsidR="00136882" w:rsidRDefault="00D71658">
            <w:pPr>
              <w:pStyle w:val="TableText"/>
            </w:pPr>
            <w:r>
              <w:rPr>
                <w:rFonts w:hint="eastAsia"/>
              </w:rPr>
              <w:t>Token</w:t>
            </w:r>
            <w:r>
              <w:rPr>
                <w:rFonts w:hint="eastAsia"/>
              </w:rPr>
              <w:t>过期配置</w:t>
            </w:r>
          </w:p>
        </w:tc>
        <w:tc>
          <w:tcPr>
            <w:tcW w:w="1842" w:type="dxa"/>
            <w:tcBorders>
              <w:top w:val="single" w:sz="6" w:space="0" w:color="auto"/>
              <w:left w:val="single" w:sz="4" w:space="0" w:color="auto"/>
            </w:tcBorders>
            <w:shd w:val="clear" w:color="auto" w:fill="auto"/>
            <w:vAlign w:val="center"/>
          </w:tcPr>
          <w:p w14:paraId="3C92200A" w14:textId="77777777" w:rsidR="00136882" w:rsidRDefault="00D71658">
            <w:pPr>
              <w:pStyle w:val="TableText"/>
            </w:pPr>
            <w:r>
              <w:rPr>
                <w:rFonts w:hint="eastAsia"/>
              </w:rPr>
              <w:t>Token</w:t>
            </w:r>
            <w:r>
              <w:rPr>
                <w:rFonts w:hint="eastAsia"/>
              </w:rPr>
              <w:t>过期时间</w:t>
            </w:r>
          </w:p>
        </w:tc>
        <w:tc>
          <w:tcPr>
            <w:tcW w:w="4663" w:type="dxa"/>
            <w:tcBorders>
              <w:top w:val="single" w:sz="6" w:space="0" w:color="auto"/>
            </w:tcBorders>
            <w:shd w:val="clear" w:color="auto" w:fill="auto"/>
            <w:vAlign w:val="center"/>
          </w:tcPr>
          <w:p w14:paraId="4CE40529" w14:textId="77777777" w:rsidR="00136882" w:rsidRDefault="00D71658">
            <w:pPr>
              <w:pStyle w:val="TableText"/>
            </w:pPr>
            <w:r>
              <w:rPr>
                <w:rFonts w:hint="eastAsia"/>
              </w:rPr>
              <w:t>配置</w:t>
            </w:r>
            <w:r>
              <w:rPr>
                <w:rFonts w:hint="eastAsia"/>
              </w:rPr>
              <w:t>30~1440</w:t>
            </w:r>
            <w:r>
              <w:rPr>
                <w:rFonts w:hint="eastAsia"/>
              </w:rPr>
              <w:t>范围内的整数。该参数决定了登录密码过期自动退出登录的时间。</w:t>
            </w:r>
          </w:p>
        </w:tc>
      </w:tr>
      <w:tr w:rsidR="00136882" w14:paraId="5F2D8B6D" w14:textId="77777777">
        <w:tc>
          <w:tcPr>
            <w:tcW w:w="1432" w:type="dxa"/>
            <w:tcBorders>
              <w:top w:val="single" w:sz="6" w:space="0" w:color="auto"/>
              <w:right w:val="single" w:sz="4" w:space="0" w:color="auto"/>
            </w:tcBorders>
            <w:shd w:val="clear" w:color="auto" w:fill="auto"/>
            <w:vAlign w:val="center"/>
          </w:tcPr>
          <w:p w14:paraId="353148D2" w14:textId="77777777" w:rsidR="00136882" w:rsidRDefault="00D71658">
            <w:pPr>
              <w:pStyle w:val="TableText"/>
            </w:pPr>
            <w:r>
              <w:rPr>
                <w:rFonts w:hint="eastAsia"/>
              </w:rPr>
              <w:t>系统并发配置</w:t>
            </w:r>
          </w:p>
        </w:tc>
        <w:tc>
          <w:tcPr>
            <w:tcW w:w="1842" w:type="dxa"/>
            <w:tcBorders>
              <w:top w:val="single" w:sz="6" w:space="0" w:color="auto"/>
              <w:left w:val="single" w:sz="4" w:space="0" w:color="auto"/>
            </w:tcBorders>
            <w:shd w:val="clear" w:color="auto" w:fill="auto"/>
            <w:vAlign w:val="center"/>
          </w:tcPr>
          <w:p w14:paraId="3EC38298" w14:textId="77777777" w:rsidR="00136882" w:rsidRDefault="00D71658">
            <w:pPr>
              <w:pStyle w:val="TableText"/>
            </w:pPr>
            <w:r>
              <w:rPr>
                <w:rFonts w:hint="eastAsia"/>
              </w:rPr>
              <w:t>任务并发数量</w:t>
            </w:r>
          </w:p>
        </w:tc>
        <w:tc>
          <w:tcPr>
            <w:tcW w:w="4663" w:type="dxa"/>
            <w:tcBorders>
              <w:top w:val="single" w:sz="6" w:space="0" w:color="auto"/>
            </w:tcBorders>
            <w:shd w:val="clear" w:color="auto" w:fill="auto"/>
            <w:vAlign w:val="center"/>
          </w:tcPr>
          <w:p w14:paraId="6D75E70B" w14:textId="77777777" w:rsidR="00136882" w:rsidRDefault="00D71658">
            <w:pPr>
              <w:pStyle w:val="TableText"/>
            </w:pPr>
            <w:r>
              <w:rPr>
                <w:rFonts w:hint="eastAsia"/>
              </w:rPr>
              <w:t>配置</w:t>
            </w:r>
            <w:r>
              <w:t>1</w:t>
            </w:r>
            <w:r>
              <w:rPr>
                <w:rFonts w:hint="eastAsia"/>
              </w:rPr>
              <w:t>～</w:t>
            </w:r>
            <w:r>
              <w:t>8</w:t>
            </w:r>
            <w:r>
              <w:rPr>
                <w:rFonts w:hint="eastAsia"/>
              </w:rPr>
              <w:t>范围内的整数。该参数决定了同时运行的任务数量，超过该配置的任务状态为排队中。并发数量与系统</w:t>
            </w:r>
            <w:r>
              <w:rPr>
                <w:rFonts w:hint="eastAsia"/>
              </w:rPr>
              <w:lastRenderedPageBreak/>
              <w:t>资源有关，</w:t>
            </w:r>
            <w:proofErr w:type="gramStart"/>
            <w:r>
              <w:rPr>
                <w:rFonts w:hint="eastAsia"/>
              </w:rPr>
              <w:t>请合理</w:t>
            </w:r>
            <w:proofErr w:type="gramEnd"/>
            <w:r>
              <w:rPr>
                <w:rFonts w:hint="eastAsia"/>
              </w:rPr>
              <w:t>设置。</w:t>
            </w:r>
          </w:p>
        </w:tc>
      </w:tr>
      <w:tr w:rsidR="00136882" w14:paraId="3A10F712" w14:textId="77777777">
        <w:tc>
          <w:tcPr>
            <w:tcW w:w="1432" w:type="dxa"/>
            <w:vMerge w:val="restart"/>
            <w:tcBorders>
              <w:right w:val="single" w:sz="4" w:space="0" w:color="auto"/>
            </w:tcBorders>
            <w:shd w:val="clear" w:color="auto" w:fill="auto"/>
            <w:vAlign w:val="center"/>
          </w:tcPr>
          <w:p w14:paraId="714ACD4E" w14:textId="77777777" w:rsidR="00136882" w:rsidRDefault="00D71658">
            <w:pPr>
              <w:pStyle w:val="TableText"/>
            </w:pPr>
            <w:r>
              <w:rPr>
                <w:rFonts w:hint="eastAsia"/>
              </w:rPr>
              <w:lastRenderedPageBreak/>
              <w:t>检测引擎配置</w:t>
            </w:r>
          </w:p>
        </w:tc>
        <w:tc>
          <w:tcPr>
            <w:tcW w:w="1842" w:type="dxa"/>
            <w:tcBorders>
              <w:left w:val="single" w:sz="4" w:space="0" w:color="auto"/>
            </w:tcBorders>
            <w:shd w:val="clear" w:color="auto" w:fill="auto"/>
            <w:vAlign w:val="center"/>
          </w:tcPr>
          <w:p w14:paraId="5DB31B13" w14:textId="77777777" w:rsidR="00136882" w:rsidRDefault="00D71658">
            <w:pPr>
              <w:pStyle w:val="TableText"/>
            </w:pPr>
            <w:r>
              <w:rPr>
                <w:rFonts w:hint="eastAsia"/>
              </w:rPr>
              <w:t>组成分析引擎并发进程数</w:t>
            </w:r>
          </w:p>
        </w:tc>
        <w:tc>
          <w:tcPr>
            <w:tcW w:w="4663" w:type="dxa"/>
            <w:shd w:val="clear" w:color="auto" w:fill="auto"/>
            <w:vAlign w:val="center"/>
          </w:tcPr>
          <w:p w14:paraId="3B229DEA" w14:textId="77777777" w:rsidR="00136882" w:rsidRDefault="00D71658">
            <w:pPr>
              <w:pStyle w:val="TableText"/>
            </w:pPr>
            <w:r>
              <w:rPr>
                <w:rFonts w:hint="eastAsia"/>
              </w:rPr>
              <w:t>配置</w:t>
            </w:r>
            <w:r>
              <w:t>1</w:t>
            </w:r>
            <w:r>
              <w:rPr>
                <w:rFonts w:hint="eastAsia"/>
              </w:rPr>
              <w:t>～</w:t>
            </w:r>
            <w:r>
              <w:t>8</w:t>
            </w:r>
            <w:r>
              <w:rPr>
                <w:rFonts w:hint="eastAsia"/>
              </w:rPr>
              <w:t>范围内的整数。该参数决定了一个组成分析任务中同时执行扫描的进程数。</w:t>
            </w:r>
          </w:p>
        </w:tc>
      </w:tr>
      <w:tr w:rsidR="00136882" w14:paraId="36EBDEBA" w14:textId="77777777">
        <w:tc>
          <w:tcPr>
            <w:tcW w:w="1432" w:type="dxa"/>
            <w:vMerge/>
            <w:tcBorders>
              <w:right w:val="single" w:sz="4" w:space="0" w:color="auto"/>
            </w:tcBorders>
            <w:shd w:val="clear" w:color="auto" w:fill="auto"/>
            <w:vAlign w:val="center"/>
          </w:tcPr>
          <w:p w14:paraId="37E337F2" w14:textId="77777777" w:rsidR="00136882" w:rsidRDefault="00136882">
            <w:pPr>
              <w:pStyle w:val="TableText"/>
            </w:pPr>
          </w:p>
        </w:tc>
        <w:tc>
          <w:tcPr>
            <w:tcW w:w="1842" w:type="dxa"/>
            <w:tcBorders>
              <w:left w:val="single" w:sz="4" w:space="0" w:color="auto"/>
            </w:tcBorders>
            <w:shd w:val="clear" w:color="auto" w:fill="auto"/>
            <w:vAlign w:val="center"/>
          </w:tcPr>
          <w:p w14:paraId="22E6008E" w14:textId="77777777" w:rsidR="00136882" w:rsidRDefault="00D71658">
            <w:pPr>
              <w:pStyle w:val="TableText"/>
            </w:pPr>
            <w:r>
              <w:rPr>
                <w:rFonts w:hint="eastAsia"/>
              </w:rPr>
              <w:t>静态安全引擎并发进程数</w:t>
            </w:r>
          </w:p>
        </w:tc>
        <w:tc>
          <w:tcPr>
            <w:tcW w:w="4663" w:type="dxa"/>
            <w:shd w:val="clear" w:color="auto" w:fill="auto"/>
            <w:vAlign w:val="center"/>
          </w:tcPr>
          <w:p w14:paraId="6CAFFF8E" w14:textId="77777777" w:rsidR="00136882" w:rsidRDefault="00D71658">
            <w:pPr>
              <w:pStyle w:val="TableText"/>
            </w:pPr>
            <w:r>
              <w:rPr>
                <w:rFonts w:hint="eastAsia"/>
              </w:rPr>
              <w:t>配置</w:t>
            </w:r>
            <w:r>
              <w:t>1</w:t>
            </w:r>
            <w:r>
              <w:rPr>
                <w:rFonts w:hint="eastAsia"/>
              </w:rPr>
              <w:t>～</w:t>
            </w:r>
            <w:r>
              <w:t>8</w:t>
            </w:r>
            <w:r>
              <w:rPr>
                <w:rFonts w:hint="eastAsia"/>
              </w:rPr>
              <w:t>范围内的整数。该参数决定了一个静态安全任务中同时执行扫描的进程数。</w:t>
            </w:r>
          </w:p>
        </w:tc>
      </w:tr>
      <w:tr w:rsidR="00136882" w14:paraId="6C17719B" w14:textId="77777777">
        <w:tc>
          <w:tcPr>
            <w:tcW w:w="1432" w:type="dxa"/>
            <w:vMerge/>
            <w:tcBorders>
              <w:right w:val="single" w:sz="4" w:space="0" w:color="auto"/>
            </w:tcBorders>
            <w:shd w:val="clear" w:color="auto" w:fill="auto"/>
            <w:vAlign w:val="center"/>
          </w:tcPr>
          <w:p w14:paraId="11CC4E07" w14:textId="77777777" w:rsidR="00136882" w:rsidRDefault="00136882">
            <w:pPr>
              <w:pStyle w:val="TableText"/>
            </w:pPr>
          </w:p>
        </w:tc>
        <w:tc>
          <w:tcPr>
            <w:tcW w:w="1842" w:type="dxa"/>
            <w:tcBorders>
              <w:left w:val="single" w:sz="4" w:space="0" w:color="auto"/>
            </w:tcBorders>
            <w:shd w:val="clear" w:color="auto" w:fill="auto"/>
            <w:vAlign w:val="center"/>
          </w:tcPr>
          <w:p w14:paraId="65DA2ED1" w14:textId="77777777" w:rsidR="00136882" w:rsidRDefault="00D71658">
            <w:pPr>
              <w:pStyle w:val="TableText"/>
            </w:pPr>
            <w:r>
              <w:rPr>
                <w:rFonts w:hint="eastAsia"/>
              </w:rPr>
              <w:t>静态安全引擎检测上限</w:t>
            </w:r>
          </w:p>
        </w:tc>
        <w:tc>
          <w:tcPr>
            <w:tcW w:w="4663" w:type="dxa"/>
            <w:shd w:val="clear" w:color="auto" w:fill="auto"/>
            <w:vAlign w:val="center"/>
          </w:tcPr>
          <w:p w14:paraId="7E4304AE" w14:textId="77777777" w:rsidR="00136882" w:rsidRDefault="00D71658">
            <w:pPr>
              <w:pStyle w:val="TableText"/>
            </w:pPr>
            <w:r>
              <w:rPr>
                <w:rFonts w:hint="eastAsia"/>
              </w:rPr>
              <w:t>配置</w:t>
            </w:r>
            <w:r>
              <w:t>1</w:t>
            </w:r>
            <w:r>
              <w:rPr>
                <w:rFonts w:hint="eastAsia"/>
              </w:rPr>
              <w:t>～</w:t>
            </w:r>
            <w:r>
              <w:t>30</w:t>
            </w:r>
            <w:r>
              <w:rPr>
                <w:rFonts w:hint="eastAsia"/>
              </w:rPr>
              <w:t>范围内的整数。该参数决定了单任务检测的代码总行数。行数影响检测速度，</w:t>
            </w:r>
            <w:proofErr w:type="gramStart"/>
            <w:r>
              <w:rPr>
                <w:rFonts w:hint="eastAsia"/>
              </w:rPr>
              <w:t>请合理</w:t>
            </w:r>
            <w:proofErr w:type="gramEnd"/>
            <w:r>
              <w:rPr>
                <w:rFonts w:hint="eastAsia"/>
              </w:rPr>
              <w:t>设置。</w:t>
            </w:r>
          </w:p>
        </w:tc>
      </w:tr>
      <w:tr w:rsidR="00136882" w14:paraId="4EB71BC0" w14:textId="77777777">
        <w:tc>
          <w:tcPr>
            <w:tcW w:w="1432" w:type="dxa"/>
            <w:vMerge/>
            <w:tcBorders>
              <w:right w:val="single" w:sz="4" w:space="0" w:color="auto"/>
            </w:tcBorders>
            <w:shd w:val="clear" w:color="auto" w:fill="auto"/>
            <w:vAlign w:val="center"/>
          </w:tcPr>
          <w:p w14:paraId="5A6E44D0" w14:textId="77777777" w:rsidR="00136882" w:rsidRDefault="00136882">
            <w:pPr>
              <w:pStyle w:val="TableText"/>
            </w:pPr>
          </w:p>
        </w:tc>
        <w:tc>
          <w:tcPr>
            <w:tcW w:w="1842" w:type="dxa"/>
            <w:tcBorders>
              <w:left w:val="single" w:sz="4" w:space="0" w:color="auto"/>
            </w:tcBorders>
            <w:shd w:val="clear" w:color="auto" w:fill="auto"/>
            <w:vAlign w:val="center"/>
          </w:tcPr>
          <w:p w14:paraId="5352C2FE" w14:textId="77777777" w:rsidR="00136882" w:rsidRDefault="00D71658">
            <w:pPr>
              <w:pStyle w:val="TableText"/>
            </w:pPr>
            <w:r>
              <w:rPr>
                <w:rFonts w:hint="eastAsia"/>
              </w:rPr>
              <w:t>静态安全引擎检测超时</w:t>
            </w:r>
          </w:p>
        </w:tc>
        <w:tc>
          <w:tcPr>
            <w:tcW w:w="4663" w:type="dxa"/>
            <w:shd w:val="clear" w:color="auto" w:fill="auto"/>
            <w:vAlign w:val="center"/>
          </w:tcPr>
          <w:p w14:paraId="290F658A" w14:textId="77777777" w:rsidR="00136882" w:rsidRDefault="00D71658">
            <w:pPr>
              <w:pStyle w:val="TableText"/>
            </w:pPr>
            <w:r>
              <w:rPr>
                <w:rFonts w:hint="eastAsia"/>
              </w:rPr>
              <w:t>配置</w:t>
            </w:r>
            <w:r>
              <w:t>12</w:t>
            </w:r>
            <w:r>
              <w:rPr>
                <w:rFonts w:hint="eastAsia"/>
              </w:rPr>
              <w:t>～</w:t>
            </w:r>
            <w:r>
              <w:t>72</w:t>
            </w:r>
            <w:r>
              <w:rPr>
                <w:rFonts w:hint="eastAsia"/>
              </w:rPr>
              <w:t>范围内的整数。该参数决定了单任务检测的最长时间。超过该时间后，任务自动判定为“分析失败”。</w:t>
            </w:r>
          </w:p>
        </w:tc>
      </w:tr>
    </w:tbl>
    <w:p w14:paraId="61B06C90" w14:textId="77777777" w:rsidR="00136882" w:rsidRDefault="00D71658">
      <w:pPr>
        <w:pStyle w:val="41"/>
      </w:pPr>
      <w:r>
        <w:rPr>
          <w:rFonts w:hint="eastAsia"/>
        </w:rPr>
        <w:t>主题配置</w:t>
      </w:r>
    </w:p>
    <w:p w14:paraId="4841CC05" w14:textId="77777777" w:rsidR="00136882" w:rsidRDefault="00D71658">
      <w:r>
        <w:rPr>
          <w:rFonts w:hint="eastAsia"/>
        </w:rPr>
        <w:t>用于自定义</w:t>
      </w:r>
      <w:r>
        <w:rPr>
          <w:rFonts w:hint="eastAsia"/>
        </w:rPr>
        <w:t>logo</w:t>
      </w:r>
      <w:r>
        <w:rPr>
          <w:rFonts w:hint="eastAsia"/>
        </w:rPr>
        <w:t>和系统名称相关内容。</w:t>
      </w:r>
    </w:p>
    <w:p w14:paraId="1F3CB163" w14:textId="77777777" w:rsidR="00136882" w:rsidRDefault="00D71658">
      <w:r>
        <w:rPr>
          <w:rFonts w:hint="eastAsia"/>
        </w:rPr>
        <w:t>进入</w:t>
      </w:r>
      <w:r>
        <w:rPr>
          <w:rFonts w:hint="eastAsia"/>
        </w:rPr>
        <w:t xml:space="preserve"> </w:t>
      </w:r>
      <w:r>
        <w:rPr>
          <w:rFonts w:hint="eastAsia"/>
          <w:b/>
          <w:bCs/>
        </w:rPr>
        <w:t>配置管理</w:t>
      </w:r>
      <w:r>
        <w:rPr>
          <w:rFonts w:hint="eastAsia"/>
          <w:b/>
          <w:bCs/>
        </w:rPr>
        <w:t xml:space="preserve"> </w:t>
      </w:r>
      <w:r>
        <w:rPr>
          <w:b/>
          <w:bCs/>
        </w:rPr>
        <w:t xml:space="preserve">&gt; </w:t>
      </w:r>
      <w:r>
        <w:rPr>
          <w:rFonts w:hint="eastAsia"/>
          <w:b/>
          <w:bCs/>
        </w:rPr>
        <w:t>系统配置</w:t>
      </w:r>
      <w:r>
        <w:rPr>
          <w:b/>
          <w:bCs/>
        </w:rPr>
        <w:t xml:space="preserve">&gt; </w:t>
      </w:r>
      <w:r>
        <w:rPr>
          <w:rFonts w:hint="eastAsia"/>
          <w:b/>
          <w:bCs/>
        </w:rPr>
        <w:t>主题配置</w:t>
      </w:r>
      <w:r>
        <w:rPr>
          <w:rFonts w:hint="eastAsia"/>
        </w:rPr>
        <w:t xml:space="preserve"> </w:t>
      </w:r>
      <w:r>
        <w:rPr>
          <w:rFonts w:hint="eastAsia"/>
        </w:rPr>
        <w:t>页面，通过配置公司</w:t>
      </w:r>
      <w:r>
        <w:rPr>
          <w:rFonts w:hint="eastAsia"/>
        </w:rPr>
        <w:t>logo</w:t>
      </w:r>
      <w:r>
        <w:rPr>
          <w:rFonts w:hint="eastAsia"/>
        </w:rPr>
        <w:t>、产品</w:t>
      </w:r>
      <w:r>
        <w:rPr>
          <w:rFonts w:hint="eastAsia"/>
        </w:rPr>
        <w:t>logo</w:t>
      </w:r>
      <w:r>
        <w:rPr>
          <w:rFonts w:hint="eastAsia"/>
        </w:rPr>
        <w:t>、系统名称内容，可进行主题替换。字段内容配置完成后，单击【确定】，使配置生效。</w:t>
      </w:r>
    </w:p>
    <w:p w14:paraId="766DE712" w14:textId="77777777" w:rsidR="00136882" w:rsidRDefault="00136882"/>
    <w:p w14:paraId="7146A202" w14:textId="77777777" w:rsidR="00136882" w:rsidRDefault="00D71658">
      <w:pPr>
        <w:pStyle w:val="31"/>
      </w:pPr>
      <w:bookmarkStart w:id="69" w:name="_Ref106203496"/>
      <w:bookmarkStart w:id="70" w:name="_Toc193362428"/>
      <w:r>
        <w:rPr>
          <w:rFonts w:hint="eastAsia"/>
        </w:rPr>
        <w:t>策略配置</w:t>
      </w:r>
      <w:bookmarkEnd w:id="69"/>
      <w:bookmarkEnd w:id="70"/>
    </w:p>
    <w:p w14:paraId="3DC22C53" w14:textId="77777777" w:rsidR="00136882" w:rsidRDefault="00D71658">
      <w:r>
        <w:rPr>
          <w:rFonts w:hint="eastAsia"/>
        </w:rPr>
        <w:t>配置组件，代码或者任务的合</w:t>
      </w:r>
      <w:proofErr w:type="gramStart"/>
      <w:r>
        <w:rPr>
          <w:rFonts w:hint="eastAsia"/>
        </w:rPr>
        <w:t>规</w:t>
      </w:r>
      <w:proofErr w:type="gramEnd"/>
      <w:r>
        <w:rPr>
          <w:rFonts w:hint="eastAsia"/>
        </w:rPr>
        <w:t>策略，用于检测相关组件，代码或者任务是否合</w:t>
      </w:r>
      <w:proofErr w:type="gramStart"/>
      <w:r>
        <w:rPr>
          <w:rFonts w:hint="eastAsia"/>
        </w:rPr>
        <w:t>规</w:t>
      </w:r>
      <w:proofErr w:type="gramEnd"/>
      <w:r>
        <w:rPr>
          <w:rFonts w:hint="eastAsia"/>
        </w:rPr>
        <w:t>。如果违规，则产生合</w:t>
      </w:r>
      <w:proofErr w:type="gramStart"/>
      <w:r>
        <w:rPr>
          <w:rFonts w:hint="eastAsia"/>
        </w:rPr>
        <w:t>规</w:t>
      </w:r>
      <w:proofErr w:type="gramEnd"/>
      <w:r>
        <w:rPr>
          <w:rFonts w:hint="eastAsia"/>
        </w:rPr>
        <w:t>类告警。策略违规的等级由组件相关的合</w:t>
      </w:r>
      <w:proofErr w:type="gramStart"/>
      <w:r>
        <w:rPr>
          <w:rFonts w:hint="eastAsia"/>
        </w:rPr>
        <w:t>规</w:t>
      </w:r>
      <w:proofErr w:type="gramEnd"/>
      <w:r>
        <w:rPr>
          <w:rFonts w:hint="eastAsia"/>
        </w:rPr>
        <w:t>策略的最高风险水平决定。</w:t>
      </w:r>
    </w:p>
    <w:p w14:paraId="5D2B40E5" w14:textId="77777777" w:rsidR="00136882" w:rsidRDefault="00D71658">
      <w:r>
        <w:rPr>
          <w:rFonts w:hint="eastAsia"/>
        </w:rPr>
        <w:t>进入</w:t>
      </w:r>
      <w:r>
        <w:rPr>
          <w:rFonts w:hint="eastAsia"/>
        </w:rPr>
        <w:t xml:space="preserve"> </w:t>
      </w:r>
      <w:r>
        <w:rPr>
          <w:rFonts w:hint="eastAsia"/>
          <w:b/>
          <w:bCs/>
        </w:rPr>
        <w:t>配置管理</w:t>
      </w:r>
      <w:r>
        <w:rPr>
          <w:rFonts w:hint="eastAsia"/>
          <w:b/>
          <w:bCs/>
        </w:rPr>
        <w:t xml:space="preserve"> </w:t>
      </w:r>
      <w:r>
        <w:rPr>
          <w:b/>
          <w:bCs/>
        </w:rPr>
        <w:t xml:space="preserve">&gt; </w:t>
      </w:r>
      <w:r>
        <w:rPr>
          <w:rFonts w:hint="eastAsia"/>
          <w:b/>
          <w:bCs/>
        </w:rPr>
        <w:t>策略配置</w:t>
      </w:r>
      <w:r>
        <w:rPr>
          <w:rFonts w:hint="eastAsia"/>
        </w:rPr>
        <w:t xml:space="preserve"> </w:t>
      </w:r>
      <w:r>
        <w:rPr>
          <w:rFonts w:hint="eastAsia"/>
        </w:rPr>
        <w:t>页面，单击【创建策略】，配置策略参数，即可新建一条合</w:t>
      </w:r>
      <w:proofErr w:type="gramStart"/>
      <w:r>
        <w:rPr>
          <w:rFonts w:hint="eastAsia"/>
        </w:rPr>
        <w:t>规</w:t>
      </w:r>
      <w:proofErr w:type="gramEnd"/>
      <w:r>
        <w:rPr>
          <w:rFonts w:hint="eastAsia"/>
        </w:rPr>
        <w:t>策略。合</w:t>
      </w:r>
      <w:proofErr w:type="gramStart"/>
      <w:r>
        <w:rPr>
          <w:rFonts w:hint="eastAsia"/>
        </w:rPr>
        <w:t>规</w:t>
      </w:r>
      <w:proofErr w:type="gramEnd"/>
      <w:r>
        <w:rPr>
          <w:rFonts w:hint="eastAsia"/>
        </w:rPr>
        <w:t>策略参数说明如</w:t>
      </w:r>
      <w:r>
        <w:fldChar w:fldCharType="begin"/>
      </w:r>
      <w:r>
        <w:instrText xml:space="preserve"> </w:instrText>
      </w:r>
      <w:r>
        <w:rPr>
          <w:rFonts w:hint="eastAsia"/>
        </w:rPr>
        <w:instrText>REF _Ref106034094 \n \h</w:instrText>
      </w:r>
      <w:r>
        <w:instrText xml:space="preserve"> </w:instrText>
      </w:r>
      <w:r>
        <w:fldChar w:fldCharType="separate"/>
      </w:r>
      <w:r>
        <w:rPr>
          <w:rFonts w:hint="eastAsia"/>
        </w:rPr>
        <w:t>表</w:t>
      </w:r>
      <w:r>
        <w:rPr>
          <w:rFonts w:hint="eastAsia"/>
        </w:rPr>
        <w:t>3-7</w:t>
      </w:r>
      <w:r>
        <w:fldChar w:fldCharType="end"/>
      </w:r>
      <w:r>
        <w:rPr>
          <w:rFonts w:hint="eastAsia"/>
        </w:rPr>
        <w:t>所示。其中，策略分类说明如</w:t>
      </w:r>
      <w:r>
        <w:rPr>
          <w:rFonts w:hint="eastAsia"/>
        </w:rPr>
        <w:fldChar w:fldCharType="begin"/>
      </w:r>
      <w:r>
        <w:rPr>
          <w:rFonts w:hint="eastAsia"/>
        </w:rPr>
        <w:instrText xml:space="preserve"> REF _Ref26467 \r \h </w:instrText>
      </w:r>
      <w:r>
        <w:rPr>
          <w:rFonts w:hint="eastAsia"/>
        </w:rPr>
      </w:r>
      <w:r>
        <w:rPr>
          <w:rFonts w:hint="eastAsia"/>
        </w:rPr>
        <w:fldChar w:fldCharType="separate"/>
      </w:r>
      <w:r>
        <w:rPr>
          <w:rFonts w:hint="eastAsia"/>
        </w:rPr>
        <w:t>表</w:t>
      </w:r>
      <w:r>
        <w:rPr>
          <w:rFonts w:hint="eastAsia"/>
        </w:rPr>
        <w:t>3-8</w:t>
      </w:r>
      <w:r>
        <w:rPr>
          <w:rFonts w:hint="eastAsia"/>
        </w:rPr>
        <w:fldChar w:fldCharType="end"/>
      </w:r>
      <w:r>
        <w:rPr>
          <w:rFonts w:hint="eastAsia"/>
        </w:rPr>
        <w:t>所示。</w:t>
      </w:r>
    </w:p>
    <w:p w14:paraId="5F657BBD" w14:textId="77777777" w:rsidR="00136882" w:rsidRDefault="00D71658">
      <w:r>
        <w:rPr>
          <w:rFonts w:hint="eastAsia"/>
        </w:rPr>
        <w:t>新建合</w:t>
      </w:r>
      <w:proofErr w:type="gramStart"/>
      <w:r>
        <w:rPr>
          <w:rFonts w:hint="eastAsia"/>
        </w:rPr>
        <w:t>规</w:t>
      </w:r>
      <w:proofErr w:type="gramEnd"/>
      <w:r>
        <w:rPr>
          <w:rFonts w:hint="eastAsia"/>
        </w:rPr>
        <w:t>策略后，可以对其进行查询、编辑、删除和立即检测等操作。若有任务在分析中，则由于策略检测与任务检测冲突，存在部分策略无法立即检测的情况。立即检测成功后，可单击右上角提示信息查看策略告警信息，在策略告警信息中单击任务名称，将会跳转到策略违规分析结果页面，查看该条策略违规信息。</w:t>
      </w:r>
    </w:p>
    <w:p w14:paraId="5348E6BD" w14:textId="77777777" w:rsidR="00136882" w:rsidRDefault="00D71658">
      <w:pPr>
        <w:pStyle w:val="TableDescription"/>
      </w:pPr>
      <w:bookmarkStart w:id="71" w:name="_Ref106034094"/>
      <w:r>
        <w:rPr>
          <w:rFonts w:hint="eastAsia"/>
        </w:rPr>
        <w:t>合</w:t>
      </w:r>
      <w:proofErr w:type="gramStart"/>
      <w:r>
        <w:rPr>
          <w:rFonts w:hint="eastAsia"/>
        </w:rPr>
        <w:t>规</w:t>
      </w:r>
      <w:proofErr w:type="gramEnd"/>
      <w:r>
        <w:rPr>
          <w:rFonts w:hint="eastAsia"/>
        </w:rPr>
        <w:t>策略参数</w:t>
      </w:r>
      <w:bookmarkEnd w:id="71"/>
    </w:p>
    <w:tbl>
      <w:tblPr>
        <w:tblStyle w:val="Table"/>
        <w:tblW w:w="7937" w:type="dxa"/>
        <w:tblInd w:w="1814" w:type="dxa"/>
        <w:tblLook w:val="04A0" w:firstRow="1" w:lastRow="0" w:firstColumn="1" w:lastColumn="0" w:noHBand="0" w:noVBand="1"/>
      </w:tblPr>
      <w:tblGrid>
        <w:gridCol w:w="1413"/>
        <w:gridCol w:w="6524"/>
      </w:tblGrid>
      <w:tr w:rsidR="00136882" w14:paraId="3B4C8384" w14:textId="77777777">
        <w:trPr>
          <w:tblHeader/>
        </w:trPr>
        <w:tc>
          <w:tcPr>
            <w:tcW w:w="1413" w:type="dxa"/>
            <w:tcBorders>
              <w:top w:val="double" w:sz="4" w:space="0" w:color="auto"/>
              <w:bottom w:val="single" w:sz="6" w:space="0" w:color="auto"/>
            </w:tcBorders>
            <w:shd w:val="clear" w:color="auto" w:fill="D9D9D9" w:themeFill="background1" w:themeFillShade="D9"/>
          </w:tcPr>
          <w:p w14:paraId="2EC8BBC6"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65D86FF9" w14:textId="77777777" w:rsidR="00136882" w:rsidRDefault="00D71658">
            <w:pPr>
              <w:pStyle w:val="TableHeading0"/>
            </w:pPr>
            <w:r>
              <w:rPr>
                <w:rFonts w:hint="eastAsia"/>
              </w:rPr>
              <w:t>描述</w:t>
            </w:r>
          </w:p>
        </w:tc>
      </w:tr>
      <w:tr w:rsidR="00136882" w14:paraId="27F10EEB" w14:textId="77777777">
        <w:tc>
          <w:tcPr>
            <w:tcW w:w="1413" w:type="dxa"/>
            <w:tcBorders>
              <w:top w:val="single" w:sz="6" w:space="0" w:color="auto"/>
            </w:tcBorders>
          </w:tcPr>
          <w:p w14:paraId="015E338D" w14:textId="77777777" w:rsidR="00136882" w:rsidRDefault="00D71658">
            <w:pPr>
              <w:pStyle w:val="TableText"/>
            </w:pPr>
            <w:r>
              <w:rPr>
                <w:rFonts w:hint="eastAsia"/>
              </w:rPr>
              <w:t>策略名称</w:t>
            </w:r>
          </w:p>
        </w:tc>
        <w:tc>
          <w:tcPr>
            <w:tcW w:w="6524" w:type="dxa"/>
            <w:tcBorders>
              <w:top w:val="single" w:sz="6" w:space="0" w:color="auto"/>
            </w:tcBorders>
          </w:tcPr>
          <w:p w14:paraId="15EC5E79" w14:textId="77777777" w:rsidR="00136882" w:rsidRDefault="00D71658">
            <w:pPr>
              <w:pStyle w:val="TableText"/>
            </w:pPr>
            <w:r>
              <w:rPr>
                <w:rFonts w:hint="eastAsia"/>
              </w:rPr>
              <w:t>合</w:t>
            </w:r>
            <w:proofErr w:type="gramStart"/>
            <w:r>
              <w:rPr>
                <w:rFonts w:hint="eastAsia"/>
              </w:rPr>
              <w:t>规</w:t>
            </w:r>
            <w:proofErr w:type="gramEnd"/>
            <w:r>
              <w:rPr>
                <w:rFonts w:hint="eastAsia"/>
              </w:rPr>
              <w:t>策略的名称</w:t>
            </w:r>
            <w:r>
              <w:t>，</w:t>
            </w:r>
            <w:r>
              <w:rPr>
                <w:rFonts w:hint="eastAsia"/>
              </w:rPr>
              <w:t>取值范围为</w:t>
            </w:r>
            <w:r>
              <w:t>1</w:t>
            </w:r>
            <w:r>
              <w:rPr>
                <w:rFonts w:hint="eastAsia"/>
              </w:rPr>
              <w:t>～</w:t>
            </w:r>
            <w:r>
              <w:t>30</w:t>
            </w:r>
            <w:r>
              <w:rPr>
                <w:rFonts w:hint="eastAsia"/>
              </w:rPr>
              <w:t>位字符。</w:t>
            </w:r>
          </w:p>
        </w:tc>
      </w:tr>
      <w:tr w:rsidR="00136882" w14:paraId="4B87CFBE" w14:textId="77777777">
        <w:tc>
          <w:tcPr>
            <w:tcW w:w="1413" w:type="dxa"/>
          </w:tcPr>
          <w:p w14:paraId="65D60CDF" w14:textId="77777777" w:rsidR="00136882" w:rsidRDefault="00D71658">
            <w:pPr>
              <w:pStyle w:val="TableText"/>
            </w:pPr>
            <w:r>
              <w:rPr>
                <w:rFonts w:hint="eastAsia"/>
              </w:rPr>
              <w:t>策略分类</w:t>
            </w:r>
          </w:p>
        </w:tc>
        <w:tc>
          <w:tcPr>
            <w:tcW w:w="6524" w:type="dxa"/>
          </w:tcPr>
          <w:p w14:paraId="5FB8B1BF" w14:textId="77777777" w:rsidR="00136882" w:rsidRDefault="00D71658">
            <w:pPr>
              <w:pStyle w:val="TableText"/>
            </w:pPr>
            <w:r>
              <w:rPr>
                <w:rFonts w:hint="eastAsia"/>
              </w:rPr>
              <w:t>合</w:t>
            </w:r>
            <w:proofErr w:type="gramStart"/>
            <w:r>
              <w:rPr>
                <w:rFonts w:hint="eastAsia"/>
              </w:rPr>
              <w:t>规</w:t>
            </w:r>
            <w:proofErr w:type="gramEnd"/>
            <w:r>
              <w:rPr>
                <w:rFonts w:hint="eastAsia"/>
              </w:rPr>
              <w:t>策略的类型</w:t>
            </w:r>
            <w:r>
              <w:t>，</w:t>
            </w:r>
            <w:r>
              <w:rPr>
                <w:rFonts w:hint="eastAsia"/>
              </w:rPr>
              <w:t>包含统计合</w:t>
            </w:r>
            <w:proofErr w:type="gramStart"/>
            <w:r>
              <w:rPr>
                <w:rFonts w:hint="eastAsia"/>
              </w:rPr>
              <w:t>规</w:t>
            </w:r>
            <w:proofErr w:type="gramEnd"/>
            <w:r>
              <w:rPr>
                <w:rFonts w:hint="eastAsia"/>
              </w:rPr>
              <w:t>、组件安全、静态安全、许可证合</w:t>
            </w:r>
            <w:proofErr w:type="gramStart"/>
            <w:r>
              <w:rPr>
                <w:rFonts w:hint="eastAsia"/>
              </w:rPr>
              <w:t>规</w:t>
            </w:r>
            <w:proofErr w:type="gramEnd"/>
            <w:r>
              <w:rPr>
                <w:rFonts w:hint="eastAsia"/>
              </w:rPr>
              <w:t>、组件合</w:t>
            </w:r>
            <w:proofErr w:type="gramStart"/>
            <w:r>
              <w:rPr>
                <w:rFonts w:hint="eastAsia"/>
              </w:rPr>
              <w:t>规</w:t>
            </w:r>
            <w:proofErr w:type="gramEnd"/>
            <w:r>
              <w:rPr>
                <w:rFonts w:hint="eastAsia"/>
              </w:rPr>
              <w:t>、综合策略。</w:t>
            </w:r>
          </w:p>
        </w:tc>
      </w:tr>
      <w:tr w:rsidR="00136882" w14:paraId="1F5B347D" w14:textId="77777777">
        <w:tc>
          <w:tcPr>
            <w:tcW w:w="1413" w:type="dxa"/>
          </w:tcPr>
          <w:p w14:paraId="34398052" w14:textId="77777777" w:rsidR="00136882" w:rsidRDefault="00D71658">
            <w:pPr>
              <w:pStyle w:val="TableText"/>
            </w:pPr>
            <w:r>
              <w:rPr>
                <w:rFonts w:hint="eastAsia"/>
              </w:rPr>
              <w:t>策略描述</w:t>
            </w:r>
          </w:p>
        </w:tc>
        <w:tc>
          <w:tcPr>
            <w:tcW w:w="6524" w:type="dxa"/>
          </w:tcPr>
          <w:p w14:paraId="1CFC8A88" w14:textId="77777777" w:rsidR="00136882" w:rsidRDefault="00D71658">
            <w:pPr>
              <w:pStyle w:val="TableText"/>
            </w:pPr>
            <w:r>
              <w:rPr>
                <w:rFonts w:hint="eastAsia"/>
              </w:rPr>
              <w:t>合</w:t>
            </w:r>
            <w:proofErr w:type="gramStart"/>
            <w:r>
              <w:rPr>
                <w:rFonts w:hint="eastAsia"/>
              </w:rPr>
              <w:t>规</w:t>
            </w:r>
            <w:proofErr w:type="gramEnd"/>
            <w:r>
              <w:rPr>
                <w:rFonts w:hint="eastAsia"/>
              </w:rPr>
              <w:t>策略的说明信息。</w:t>
            </w:r>
          </w:p>
        </w:tc>
      </w:tr>
      <w:tr w:rsidR="00136882" w14:paraId="2091D787" w14:textId="77777777">
        <w:tc>
          <w:tcPr>
            <w:tcW w:w="1413" w:type="dxa"/>
          </w:tcPr>
          <w:p w14:paraId="08F951EA" w14:textId="77777777" w:rsidR="00136882" w:rsidRDefault="00D71658">
            <w:pPr>
              <w:pStyle w:val="TableText"/>
            </w:pPr>
            <w:r>
              <w:rPr>
                <w:rFonts w:hint="eastAsia"/>
              </w:rPr>
              <w:t>风险级别</w:t>
            </w:r>
          </w:p>
        </w:tc>
        <w:tc>
          <w:tcPr>
            <w:tcW w:w="6524" w:type="dxa"/>
          </w:tcPr>
          <w:p w14:paraId="5FC841D1" w14:textId="77777777" w:rsidR="00136882" w:rsidRDefault="00D71658">
            <w:pPr>
              <w:pStyle w:val="TableText"/>
            </w:pPr>
            <w:r>
              <w:rPr>
                <w:rFonts w:hint="eastAsia"/>
              </w:rPr>
              <w:t>合</w:t>
            </w:r>
            <w:proofErr w:type="gramStart"/>
            <w:r>
              <w:rPr>
                <w:rFonts w:hint="eastAsia"/>
              </w:rPr>
              <w:t>规</w:t>
            </w:r>
            <w:proofErr w:type="gramEnd"/>
            <w:r>
              <w:rPr>
                <w:rFonts w:hint="eastAsia"/>
              </w:rPr>
              <w:t>策略的风险等级。可选项：严重、高危、中危、</w:t>
            </w:r>
            <w:proofErr w:type="gramStart"/>
            <w:r>
              <w:rPr>
                <w:rFonts w:hint="eastAsia"/>
              </w:rPr>
              <w:t>低危和</w:t>
            </w:r>
            <w:proofErr w:type="gramEnd"/>
            <w:r>
              <w:rPr>
                <w:rFonts w:hint="eastAsia"/>
              </w:rPr>
              <w:t>无。</w:t>
            </w:r>
          </w:p>
        </w:tc>
      </w:tr>
      <w:tr w:rsidR="00136882" w14:paraId="1124FF60" w14:textId="77777777">
        <w:tc>
          <w:tcPr>
            <w:tcW w:w="1413" w:type="dxa"/>
          </w:tcPr>
          <w:p w14:paraId="16061F67" w14:textId="77777777" w:rsidR="00136882" w:rsidRDefault="00D71658">
            <w:pPr>
              <w:pStyle w:val="TableText"/>
            </w:pPr>
            <w:r>
              <w:rPr>
                <w:rFonts w:hint="eastAsia"/>
              </w:rPr>
              <w:t>策略状态</w:t>
            </w:r>
          </w:p>
        </w:tc>
        <w:tc>
          <w:tcPr>
            <w:tcW w:w="6524" w:type="dxa"/>
          </w:tcPr>
          <w:p w14:paraId="03EF5F3B" w14:textId="77777777" w:rsidR="00136882" w:rsidRDefault="00D71658">
            <w:pPr>
              <w:pStyle w:val="TableText"/>
            </w:pPr>
            <w:r>
              <w:rPr>
                <w:rFonts w:hint="eastAsia"/>
              </w:rPr>
              <w:t>配置是否启用合</w:t>
            </w:r>
            <w:proofErr w:type="gramStart"/>
            <w:r>
              <w:rPr>
                <w:rFonts w:hint="eastAsia"/>
              </w:rPr>
              <w:t>规</w:t>
            </w:r>
            <w:proofErr w:type="gramEnd"/>
            <w:r>
              <w:rPr>
                <w:rFonts w:hint="eastAsia"/>
              </w:rPr>
              <w:t>策略，默认开启。只有启用的合</w:t>
            </w:r>
            <w:proofErr w:type="gramStart"/>
            <w:r>
              <w:rPr>
                <w:rFonts w:hint="eastAsia"/>
              </w:rPr>
              <w:t>规</w:t>
            </w:r>
            <w:proofErr w:type="gramEnd"/>
            <w:r>
              <w:rPr>
                <w:rFonts w:hint="eastAsia"/>
              </w:rPr>
              <w:t>策略才生效。</w:t>
            </w:r>
          </w:p>
        </w:tc>
      </w:tr>
      <w:tr w:rsidR="00136882" w14:paraId="0BEA3357" w14:textId="77777777">
        <w:tc>
          <w:tcPr>
            <w:tcW w:w="1413" w:type="dxa"/>
          </w:tcPr>
          <w:p w14:paraId="5365CE68" w14:textId="77777777" w:rsidR="00136882" w:rsidRDefault="00D71658">
            <w:pPr>
              <w:pStyle w:val="TableText"/>
            </w:pPr>
            <w:r>
              <w:rPr>
                <w:rFonts w:hint="eastAsia"/>
              </w:rPr>
              <w:t>策略条件</w:t>
            </w:r>
          </w:p>
        </w:tc>
        <w:tc>
          <w:tcPr>
            <w:tcW w:w="6524" w:type="dxa"/>
          </w:tcPr>
          <w:p w14:paraId="03AC3F08" w14:textId="77777777" w:rsidR="00136882" w:rsidRDefault="00D71658">
            <w:pPr>
              <w:pStyle w:val="TableText"/>
            </w:pPr>
            <w:r>
              <w:rPr>
                <w:rFonts w:hint="eastAsia"/>
              </w:rPr>
              <w:t>配置策略的生效条件。可选项：所有为真（即所有策略条件均需要满足，策略才会生效）、任意为真（则任</w:t>
            </w:r>
            <w:proofErr w:type="gramStart"/>
            <w:r>
              <w:rPr>
                <w:rFonts w:hint="eastAsia"/>
              </w:rPr>
              <w:t>一</w:t>
            </w:r>
            <w:proofErr w:type="gramEnd"/>
            <w:r>
              <w:rPr>
                <w:rFonts w:hint="eastAsia"/>
              </w:rPr>
              <w:t>策略条件满足时，策略生效）。</w:t>
            </w:r>
          </w:p>
          <w:p w14:paraId="01FAC1D1" w14:textId="77777777" w:rsidR="00136882" w:rsidRDefault="00D71658">
            <w:pPr>
              <w:pStyle w:val="TableText"/>
            </w:pPr>
            <w:r>
              <w:rPr>
                <w:rFonts w:hint="eastAsia"/>
              </w:rPr>
              <w:t>单击【添加条件】，可配置多个条件。条件选项随“策略分类”的不同而变化。</w:t>
            </w:r>
          </w:p>
        </w:tc>
      </w:tr>
      <w:tr w:rsidR="00136882" w14:paraId="7B8DF4AC" w14:textId="77777777">
        <w:tc>
          <w:tcPr>
            <w:tcW w:w="1413" w:type="dxa"/>
          </w:tcPr>
          <w:p w14:paraId="32C03DDE" w14:textId="77777777" w:rsidR="00136882" w:rsidRDefault="00D71658">
            <w:pPr>
              <w:pStyle w:val="TableText"/>
            </w:pPr>
            <w:r>
              <w:rPr>
                <w:rFonts w:hint="eastAsia"/>
              </w:rPr>
              <w:t>策略范围</w:t>
            </w:r>
          </w:p>
        </w:tc>
        <w:tc>
          <w:tcPr>
            <w:tcW w:w="6524" w:type="dxa"/>
          </w:tcPr>
          <w:p w14:paraId="14122D08" w14:textId="77777777" w:rsidR="00136882" w:rsidRDefault="00D71658">
            <w:pPr>
              <w:pStyle w:val="TableText"/>
            </w:pPr>
            <w:r>
              <w:rPr>
                <w:rFonts w:hint="eastAsia"/>
              </w:rPr>
              <w:t>合</w:t>
            </w:r>
            <w:proofErr w:type="gramStart"/>
            <w:r>
              <w:rPr>
                <w:rFonts w:hint="eastAsia"/>
              </w:rPr>
              <w:t>规</w:t>
            </w:r>
            <w:proofErr w:type="gramEnd"/>
            <w:r>
              <w:rPr>
                <w:rFonts w:hint="eastAsia"/>
              </w:rPr>
              <w:t>策略适用的项目范围。项目有关详情，请参见</w:t>
            </w:r>
            <w:r>
              <w:rPr>
                <w:rFonts w:hint="eastAsia"/>
              </w:rPr>
              <w:t xml:space="preserve"> </w:t>
            </w:r>
            <w:r>
              <w:rPr>
                <w:color w:val="0000FF"/>
              </w:rPr>
              <w:fldChar w:fldCharType="begin"/>
            </w:r>
            <w:r>
              <w:rPr>
                <w:color w:val="0000FF"/>
              </w:rPr>
              <w:instrText xml:space="preserve"> </w:instrText>
            </w:r>
            <w:r>
              <w:rPr>
                <w:rFonts w:hint="eastAsia"/>
                <w:color w:val="0000FF"/>
              </w:rPr>
              <w:instrText>REF _Ref106625351 \h</w:instrText>
            </w:r>
            <w:r>
              <w:rPr>
                <w:color w:val="0000FF"/>
              </w:rPr>
              <w:instrText xml:space="preserve"> </w:instrText>
            </w:r>
            <w:r>
              <w:rPr>
                <w:color w:val="0000FF"/>
              </w:rPr>
            </w:r>
            <w:r>
              <w:rPr>
                <w:color w:val="0000FF"/>
              </w:rPr>
              <w:fldChar w:fldCharType="separate"/>
            </w:r>
            <w:r>
              <w:rPr>
                <w:rFonts w:hint="eastAsia"/>
                <w:color w:val="0000FF"/>
              </w:rPr>
              <w:t>项目管理</w:t>
            </w:r>
            <w:r>
              <w:rPr>
                <w:color w:val="0000FF"/>
              </w:rPr>
              <w:fldChar w:fldCharType="end"/>
            </w:r>
            <w:r>
              <w:rPr>
                <w:rFonts w:hint="eastAsia"/>
              </w:rPr>
              <w:t>。</w:t>
            </w:r>
          </w:p>
          <w:p w14:paraId="185649C3" w14:textId="77777777" w:rsidR="00136882" w:rsidRDefault="00D71658">
            <w:pPr>
              <w:pStyle w:val="ItemListinTable"/>
            </w:pPr>
            <w:r>
              <w:rPr>
                <w:rFonts w:hint="eastAsia"/>
              </w:rPr>
              <w:lastRenderedPageBreak/>
              <w:t>指定项目：启用策略后，将策略下发至指定项目。</w:t>
            </w:r>
          </w:p>
          <w:p w14:paraId="4158825D" w14:textId="77777777" w:rsidR="00136882" w:rsidRDefault="00D71658">
            <w:pPr>
              <w:pStyle w:val="ItemListinTable"/>
            </w:pPr>
            <w:r>
              <w:rPr>
                <w:rFonts w:hint="eastAsia"/>
              </w:rPr>
              <w:t>全部项目：启用策略后，将策略下发至全部项目，但已废弃和已归档的项目除外。</w:t>
            </w:r>
          </w:p>
        </w:tc>
      </w:tr>
    </w:tbl>
    <w:p w14:paraId="0FF06C90" w14:textId="77777777" w:rsidR="00136882" w:rsidRDefault="00D71658">
      <w:r>
        <w:rPr>
          <w:rFonts w:hint="eastAsia"/>
        </w:rPr>
        <w:lastRenderedPageBreak/>
        <w:t>在策略配置页面，适用于全部项目的合</w:t>
      </w:r>
      <w:proofErr w:type="gramStart"/>
      <w:r>
        <w:rPr>
          <w:rFonts w:hint="eastAsia"/>
        </w:rPr>
        <w:t>规</w:t>
      </w:r>
      <w:proofErr w:type="gramEnd"/>
      <w:r>
        <w:rPr>
          <w:rFonts w:hint="eastAsia"/>
        </w:rPr>
        <w:t>策略前以</w:t>
      </w:r>
      <w:r>
        <w:rPr>
          <w:noProof/>
        </w:rPr>
        <w:drawing>
          <wp:inline distT="0" distB="0" distL="0" distR="0" wp14:anchorId="65357D86" wp14:editId="501D60BC">
            <wp:extent cx="190500" cy="190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8"/>
                    <a:stretch>
                      <a:fillRect/>
                    </a:stretch>
                  </pic:blipFill>
                  <pic:spPr>
                    <a:xfrm>
                      <a:off x="0" y="0"/>
                      <a:ext cx="190500" cy="190500"/>
                    </a:xfrm>
                    <a:prstGeom prst="rect">
                      <a:avLst/>
                    </a:prstGeom>
                  </pic:spPr>
                </pic:pic>
              </a:graphicData>
            </a:graphic>
          </wp:inline>
        </w:drawing>
      </w:r>
      <w:r>
        <w:rPr>
          <w:rFonts w:hint="eastAsia"/>
        </w:rPr>
        <w:t>标识为全局策略。</w:t>
      </w:r>
    </w:p>
    <w:p w14:paraId="15819061" w14:textId="77777777" w:rsidR="00136882" w:rsidRDefault="00D71658">
      <w:pPr>
        <w:pStyle w:val="TableDescription"/>
      </w:pPr>
      <w:bookmarkStart w:id="72" w:name="_Ref26467"/>
      <w:r>
        <w:rPr>
          <w:rFonts w:hint="eastAsia"/>
        </w:rPr>
        <w:t>策略分类说明</w:t>
      </w:r>
      <w:bookmarkEnd w:id="72"/>
    </w:p>
    <w:tbl>
      <w:tblPr>
        <w:tblStyle w:val="Table"/>
        <w:tblW w:w="8186" w:type="dxa"/>
        <w:tblInd w:w="1580" w:type="dxa"/>
        <w:tblLook w:val="04A0" w:firstRow="1" w:lastRow="0" w:firstColumn="1" w:lastColumn="0" w:noHBand="0" w:noVBand="1"/>
      </w:tblPr>
      <w:tblGrid>
        <w:gridCol w:w="957"/>
        <w:gridCol w:w="826"/>
        <w:gridCol w:w="1007"/>
        <w:gridCol w:w="1370"/>
        <w:gridCol w:w="1200"/>
        <w:gridCol w:w="2826"/>
      </w:tblGrid>
      <w:tr w:rsidR="00EE080F" w14:paraId="361D2112" w14:textId="77777777" w:rsidTr="00E16A93">
        <w:trPr>
          <w:tblHeader/>
        </w:trPr>
        <w:tc>
          <w:tcPr>
            <w:tcW w:w="957" w:type="dxa"/>
            <w:tcBorders>
              <w:top w:val="double" w:sz="4" w:space="0" w:color="auto"/>
              <w:bottom w:val="single" w:sz="6" w:space="0" w:color="auto"/>
            </w:tcBorders>
            <w:shd w:val="clear" w:color="auto" w:fill="D9D9D9" w:themeFill="background1" w:themeFillShade="D9"/>
          </w:tcPr>
          <w:p w14:paraId="268C9854" w14:textId="77777777" w:rsidR="00EE080F" w:rsidRDefault="00EE080F">
            <w:pPr>
              <w:pStyle w:val="TableHeading0"/>
            </w:pPr>
            <w:r>
              <w:rPr>
                <w:rFonts w:hint="eastAsia"/>
              </w:rPr>
              <w:t>策略分类</w:t>
            </w:r>
          </w:p>
        </w:tc>
        <w:tc>
          <w:tcPr>
            <w:tcW w:w="826" w:type="dxa"/>
            <w:tcBorders>
              <w:top w:val="double" w:sz="4" w:space="0" w:color="auto"/>
              <w:bottom w:val="single" w:sz="6" w:space="0" w:color="auto"/>
            </w:tcBorders>
            <w:shd w:val="clear" w:color="auto" w:fill="D9D9D9" w:themeFill="background1" w:themeFillShade="D9"/>
          </w:tcPr>
          <w:p w14:paraId="4B1FC294" w14:textId="505348BD" w:rsidR="00EE080F" w:rsidRDefault="00EE080F">
            <w:pPr>
              <w:pStyle w:val="TableHeading0"/>
            </w:pPr>
            <w:r>
              <w:rPr>
                <w:rFonts w:hint="eastAsia"/>
              </w:rPr>
              <w:t>维度</w:t>
            </w:r>
          </w:p>
        </w:tc>
        <w:tc>
          <w:tcPr>
            <w:tcW w:w="1007" w:type="dxa"/>
            <w:tcBorders>
              <w:top w:val="double" w:sz="4" w:space="0" w:color="auto"/>
              <w:bottom w:val="single" w:sz="6" w:space="0" w:color="auto"/>
            </w:tcBorders>
            <w:shd w:val="clear" w:color="auto" w:fill="D9D9D9" w:themeFill="background1" w:themeFillShade="D9"/>
          </w:tcPr>
          <w:p w14:paraId="7ABCA61B" w14:textId="053E8923" w:rsidR="00EE080F" w:rsidRDefault="00EE080F">
            <w:pPr>
              <w:pStyle w:val="TableHeading0"/>
            </w:pPr>
            <w:r>
              <w:rPr>
                <w:rFonts w:hint="eastAsia"/>
              </w:rPr>
              <w:t>策略条件</w:t>
            </w:r>
          </w:p>
        </w:tc>
        <w:tc>
          <w:tcPr>
            <w:tcW w:w="1370" w:type="dxa"/>
            <w:tcBorders>
              <w:top w:val="double" w:sz="4" w:space="0" w:color="auto"/>
              <w:bottom w:val="single" w:sz="6" w:space="0" w:color="auto"/>
            </w:tcBorders>
            <w:shd w:val="clear" w:color="auto" w:fill="D9D9D9" w:themeFill="background1" w:themeFillShade="D9"/>
          </w:tcPr>
          <w:p w14:paraId="323D409D" w14:textId="77777777" w:rsidR="00EE080F" w:rsidRDefault="00EE080F">
            <w:pPr>
              <w:pStyle w:val="TableHeading0"/>
            </w:pPr>
            <w:r>
              <w:rPr>
                <w:rFonts w:hint="eastAsia"/>
              </w:rPr>
              <w:t>前提条件</w:t>
            </w:r>
          </w:p>
        </w:tc>
        <w:tc>
          <w:tcPr>
            <w:tcW w:w="1200" w:type="dxa"/>
            <w:tcBorders>
              <w:top w:val="double" w:sz="4" w:space="0" w:color="auto"/>
              <w:bottom w:val="single" w:sz="6" w:space="0" w:color="auto"/>
            </w:tcBorders>
            <w:shd w:val="clear" w:color="auto" w:fill="D9D9D9" w:themeFill="background1" w:themeFillShade="D9"/>
          </w:tcPr>
          <w:p w14:paraId="72E4829A" w14:textId="77777777" w:rsidR="00EE080F" w:rsidRDefault="00EE080F">
            <w:pPr>
              <w:pStyle w:val="TableHeading0"/>
            </w:pPr>
            <w:r>
              <w:rPr>
                <w:rFonts w:hint="eastAsia"/>
              </w:rPr>
              <w:t>条件判断</w:t>
            </w:r>
          </w:p>
        </w:tc>
        <w:tc>
          <w:tcPr>
            <w:tcW w:w="2826" w:type="dxa"/>
            <w:tcBorders>
              <w:top w:val="double" w:sz="4" w:space="0" w:color="auto"/>
              <w:bottom w:val="single" w:sz="6" w:space="0" w:color="auto"/>
            </w:tcBorders>
            <w:shd w:val="clear" w:color="auto" w:fill="D9D9D9" w:themeFill="background1" w:themeFillShade="D9"/>
          </w:tcPr>
          <w:p w14:paraId="4373374B" w14:textId="77777777" w:rsidR="00EE080F" w:rsidRDefault="00EE080F">
            <w:pPr>
              <w:pStyle w:val="TableHeading0"/>
            </w:pPr>
            <w:r>
              <w:rPr>
                <w:rFonts w:hint="eastAsia"/>
              </w:rPr>
              <w:t>说明</w:t>
            </w:r>
          </w:p>
        </w:tc>
      </w:tr>
      <w:tr w:rsidR="00EE080F" w14:paraId="28FFCB4A" w14:textId="77777777" w:rsidTr="00E16A93">
        <w:trPr>
          <w:trHeight w:val="386"/>
        </w:trPr>
        <w:tc>
          <w:tcPr>
            <w:tcW w:w="957" w:type="dxa"/>
            <w:vMerge w:val="restart"/>
            <w:tcBorders>
              <w:top w:val="single" w:sz="6" w:space="0" w:color="auto"/>
            </w:tcBorders>
          </w:tcPr>
          <w:p w14:paraId="168A8DCD" w14:textId="77777777" w:rsidR="00EE080F" w:rsidRDefault="00EE080F">
            <w:pPr>
              <w:pStyle w:val="TableText"/>
              <w:spacing w:before="0" w:after="0" w:line="160" w:lineRule="atLeast"/>
            </w:pPr>
            <w:r>
              <w:rPr>
                <w:rFonts w:hint="eastAsia"/>
              </w:rPr>
              <w:t>统计合</w:t>
            </w:r>
            <w:proofErr w:type="gramStart"/>
            <w:r>
              <w:rPr>
                <w:rFonts w:hint="eastAsia"/>
              </w:rPr>
              <w:t>规</w:t>
            </w:r>
            <w:proofErr w:type="gramEnd"/>
          </w:p>
        </w:tc>
        <w:tc>
          <w:tcPr>
            <w:tcW w:w="826" w:type="dxa"/>
            <w:vMerge w:val="restart"/>
            <w:tcBorders>
              <w:top w:val="single" w:sz="6" w:space="0" w:color="auto"/>
            </w:tcBorders>
          </w:tcPr>
          <w:p w14:paraId="58586EBA" w14:textId="2C917216" w:rsidR="00EE080F" w:rsidRDefault="00EE080F">
            <w:pPr>
              <w:pStyle w:val="TableText"/>
              <w:spacing w:before="0" w:after="0" w:line="160" w:lineRule="atLeast"/>
            </w:pPr>
            <w:r>
              <w:rPr>
                <w:rFonts w:hint="eastAsia"/>
              </w:rPr>
              <w:t>任务</w:t>
            </w:r>
          </w:p>
        </w:tc>
        <w:tc>
          <w:tcPr>
            <w:tcW w:w="1007" w:type="dxa"/>
            <w:tcBorders>
              <w:top w:val="single" w:sz="6" w:space="0" w:color="auto"/>
            </w:tcBorders>
          </w:tcPr>
          <w:p w14:paraId="5C6EB847" w14:textId="1C7890D1" w:rsidR="00EE080F" w:rsidRDefault="00EE080F">
            <w:pPr>
              <w:pStyle w:val="TableText"/>
              <w:spacing w:before="0" w:after="0" w:line="160" w:lineRule="atLeast"/>
            </w:pPr>
            <w:r>
              <w:rPr>
                <w:rFonts w:hint="eastAsia"/>
              </w:rPr>
              <w:t>组件风险数</w:t>
            </w:r>
          </w:p>
        </w:tc>
        <w:tc>
          <w:tcPr>
            <w:tcW w:w="1370" w:type="dxa"/>
            <w:tcBorders>
              <w:top w:val="single" w:sz="6" w:space="0" w:color="auto"/>
            </w:tcBorders>
          </w:tcPr>
          <w:p w14:paraId="1EA06E96" w14:textId="77777777" w:rsidR="00EE080F" w:rsidRDefault="00EE080F">
            <w:pPr>
              <w:pStyle w:val="TableText"/>
              <w:spacing w:before="0" w:after="0" w:line="160" w:lineRule="atLeast"/>
            </w:pPr>
            <w:r>
              <w:rPr>
                <w:rFonts w:hint="eastAsia"/>
              </w:rPr>
              <w:t>全部、严重、高危、中危、</w:t>
            </w:r>
            <w:proofErr w:type="gramStart"/>
            <w:r>
              <w:rPr>
                <w:rFonts w:hint="eastAsia"/>
              </w:rPr>
              <w:t>低危</w:t>
            </w:r>
            <w:proofErr w:type="gramEnd"/>
          </w:p>
        </w:tc>
        <w:tc>
          <w:tcPr>
            <w:tcW w:w="1200" w:type="dxa"/>
            <w:tcBorders>
              <w:top w:val="single" w:sz="6" w:space="0" w:color="auto"/>
            </w:tcBorders>
          </w:tcPr>
          <w:p w14:paraId="0BBF2E76" w14:textId="77777777" w:rsidR="00EE080F" w:rsidRDefault="00EE080F">
            <w:pPr>
              <w:pStyle w:val="TableText"/>
              <w:spacing w:before="0" w:after="0" w:line="160" w:lineRule="atLeast"/>
            </w:pPr>
            <w:r>
              <w:rPr>
                <w:rFonts w:hint="eastAsia"/>
              </w:rPr>
              <w:t>大于、大于等于</w:t>
            </w:r>
          </w:p>
        </w:tc>
        <w:tc>
          <w:tcPr>
            <w:tcW w:w="2826" w:type="dxa"/>
            <w:tcBorders>
              <w:top w:val="single" w:sz="6" w:space="0" w:color="auto"/>
            </w:tcBorders>
          </w:tcPr>
          <w:p w14:paraId="406620A9" w14:textId="77777777" w:rsidR="00EE080F" w:rsidRDefault="00EE080F">
            <w:pPr>
              <w:pStyle w:val="TableText"/>
              <w:spacing w:before="0" w:after="0" w:line="160" w:lineRule="atLeast"/>
            </w:pPr>
            <w:r>
              <w:rPr>
                <w:rFonts w:hint="eastAsia"/>
              </w:rPr>
              <w:t>任务下指定等级范围内的“组件风险”</w:t>
            </w:r>
            <w:proofErr w:type="gramStart"/>
            <w:r>
              <w:rPr>
                <w:rFonts w:hint="eastAsia"/>
              </w:rPr>
              <w:t>数满足</w:t>
            </w:r>
            <w:proofErr w:type="gramEnd"/>
            <w:r>
              <w:rPr>
                <w:rFonts w:hint="eastAsia"/>
              </w:rPr>
              <w:t>条件将触发该策略告警</w:t>
            </w:r>
          </w:p>
        </w:tc>
      </w:tr>
      <w:tr w:rsidR="00EE080F" w14:paraId="6532092E" w14:textId="77777777" w:rsidTr="00E16A93">
        <w:tc>
          <w:tcPr>
            <w:tcW w:w="957" w:type="dxa"/>
            <w:vMerge/>
          </w:tcPr>
          <w:p w14:paraId="78268BD4" w14:textId="77777777" w:rsidR="00EE080F" w:rsidRDefault="00EE080F">
            <w:pPr>
              <w:pStyle w:val="TableText"/>
              <w:spacing w:before="0" w:after="0" w:line="160" w:lineRule="atLeast"/>
            </w:pPr>
          </w:p>
        </w:tc>
        <w:tc>
          <w:tcPr>
            <w:tcW w:w="826" w:type="dxa"/>
            <w:vMerge/>
          </w:tcPr>
          <w:p w14:paraId="3E0D74CA" w14:textId="77777777" w:rsidR="00EE080F" w:rsidRDefault="00EE080F">
            <w:pPr>
              <w:pStyle w:val="TableText"/>
              <w:spacing w:before="0" w:after="0" w:line="160" w:lineRule="atLeast"/>
            </w:pPr>
          </w:p>
        </w:tc>
        <w:tc>
          <w:tcPr>
            <w:tcW w:w="1007" w:type="dxa"/>
          </w:tcPr>
          <w:p w14:paraId="79CF3BD3" w14:textId="539CB660" w:rsidR="00EE080F" w:rsidRDefault="00EE080F">
            <w:pPr>
              <w:pStyle w:val="TableText"/>
              <w:spacing w:before="0" w:after="0" w:line="160" w:lineRule="atLeast"/>
            </w:pPr>
            <w:r>
              <w:rPr>
                <w:rFonts w:hint="eastAsia"/>
              </w:rPr>
              <w:t>证书风险数</w:t>
            </w:r>
          </w:p>
        </w:tc>
        <w:tc>
          <w:tcPr>
            <w:tcW w:w="1370" w:type="dxa"/>
          </w:tcPr>
          <w:p w14:paraId="1E36F894" w14:textId="77777777" w:rsidR="00EE080F" w:rsidRDefault="00EE080F">
            <w:pPr>
              <w:pStyle w:val="TableText"/>
              <w:spacing w:before="0" w:after="0" w:line="160" w:lineRule="atLeast"/>
            </w:pPr>
            <w:r>
              <w:rPr>
                <w:rFonts w:hint="eastAsia"/>
              </w:rPr>
              <w:t>全部、高危、中危、</w:t>
            </w:r>
            <w:proofErr w:type="gramStart"/>
            <w:r>
              <w:rPr>
                <w:rFonts w:hint="eastAsia"/>
              </w:rPr>
              <w:t>低危</w:t>
            </w:r>
            <w:proofErr w:type="gramEnd"/>
          </w:p>
        </w:tc>
        <w:tc>
          <w:tcPr>
            <w:tcW w:w="1200" w:type="dxa"/>
          </w:tcPr>
          <w:p w14:paraId="3DEB0109" w14:textId="77777777" w:rsidR="00EE080F" w:rsidRDefault="00EE080F">
            <w:pPr>
              <w:pStyle w:val="TableText"/>
              <w:spacing w:before="0" w:after="0" w:line="160" w:lineRule="atLeast"/>
            </w:pPr>
            <w:r>
              <w:rPr>
                <w:rFonts w:hint="eastAsia"/>
              </w:rPr>
              <w:t>大于、大于等于</w:t>
            </w:r>
          </w:p>
        </w:tc>
        <w:tc>
          <w:tcPr>
            <w:tcW w:w="2826" w:type="dxa"/>
          </w:tcPr>
          <w:p w14:paraId="7B9383BE" w14:textId="77777777" w:rsidR="00EE080F" w:rsidRDefault="00EE080F">
            <w:pPr>
              <w:pStyle w:val="TableText"/>
              <w:spacing w:before="0" w:after="0" w:line="160" w:lineRule="atLeast"/>
            </w:pPr>
            <w:r>
              <w:rPr>
                <w:rFonts w:hint="eastAsia"/>
              </w:rPr>
              <w:t>任务下指定等级范围内的证书的“法律风险”</w:t>
            </w:r>
            <w:proofErr w:type="gramStart"/>
            <w:r>
              <w:rPr>
                <w:rFonts w:hint="eastAsia"/>
              </w:rPr>
              <w:t>数满足</w:t>
            </w:r>
            <w:proofErr w:type="gramEnd"/>
            <w:r>
              <w:rPr>
                <w:rFonts w:hint="eastAsia"/>
              </w:rPr>
              <w:t>条件将触发该策略告警</w:t>
            </w:r>
          </w:p>
        </w:tc>
      </w:tr>
      <w:tr w:rsidR="00EE080F" w14:paraId="6615DC30" w14:textId="77777777" w:rsidTr="00E16A93">
        <w:tc>
          <w:tcPr>
            <w:tcW w:w="957" w:type="dxa"/>
            <w:vMerge/>
          </w:tcPr>
          <w:p w14:paraId="4B971EF9" w14:textId="77777777" w:rsidR="00EE080F" w:rsidRDefault="00EE080F">
            <w:pPr>
              <w:pStyle w:val="TableText"/>
              <w:spacing w:before="0" w:after="0" w:line="160" w:lineRule="atLeast"/>
            </w:pPr>
          </w:p>
        </w:tc>
        <w:tc>
          <w:tcPr>
            <w:tcW w:w="826" w:type="dxa"/>
            <w:vMerge/>
          </w:tcPr>
          <w:p w14:paraId="138AD383" w14:textId="77777777" w:rsidR="00EE080F" w:rsidRDefault="00EE080F">
            <w:pPr>
              <w:pStyle w:val="TableText"/>
              <w:spacing w:before="0" w:after="0" w:line="160" w:lineRule="atLeast"/>
            </w:pPr>
          </w:p>
        </w:tc>
        <w:tc>
          <w:tcPr>
            <w:tcW w:w="1007" w:type="dxa"/>
          </w:tcPr>
          <w:p w14:paraId="7F8C1A8F" w14:textId="25464326" w:rsidR="00EE080F" w:rsidRDefault="00EE080F">
            <w:pPr>
              <w:pStyle w:val="TableText"/>
              <w:spacing w:before="0" w:after="0" w:line="160" w:lineRule="atLeast"/>
            </w:pPr>
            <w:r>
              <w:rPr>
                <w:rFonts w:hint="eastAsia"/>
              </w:rPr>
              <w:t>漏洞风险数</w:t>
            </w:r>
          </w:p>
        </w:tc>
        <w:tc>
          <w:tcPr>
            <w:tcW w:w="1370" w:type="dxa"/>
          </w:tcPr>
          <w:p w14:paraId="3CE3D390" w14:textId="77777777" w:rsidR="00EE080F" w:rsidRDefault="00EE080F">
            <w:pPr>
              <w:pStyle w:val="TableText"/>
              <w:spacing w:before="0" w:after="0" w:line="160" w:lineRule="atLeast"/>
            </w:pPr>
            <w:r>
              <w:rPr>
                <w:rFonts w:hint="eastAsia"/>
              </w:rPr>
              <w:t>全部、严重、高危、中危、</w:t>
            </w:r>
            <w:proofErr w:type="gramStart"/>
            <w:r>
              <w:rPr>
                <w:rFonts w:hint="eastAsia"/>
              </w:rPr>
              <w:t>低危</w:t>
            </w:r>
            <w:proofErr w:type="gramEnd"/>
          </w:p>
        </w:tc>
        <w:tc>
          <w:tcPr>
            <w:tcW w:w="1200" w:type="dxa"/>
          </w:tcPr>
          <w:p w14:paraId="0B381FA5" w14:textId="77777777" w:rsidR="00EE080F" w:rsidRDefault="00EE080F">
            <w:pPr>
              <w:pStyle w:val="TableText"/>
              <w:spacing w:before="0" w:after="0" w:line="160" w:lineRule="atLeast"/>
            </w:pPr>
            <w:r>
              <w:rPr>
                <w:rFonts w:hint="eastAsia"/>
              </w:rPr>
              <w:t>大于、大于等于</w:t>
            </w:r>
          </w:p>
        </w:tc>
        <w:tc>
          <w:tcPr>
            <w:tcW w:w="2826" w:type="dxa"/>
          </w:tcPr>
          <w:p w14:paraId="0322B8BD" w14:textId="77777777" w:rsidR="00EE080F" w:rsidRDefault="00EE080F">
            <w:pPr>
              <w:pStyle w:val="TableText"/>
              <w:spacing w:before="0" w:after="0" w:line="160" w:lineRule="atLeast"/>
            </w:pPr>
            <w:r>
              <w:rPr>
                <w:rFonts w:hint="eastAsia"/>
              </w:rPr>
              <w:t>任务下指定等级范围内的“漏洞风险”</w:t>
            </w:r>
            <w:proofErr w:type="gramStart"/>
            <w:r>
              <w:rPr>
                <w:rFonts w:hint="eastAsia"/>
              </w:rPr>
              <w:t>数满足</w:t>
            </w:r>
            <w:proofErr w:type="gramEnd"/>
            <w:r>
              <w:rPr>
                <w:rFonts w:hint="eastAsia"/>
              </w:rPr>
              <w:t>条件将触发该策略告警</w:t>
            </w:r>
          </w:p>
        </w:tc>
      </w:tr>
      <w:tr w:rsidR="00EE080F" w14:paraId="2E008C69" w14:textId="77777777" w:rsidTr="00E16A93">
        <w:tc>
          <w:tcPr>
            <w:tcW w:w="957" w:type="dxa"/>
            <w:vMerge/>
          </w:tcPr>
          <w:p w14:paraId="6FACF9C0" w14:textId="77777777" w:rsidR="00EE080F" w:rsidRDefault="00EE080F">
            <w:pPr>
              <w:pStyle w:val="TableText"/>
              <w:spacing w:before="0" w:after="0" w:line="160" w:lineRule="atLeast"/>
            </w:pPr>
          </w:p>
        </w:tc>
        <w:tc>
          <w:tcPr>
            <w:tcW w:w="826" w:type="dxa"/>
            <w:vMerge/>
          </w:tcPr>
          <w:p w14:paraId="05BFC384" w14:textId="77777777" w:rsidR="00EE080F" w:rsidRDefault="00EE080F">
            <w:pPr>
              <w:pStyle w:val="TableText"/>
              <w:spacing w:before="0" w:after="0" w:line="160" w:lineRule="atLeast"/>
            </w:pPr>
          </w:p>
        </w:tc>
        <w:tc>
          <w:tcPr>
            <w:tcW w:w="1007" w:type="dxa"/>
          </w:tcPr>
          <w:p w14:paraId="59F62333" w14:textId="4FE0FFBD" w:rsidR="00EE080F" w:rsidRDefault="00EE080F">
            <w:pPr>
              <w:pStyle w:val="TableText"/>
              <w:spacing w:before="0" w:after="0" w:line="160" w:lineRule="atLeast"/>
            </w:pPr>
            <w:r>
              <w:rPr>
                <w:rFonts w:hint="eastAsia"/>
              </w:rPr>
              <w:t>组件风险比率</w:t>
            </w:r>
          </w:p>
        </w:tc>
        <w:tc>
          <w:tcPr>
            <w:tcW w:w="1370" w:type="dxa"/>
          </w:tcPr>
          <w:p w14:paraId="52B13D75" w14:textId="77777777" w:rsidR="00EE080F" w:rsidRDefault="00EE080F">
            <w:pPr>
              <w:pStyle w:val="TableText"/>
              <w:spacing w:before="0" w:after="0" w:line="160" w:lineRule="atLeast"/>
            </w:pPr>
            <w:r>
              <w:rPr>
                <w:rFonts w:hint="eastAsia"/>
              </w:rPr>
              <w:t>全部、严重、高危、中危、</w:t>
            </w:r>
            <w:proofErr w:type="gramStart"/>
            <w:r>
              <w:rPr>
                <w:rFonts w:hint="eastAsia"/>
              </w:rPr>
              <w:t>低危</w:t>
            </w:r>
            <w:proofErr w:type="gramEnd"/>
          </w:p>
        </w:tc>
        <w:tc>
          <w:tcPr>
            <w:tcW w:w="1200" w:type="dxa"/>
          </w:tcPr>
          <w:p w14:paraId="748F9ADA" w14:textId="77777777" w:rsidR="00EE080F" w:rsidRDefault="00EE080F">
            <w:pPr>
              <w:pStyle w:val="TableText"/>
              <w:spacing w:before="0" w:after="0" w:line="160" w:lineRule="atLeast"/>
            </w:pPr>
            <w:r>
              <w:rPr>
                <w:rFonts w:hint="eastAsia"/>
              </w:rPr>
              <w:t>大于、大于等于</w:t>
            </w:r>
          </w:p>
        </w:tc>
        <w:tc>
          <w:tcPr>
            <w:tcW w:w="2826" w:type="dxa"/>
          </w:tcPr>
          <w:p w14:paraId="443485DF" w14:textId="77777777" w:rsidR="00EE080F" w:rsidRDefault="00EE080F">
            <w:pPr>
              <w:pStyle w:val="TableText"/>
              <w:spacing w:before="0" w:after="0" w:line="160" w:lineRule="atLeast"/>
            </w:pPr>
            <w:r>
              <w:rPr>
                <w:rFonts w:hint="eastAsia"/>
              </w:rPr>
              <w:t>任务下指定等级范围内的“组件风险”比率</w:t>
            </w:r>
            <w:r>
              <w:rPr>
                <w:rFonts w:hint="eastAsia"/>
              </w:rPr>
              <w:t>(</w:t>
            </w:r>
            <w:r>
              <w:rPr>
                <w:rFonts w:hint="eastAsia"/>
              </w:rPr>
              <w:t>指定风险等级内的个数</w:t>
            </w:r>
            <w:r>
              <w:rPr>
                <w:rFonts w:hint="eastAsia"/>
              </w:rPr>
              <w:t>/</w:t>
            </w:r>
            <w:r>
              <w:rPr>
                <w:rFonts w:hint="eastAsia"/>
              </w:rPr>
              <w:t>所有发现的组件数</w:t>
            </w:r>
            <w:r>
              <w:rPr>
                <w:rFonts w:hint="eastAsia"/>
              </w:rPr>
              <w:t>*100)</w:t>
            </w:r>
            <w:r>
              <w:rPr>
                <w:rFonts w:hint="eastAsia"/>
              </w:rPr>
              <w:t>满足条件将触发该策略告警</w:t>
            </w:r>
          </w:p>
        </w:tc>
      </w:tr>
      <w:tr w:rsidR="00EE080F" w14:paraId="21AE3713" w14:textId="77777777" w:rsidTr="00E16A93">
        <w:tc>
          <w:tcPr>
            <w:tcW w:w="957" w:type="dxa"/>
            <w:vMerge/>
          </w:tcPr>
          <w:p w14:paraId="66176E29" w14:textId="77777777" w:rsidR="00EE080F" w:rsidRDefault="00EE080F">
            <w:pPr>
              <w:pStyle w:val="TableText"/>
              <w:spacing w:before="0" w:after="0" w:line="160" w:lineRule="atLeast"/>
            </w:pPr>
          </w:p>
        </w:tc>
        <w:tc>
          <w:tcPr>
            <w:tcW w:w="826" w:type="dxa"/>
            <w:vMerge/>
          </w:tcPr>
          <w:p w14:paraId="5A1DC9DE" w14:textId="77777777" w:rsidR="00EE080F" w:rsidRDefault="00EE080F">
            <w:pPr>
              <w:pStyle w:val="TableText"/>
              <w:spacing w:before="0" w:after="0" w:line="160" w:lineRule="atLeast"/>
            </w:pPr>
          </w:p>
        </w:tc>
        <w:tc>
          <w:tcPr>
            <w:tcW w:w="1007" w:type="dxa"/>
          </w:tcPr>
          <w:p w14:paraId="2BEA08D1" w14:textId="28BC47DE" w:rsidR="00EE080F" w:rsidRDefault="00EE080F">
            <w:pPr>
              <w:pStyle w:val="TableText"/>
              <w:spacing w:before="0" w:after="0" w:line="160" w:lineRule="atLeast"/>
            </w:pPr>
            <w:r>
              <w:rPr>
                <w:rFonts w:hint="eastAsia"/>
              </w:rPr>
              <w:t>文件风险数</w:t>
            </w:r>
          </w:p>
        </w:tc>
        <w:tc>
          <w:tcPr>
            <w:tcW w:w="1370" w:type="dxa"/>
          </w:tcPr>
          <w:p w14:paraId="4C60FF4F" w14:textId="77777777" w:rsidR="00EE080F" w:rsidRDefault="00EE080F">
            <w:pPr>
              <w:pStyle w:val="TableText"/>
              <w:spacing w:before="0" w:after="0" w:line="160" w:lineRule="atLeast"/>
            </w:pPr>
            <w:r>
              <w:rPr>
                <w:rFonts w:hint="eastAsia"/>
              </w:rPr>
              <w:t>全部、高危、中危、</w:t>
            </w:r>
            <w:proofErr w:type="gramStart"/>
            <w:r>
              <w:rPr>
                <w:rFonts w:hint="eastAsia"/>
              </w:rPr>
              <w:t>低危</w:t>
            </w:r>
            <w:proofErr w:type="gramEnd"/>
          </w:p>
        </w:tc>
        <w:tc>
          <w:tcPr>
            <w:tcW w:w="1200" w:type="dxa"/>
          </w:tcPr>
          <w:p w14:paraId="402F5B2E" w14:textId="77777777" w:rsidR="00EE080F" w:rsidRDefault="00EE080F">
            <w:pPr>
              <w:pStyle w:val="TableText"/>
              <w:spacing w:before="0" w:after="0" w:line="160" w:lineRule="atLeast"/>
            </w:pPr>
            <w:r>
              <w:rPr>
                <w:rFonts w:hint="eastAsia"/>
              </w:rPr>
              <w:t>大于、大于等于</w:t>
            </w:r>
          </w:p>
        </w:tc>
        <w:tc>
          <w:tcPr>
            <w:tcW w:w="2826" w:type="dxa"/>
          </w:tcPr>
          <w:p w14:paraId="73C9D99C" w14:textId="77777777" w:rsidR="00EE080F" w:rsidRDefault="00EE080F">
            <w:pPr>
              <w:pStyle w:val="TableText"/>
              <w:spacing w:before="0" w:after="0" w:line="160" w:lineRule="atLeast"/>
            </w:pPr>
            <w:r>
              <w:rPr>
                <w:rFonts w:hint="eastAsia"/>
              </w:rPr>
              <w:t>任务下指定等级范围内的“文件风险”</w:t>
            </w:r>
            <w:proofErr w:type="gramStart"/>
            <w:r>
              <w:rPr>
                <w:rFonts w:hint="eastAsia"/>
              </w:rPr>
              <w:t>数满足</w:t>
            </w:r>
            <w:proofErr w:type="gramEnd"/>
            <w:r>
              <w:rPr>
                <w:rFonts w:hint="eastAsia"/>
              </w:rPr>
              <w:t>条件将触发该策略告警</w:t>
            </w:r>
          </w:p>
        </w:tc>
      </w:tr>
      <w:tr w:rsidR="00EE080F" w14:paraId="78AE907F" w14:textId="77777777" w:rsidTr="00E16A93">
        <w:tc>
          <w:tcPr>
            <w:tcW w:w="957" w:type="dxa"/>
            <w:vMerge/>
          </w:tcPr>
          <w:p w14:paraId="3383A20E" w14:textId="77777777" w:rsidR="00EE080F" w:rsidRDefault="00EE080F">
            <w:pPr>
              <w:pStyle w:val="TableText"/>
              <w:spacing w:before="0" w:after="0" w:line="160" w:lineRule="atLeast"/>
            </w:pPr>
          </w:p>
        </w:tc>
        <w:tc>
          <w:tcPr>
            <w:tcW w:w="826" w:type="dxa"/>
            <w:vMerge/>
          </w:tcPr>
          <w:p w14:paraId="09E29B2A" w14:textId="77777777" w:rsidR="00EE080F" w:rsidRDefault="00EE080F">
            <w:pPr>
              <w:pStyle w:val="TableText"/>
              <w:spacing w:before="0" w:after="0" w:line="160" w:lineRule="atLeast"/>
            </w:pPr>
          </w:p>
        </w:tc>
        <w:tc>
          <w:tcPr>
            <w:tcW w:w="1007" w:type="dxa"/>
          </w:tcPr>
          <w:p w14:paraId="5BECB7DE" w14:textId="43D628A8" w:rsidR="00EE080F" w:rsidRDefault="00EE080F">
            <w:pPr>
              <w:pStyle w:val="TableText"/>
              <w:spacing w:before="0" w:after="0" w:line="160" w:lineRule="atLeast"/>
            </w:pPr>
            <w:r>
              <w:rPr>
                <w:rFonts w:hint="eastAsia"/>
              </w:rPr>
              <w:t>缺陷风险数</w:t>
            </w:r>
          </w:p>
        </w:tc>
        <w:tc>
          <w:tcPr>
            <w:tcW w:w="1370" w:type="dxa"/>
          </w:tcPr>
          <w:p w14:paraId="2356B61D" w14:textId="77777777" w:rsidR="00EE080F" w:rsidRDefault="00EE080F">
            <w:pPr>
              <w:pStyle w:val="TableText"/>
              <w:spacing w:before="0" w:after="0" w:line="160" w:lineRule="atLeast"/>
            </w:pPr>
            <w:r>
              <w:rPr>
                <w:rFonts w:hint="eastAsia"/>
              </w:rPr>
              <w:t>全部、高危、中危、</w:t>
            </w:r>
            <w:proofErr w:type="gramStart"/>
            <w:r>
              <w:rPr>
                <w:rFonts w:hint="eastAsia"/>
              </w:rPr>
              <w:t>低危</w:t>
            </w:r>
            <w:proofErr w:type="gramEnd"/>
          </w:p>
        </w:tc>
        <w:tc>
          <w:tcPr>
            <w:tcW w:w="1200" w:type="dxa"/>
          </w:tcPr>
          <w:p w14:paraId="509530AE" w14:textId="77777777" w:rsidR="00EE080F" w:rsidRDefault="00EE080F">
            <w:pPr>
              <w:pStyle w:val="TableText"/>
              <w:spacing w:before="0" w:after="0" w:line="160" w:lineRule="atLeast"/>
            </w:pPr>
            <w:r>
              <w:rPr>
                <w:rFonts w:hint="eastAsia"/>
              </w:rPr>
              <w:t>大于、大于等于</w:t>
            </w:r>
          </w:p>
        </w:tc>
        <w:tc>
          <w:tcPr>
            <w:tcW w:w="2826" w:type="dxa"/>
          </w:tcPr>
          <w:p w14:paraId="06795B41" w14:textId="77777777" w:rsidR="00EE080F" w:rsidRDefault="00EE080F">
            <w:pPr>
              <w:pStyle w:val="TableText"/>
              <w:spacing w:before="0" w:after="0" w:line="160" w:lineRule="atLeast"/>
            </w:pPr>
            <w:r>
              <w:rPr>
                <w:rFonts w:hint="eastAsia"/>
              </w:rPr>
              <w:t>任务下指定等级范围内的“缺陷风险”</w:t>
            </w:r>
            <w:proofErr w:type="gramStart"/>
            <w:r>
              <w:rPr>
                <w:rFonts w:hint="eastAsia"/>
              </w:rPr>
              <w:t>数满足</w:t>
            </w:r>
            <w:proofErr w:type="gramEnd"/>
            <w:r>
              <w:rPr>
                <w:rFonts w:hint="eastAsia"/>
              </w:rPr>
              <w:t>条件将触发该策略告警</w:t>
            </w:r>
          </w:p>
        </w:tc>
      </w:tr>
      <w:tr w:rsidR="00EE080F" w14:paraId="6E47538E" w14:textId="77777777" w:rsidTr="00E16A93">
        <w:tc>
          <w:tcPr>
            <w:tcW w:w="957" w:type="dxa"/>
            <w:vMerge/>
          </w:tcPr>
          <w:p w14:paraId="5BEA47B4" w14:textId="77777777" w:rsidR="00EE080F" w:rsidRDefault="00EE080F">
            <w:pPr>
              <w:pStyle w:val="TableText"/>
              <w:spacing w:before="0" w:after="0" w:line="160" w:lineRule="atLeast"/>
            </w:pPr>
          </w:p>
        </w:tc>
        <w:tc>
          <w:tcPr>
            <w:tcW w:w="826" w:type="dxa"/>
            <w:vMerge/>
          </w:tcPr>
          <w:p w14:paraId="74AE3308" w14:textId="77777777" w:rsidR="00EE080F" w:rsidRDefault="00EE080F">
            <w:pPr>
              <w:pStyle w:val="TableText"/>
              <w:spacing w:before="0" w:after="0" w:line="160" w:lineRule="atLeast"/>
            </w:pPr>
          </w:p>
        </w:tc>
        <w:tc>
          <w:tcPr>
            <w:tcW w:w="1007" w:type="dxa"/>
          </w:tcPr>
          <w:p w14:paraId="45CDB010" w14:textId="55673D79" w:rsidR="00EE080F" w:rsidRDefault="00EE080F">
            <w:pPr>
              <w:pStyle w:val="TableText"/>
              <w:spacing w:before="0" w:after="0" w:line="160" w:lineRule="atLeast"/>
            </w:pPr>
            <w:r>
              <w:rPr>
                <w:rFonts w:hint="eastAsia"/>
              </w:rPr>
              <w:t>千行代码缺陷密度</w:t>
            </w:r>
          </w:p>
        </w:tc>
        <w:tc>
          <w:tcPr>
            <w:tcW w:w="1370" w:type="dxa"/>
          </w:tcPr>
          <w:p w14:paraId="7EE83053" w14:textId="77777777" w:rsidR="00EE080F" w:rsidRDefault="00EE080F">
            <w:pPr>
              <w:pStyle w:val="TableText"/>
              <w:spacing w:before="0" w:after="0" w:line="160" w:lineRule="atLeast"/>
            </w:pPr>
            <w:r>
              <w:rPr>
                <w:rFonts w:hint="eastAsia"/>
              </w:rPr>
              <w:t>-</w:t>
            </w:r>
          </w:p>
        </w:tc>
        <w:tc>
          <w:tcPr>
            <w:tcW w:w="1200" w:type="dxa"/>
          </w:tcPr>
          <w:p w14:paraId="2C92CA2D" w14:textId="77777777" w:rsidR="00EE080F" w:rsidRDefault="00EE080F">
            <w:pPr>
              <w:pStyle w:val="TableText"/>
              <w:spacing w:before="0" w:after="0" w:line="160" w:lineRule="atLeast"/>
            </w:pPr>
            <w:r>
              <w:rPr>
                <w:rFonts w:hint="eastAsia"/>
              </w:rPr>
              <w:t>大于、大于等于</w:t>
            </w:r>
          </w:p>
        </w:tc>
        <w:tc>
          <w:tcPr>
            <w:tcW w:w="2826" w:type="dxa"/>
          </w:tcPr>
          <w:p w14:paraId="1662FB17" w14:textId="77777777" w:rsidR="00EE080F" w:rsidRDefault="00EE080F">
            <w:pPr>
              <w:pStyle w:val="TableText"/>
              <w:spacing w:before="0" w:after="0" w:line="160" w:lineRule="atLeast"/>
            </w:pPr>
            <w:r>
              <w:rPr>
                <w:rFonts w:hint="eastAsia"/>
              </w:rPr>
              <w:t>任务下千行代码缺陷密度（发现缺陷数</w:t>
            </w:r>
            <w:r>
              <w:rPr>
                <w:rFonts w:hint="eastAsia"/>
              </w:rPr>
              <w:t>/</w:t>
            </w:r>
            <w:r>
              <w:rPr>
                <w:rFonts w:hint="eastAsia"/>
              </w:rPr>
              <w:t>总代码行数</w:t>
            </w:r>
            <w:r>
              <w:rPr>
                <w:rFonts w:hint="eastAsia"/>
              </w:rPr>
              <w:t>*1000</w:t>
            </w:r>
            <w:r>
              <w:rPr>
                <w:rFonts w:hint="eastAsia"/>
              </w:rPr>
              <w:t>）满足条件将触发该策略告警</w:t>
            </w:r>
          </w:p>
        </w:tc>
      </w:tr>
      <w:tr w:rsidR="00EE080F" w14:paraId="0EA075CB" w14:textId="77777777" w:rsidTr="00E16A93">
        <w:tc>
          <w:tcPr>
            <w:tcW w:w="957" w:type="dxa"/>
            <w:vMerge/>
          </w:tcPr>
          <w:p w14:paraId="415D6340" w14:textId="77777777" w:rsidR="00EE080F" w:rsidRDefault="00EE080F">
            <w:pPr>
              <w:pStyle w:val="TableText"/>
              <w:spacing w:before="0" w:after="0" w:line="160" w:lineRule="atLeast"/>
            </w:pPr>
          </w:p>
        </w:tc>
        <w:tc>
          <w:tcPr>
            <w:tcW w:w="826" w:type="dxa"/>
            <w:vMerge/>
          </w:tcPr>
          <w:p w14:paraId="4C30A445" w14:textId="77777777" w:rsidR="00EE080F" w:rsidRDefault="00EE080F">
            <w:pPr>
              <w:pStyle w:val="TableText"/>
              <w:spacing w:before="0" w:after="0" w:line="160" w:lineRule="atLeast"/>
            </w:pPr>
          </w:p>
        </w:tc>
        <w:tc>
          <w:tcPr>
            <w:tcW w:w="1007" w:type="dxa"/>
          </w:tcPr>
          <w:p w14:paraId="36B5610C" w14:textId="59E89F35" w:rsidR="00EE080F" w:rsidRDefault="00EE080F">
            <w:pPr>
              <w:pStyle w:val="TableText"/>
              <w:spacing w:before="0" w:after="0" w:line="160" w:lineRule="atLeast"/>
            </w:pPr>
            <w:r>
              <w:rPr>
                <w:rFonts w:hint="eastAsia"/>
              </w:rPr>
              <w:t>文件风险比率</w:t>
            </w:r>
          </w:p>
        </w:tc>
        <w:tc>
          <w:tcPr>
            <w:tcW w:w="1370" w:type="dxa"/>
          </w:tcPr>
          <w:p w14:paraId="6758D82F" w14:textId="77777777" w:rsidR="00EE080F" w:rsidRDefault="00EE080F">
            <w:pPr>
              <w:pStyle w:val="TableText"/>
              <w:spacing w:before="0" w:after="0" w:line="160" w:lineRule="atLeast"/>
            </w:pPr>
            <w:r>
              <w:rPr>
                <w:rFonts w:hint="eastAsia"/>
              </w:rPr>
              <w:t>全部、高危、中危、</w:t>
            </w:r>
            <w:proofErr w:type="gramStart"/>
            <w:r>
              <w:rPr>
                <w:rFonts w:hint="eastAsia"/>
              </w:rPr>
              <w:t>低危</w:t>
            </w:r>
            <w:proofErr w:type="gramEnd"/>
          </w:p>
        </w:tc>
        <w:tc>
          <w:tcPr>
            <w:tcW w:w="1200" w:type="dxa"/>
          </w:tcPr>
          <w:p w14:paraId="566A6036" w14:textId="77777777" w:rsidR="00EE080F" w:rsidRDefault="00EE080F">
            <w:pPr>
              <w:pStyle w:val="TableText"/>
              <w:spacing w:before="0" w:after="0" w:line="160" w:lineRule="atLeast"/>
            </w:pPr>
            <w:r>
              <w:rPr>
                <w:rFonts w:hint="eastAsia"/>
              </w:rPr>
              <w:t>大于、大于等于</w:t>
            </w:r>
          </w:p>
        </w:tc>
        <w:tc>
          <w:tcPr>
            <w:tcW w:w="2826" w:type="dxa"/>
          </w:tcPr>
          <w:p w14:paraId="49F9C8FD" w14:textId="77777777" w:rsidR="00EE080F" w:rsidRDefault="00EE080F">
            <w:pPr>
              <w:pStyle w:val="TableText"/>
              <w:spacing w:before="0" w:after="0" w:line="160" w:lineRule="atLeast"/>
            </w:pPr>
            <w:r>
              <w:rPr>
                <w:rFonts w:hint="eastAsia"/>
              </w:rPr>
              <w:t>任务下指定等级范围内的“文件风险”比率</w:t>
            </w:r>
            <w:r>
              <w:rPr>
                <w:rFonts w:hint="eastAsia"/>
              </w:rPr>
              <w:t>(</w:t>
            </w:r>
            <w:r>
              <w:rPr>
                <w:rFonts w:hint="eastAsia"/>
              </w:rPr>
              <w:t>指定风险等级内的文件个数</w:t>
            </w:r>
            <w:r>
              <w:rPr>
                <w:rFonts w:hint="eastAsia"/>
              </w:rPr>
              <w:t>/</w:t>
            </w:r>
            <w:r>
              <w:rPr>
                <w:rFonts w:hint="eastAsia"/>
              </w:rPr>
              <w:t>所有文件数</w:t>
            </w:r>
            <w:r>
              <w:rPr>
                <w:rFonts w:hint="eastAsia"/>
              </w:rPr>
              <w:t>*100)</w:t>
            </w:r>
            <w:r>
              <w:rPr>
                <w:rFonts w:hint="eastAsia"/>
              </w:rPr>
              <w:t>满足条件将触发该策略告警</w:t>
            </w:r>
          </w:p>
        </w:tc>
      </w:tr>
      <w:tr w:rsidR="004C2F98" w14:paraId="58A902A3" w14:textId="77777777" w:rsidTr="00E16A93">
        <w:tc>
          <w:tcPr>
            <w:tcW w:w="957" w:type="dxa"/>
          </w:tcPr>
          <w:p w14:paraId="3CD3A518" w14:textId="77777777" w:rsidR="004C2F98" w:rsidRDefault="004C2F98">
            <w:pPr>
              <w:pStyle w:val="TableText"/>
            </w:pPr>
            <w:r>
              <w:rPr>
                <w:rFonts w:hint="eastAsia"/>
              </w:rPr>
              <w:t>组件安全</w:t>
            </w:r>
          </w:p>
        </w:tc>
        <w:tc>
          <w:tcPr>
            <w:tcW w:w="826" w:type="dxa"/>
            <w:vMerge w:val="restart"/>
          </w:tcPr>
          <w:p w14:paraId="7E2E455A" w14:textId="35D8DDA2" w:rsidR="004C2F98" w:rsidRDefault="004C2F98">
            <w:pPr>
              <w:pStyle w:val="TableText"/>
              <w:spacing w:before="0" w:after="0" w:line="160" w:lineRule="atLeast"/>
            </w:pPr>
            <w:proofErr w:type="gramStart"/>
            <w:r>
              <w:rPr>
                <w:rFonts w:hint="eastAsia"/>
              </w:rPr>
              <w:t>非任务</w:t>
            </w:r>
            <w:proofErr w:type="gramEnd"/>
          </w:p>
        </w:tc>
        <w:tc>
          <w:tcPr>
            <w:tcW w:w="1007" w:type="dxa"/>
          </w:tcPr>
          <w:p w14:paraId="1E7153FA" w14:textId="011ADA1D" w:rsidR="004C2F98" w:rsidRDefault="004C2F98">
            <w:pPr>
              <w:pStyle w:val="TableText"/>
              <w:spacing w:before="0" w:after="0" w:line="160" w:lineRule="atLeast"/>
            </w:pPr>
            <w:r>
              <w:rPr>
                <w:rFonts w:hint="eastAsia"/>
              </w:rPr>
              <w:t>组件漏洞</w:t>
            </w:r>
          </w:p>
        </w:tc>
        <w:tc>
          <w:tcPr>
            <w:tcW w:w="1370" w:type="dxa"/>
          </w:tcPr>
          <w:p w14:paraId="7CAF5184" w14:textId="77777777" w:rsidR="004C2F98" w:rsidRDefault="004C2F98">
            <w:pPr>
              <w:pStyle w:val="TableText"/>
              <w:spacing w:before="0" w:after="0" w:line="160" w:lineRule="atLeast"/>
            </w:pPr>
            <w:r>
              <w:rPr>
                <w:rFonts w:hint="eastAsia"/>
              </w:rPr>
              <w:t>严重、高危、中危、</w:t>
            </w:r>
            <w:proofErr w:type="gramStart"/>
            <w:r>
              <w:rPr>
                <w:rFonts w:hint="eastAsia"/>
              </w:rPr>
              <w:t>低危</w:t>
            </w:r>
            <w:proofErr w:type="gramEnd"/>
          </w:p>
        </w:tc>
        <w:tc>
          <w:tcPr>
            <w:tcW w:w="1200" w:type="dxa"/>
          </w:tcPr>
          <w:p w14:paraId="6CD741E4" w14:textId="77777777" w:rsidR="004C2F98" w:rsidRDefault="004C2F98">
            <w:pPr>
              <w:pStyle w:val="TableText"/>
              <w:spacing w:before="0" w:after="0" w:line="160" w:lineRule="atLeast"/>
            </w:pPr>
            <w:r>
              <w:rPr>
                <w:rFonts w:hint="eastAsia"/>
              </w:rPr>
              <w:t>存在、不存在</w:t>
            </w:r>
          </w:p>
        </w:tc>
        <w:tc>
          <w:tcPr>
            <w:tcW w:w="2826" w:type="dxa"/>
          </w:tcPr>
          <w:p w14:paraId="1907BB4C" w14:textId="77777777" w:rsidR="004C2F98" w:rsidRDefault="004C2F98">
            <w:pPr>
              <w:pStyle w:val="TableText"/>
              <w:spacing w:before="0" w:after="0" w:line="160" w:lineRule="atLeast"/>
            </w:pPr>
            <w:r>
              <w:rPr>
                <w:rFonts w:hint="eastAsia"/>
              </w:rPr>
              <w:t>组件存在</w:t>
            </w:r>
            <w:r>
              <w:rPr>
                <w:rFonts w:hint="eastAsia"/>
              </w:rPr>
              <w:t>/</w:t>
            </w:r>
            <w:r>
              <w:rPr>
                <w:rFonts w:hint="eastAsia"/>
              </w:rPr>
              <w:t>不存在指定风险等级将触发该策略告警</w:t>
            </w:r>
          </w:p>
        </w:tc>
      </w:tr>
      <w:tr w:rsidR="004C2F98" w14:paraId="3CF9F94A" w14:textId="77777777" w:rsidTr="00E16A93">
        <w:tc>
          <w:tcPr>
            <w:tcW w:w="957" w:type="dxa"/>
          </w:tcPr>
          <w:p w14:paraId="66D7119C" w14:textId="77777777" w:rsidR="004C2F98" w:rsidRDefault="004C2F98">
            <w:pPr>
              <w:pStyle w:val="TableText"/>
            </w:pPr>
            <w:r>
              <w:rPr>
                <w:rFonts w:hint="eastAsia"/>
              </w:rPr>
              <w:t>静态安全</w:t>
            </w:r>
          </w:p>
        </w:tc>
        <w:tc>
          <w:tcPr>
            <w:tcW w:w="826" w:type="dxa"/>
            <w:vMerge/>
          </w:tcPr>
          <w:p w14:paraId="161D090E" w14:textId="77777777" w:rsidR="004C2F98" w:rsidRDefault="004C2F98">
            <w:pPr>
              <w:pStyle w:val="TableText"/>
              <w:spacing w:before="0" w:after="0" w:line="160" w:lineRule="atLeast"/>
            </w:pPr>
          </w:p>
        </w:tc>
        <w:tc>
          <w:tcPr>
            <w:tcW w:w="1007" w:type="dxa"/>
          </w:tcPr>
          <w:p w14:paraId="63CB8B2D" w14:textId="50277E17" w:rsidR="004C2F98" w:rsidRDefault="004C2F98">
            <w:pPr>
              <w:pStyle w:val="TableText"/>
              <w:spacing w:before="0" w:after="0" w:line="160" w:lineRule="atLeast"/>
            </w:pPr>
            <w:r>
              <w:rPr>
                <w:rFonts w:hint="eastAsia"/>
              </w:rPr>
              <w:t>代码缺陷</w:t>
            </w:r>
          </w:p>
        </w:tc>
        <w:tc>
          <w:tcPr>
            <w:tcW w:w="1370" w:type="dxa"/>
          </w:tcPr>
          <w:p w14:paraId="12A720B5" w14:textId="77777777" w:rsidR="004C2F98" w:rsidRDefault="004C2F98">
            <w:pPr>
              <w:pStyle w:val="TableText"/>
              <w:spacing w:before="0" w:after="0" w:line="160" w:lineRule="atLeast"/>
            </w:pPr>
            <w:r>
              <w:rPr>
                <w:rFonts w:hint="eastAsia"/>
              </w:rPr>
              <w:t>高危、中危、</w:t>
            </w:r>
            <w:proofErr w:type="gramStart"/>
            <w:r>
              <w:rPr>
                <w:rFonts w:hint="eastAsia"/>
              </w:rPr>
              <w:t>低危</w:t>
            </w:r>
            <w:proofErr w:type="gramEnd"/>
          </w:p>
        </w:tc>
        <w:tc>
          <w:tcPr>
            <w:tcW w:w="1200" w:type="dxa"/>
          </w:tcPr>
          <w:p w14:paraId="309E6DB0" w14:textId="77777777" w:rsidR="004C2F98" w:rsidRDefault="004C2F98">
            <w:pPr>
              <w:pStyle w:val="TableText"/>
              <w:spacing w:before="0" w:after="0" w:line="160" w:lineRule="atLeast"/>
            </w:pPr>
            <w:r>
              <w:rPr>
                <w:rFonts w:hint="eastAsia"/>
              </w:rPr>
              <w:t>存在、不存在</w:t>
            </w:r>
          </w:p>
        </w:tc>
        <w:tc>
          <w:tcPr>
            <w:tcW w:w="2826" w:type="dxa"/>
          </w:tcPr>
          <w:p w14:paraId="48E2B9AD" w14:textId="77777777" w:rsidR="004C2F98" w:rsidRDefault="004C2F98">
            <w:pPr>
              <w:pStyle w:val="TableText"/>
              <w:spacing w:before="0" w:after="0" w:line="160" w:lineRule="atLeast"/>
            </w:pPr>
            <w:r>
              <w:rPr>
                <w:rFonts w:hint="eastAsia"/>
              </w:rPr>
              <w:t>文件存在</w:t>
            </w:r>
            <w:r>
              <w:rPr>
                <w:rFonts w:hint="eastAsia"/>
              </w:rPr>
              <w:t>/</w:t>
            </w:r>
            <w:r>
              <w:rPr>
                <w:rFonts w:hint="eastAsia"/>
              </w:rPr>
              <w:t>不存在指定风险等级将触发该策略告警</w:t>
            </w:r>
          </w:p>
        </w:tc>
      </w:tr>
      <w:tr w:rsidR="004C2F98" w14:paraId="5C9397A4" w14:textId="77777777" w:rsidTr="00E16A93">
        <w:tc>
          <w:tcPr>
            <w:tcW w:w="957" w:type="dxa"/>
          </w:tcPr>
          <w:p w14:paraId="5CDD64BF" w14:textId="77777777" w:rsidR="004C2F98" w:rsidRDefault="004C2F98">
            <w:pPr>
              <w:pStyle w:val="TableText"/>
            </w:pPr>
            <w:r>
              <w:rPr>
                <w:rFonts w:hint="eastAsia"/>
              </w:rPr>
              <w:t>许可证合</w:t>
            </w:r>
            <w:proofErr w:type="gramStart"/>
            <w:r>
              <w:rPr>
                <w:rFonts w:hint="eastAsia"/>
              </w:rPr>
              <w:t>规</w:t>
            </w:r>
            <w:proofErr w:type="gramEnd"/>
          </w:p>
        </w:tc>
        <w:tc>
          <w:tcPr>
            <w:tcW w:w="826" w:type="dxa"/>
            <w:vMerge/>
          </w:tcPr>
          <w:p w14:paraId="28D64979" w14:textId="77777777" w:rsidR="004C2F98" w:rsidRDefault="004C2F98">
            <w:pPr>
              <w:pStyle w:val="TableText"/>
              <w:spacing w:before="0" w:after="0" w:line="160" w:lineRule="atLeast"/>
            </w:pPr>
          </w:p>
        </w:tc>
        <w:tc>
          <w:tcPr>
            <w:tcW w:w="1007" w:type="dxa"/>
          </w:tcPr>
          <w:p w14:paraId="346EDD90" w14:textId="72F1299C" w:rsidR="004C2F98" w:rsidRDefault="004C2F98">
            <w:pPr>
              <w:pStyle w:val="TableText"/>
              <w:spacing w:before="0" w:after="0" w:line="160" w:lineRule="atLeast"/>
            </w:pPr>
            <w:r>
              <w:rPr>
                <w:rFonts w:hint="eastAsia"/>
              </w:rPr>
              <w:t>组件许可证</w:t>
            </w:r>
          </w:p>
        </w:tc>
        <w:tc>
          <w:tcPr>
            <w:tcW w:w="1370" w:type="dxa"/>
          </w:tcPr>
          <w:p w14:paraId="1C369F8D" w14:textId="77777777" w:rsidR="004C2F98" w:rsidRDefault="004C2F98">
            <w:pPr>
              <w:pStyle w:val="TableText"/>
              <w:spacing w:before="0" w:after="0" w:line="160" w:lineRule="atLeast"/>
            </w:pPr>
            <w:r>
              <w:rPr>
                <w:rFonts w:hint="eastAsia"/>
              </w:rPr>
              <w:t>-</w:t>
            </w:r>
          </w:p>
        </w:tc>
        <w:tc>
          <w:tcPr>
            <w:tcW w:w="1200" w:type="dxa"/>
          </w:tcPr>
          <w:p w14:paraId="7693AD93" w14:textId="77777777" w:rsidR="004C2F98" w:rsidRDefault="004C2F98">
            <w:pPr>
              <w:pStyle w:val="TableText"/>
              <w:spacing w:before="0" w:after="0" w:line="160" w:lineRule="atLeast"/>
            </w:pPr>
            <w:r>
              <w:rPr>
                <w:rFonts w:hint="eastAsia"/>
              </w:rPr>
              <w:t>包含、不包含</w:t>
            </w:r>
          </w:p>
        </w:tc>
        <w:tc>
          <w:tcPr>
            <w:tcW w:w="2826" w:type="dxa"/>
          </w:tcPr>
          <w:p w14:paraId="1A76D9F0" w14:textId="77777777" w:rsidR="004C2F98" w:rsidRDefault="004C2F98">
            <w:pPr>
              <w:pStyle w:val="TableText"/>
              <w:spacing w:before="0" w:after="0" w:line="160" w:lineRule="atLeast"/>
            </w:pPr>
            <w:r>
              <w:rPr>
                <w:rFonts w:hint="eastAsia"/>
              </w:rPr>
              <w:t>组件包含</w:t>
            </w:r>
            <w:r>
              <w:rPr>
                <w:rFonts w:hint="eastAsia"/>
              </w:rPr>
              <w:t>/</w:t>
            </w:r>
            <w:r>
              <w:rPr>
                <w:rFonts w:hint="eastAsia"/>
              </w:rPr>
              <w:t>不包含指定“许可证名称”将触发该策略告警</w:t>
            </w:r>
          </w:p>
        </w:tc>
      </w:tr>
      <w:tr w:rsidR="004C2F98" w14:paraId="3336D146" w14:textId="77777777" w:rsidTr="00E16A93">
        <w:tc>
          <w:tcPr>
            <w:tcW w:w="957" w:type="dxa"/>
            <w:vMerge w:val="restart"/>
          </w:tcPr>
          <w:p w14:paraId="252D450C" w14:textId="77777777" w:rsidR="004C2F98" w:rsidRDefault="004C2F98">
            <w:pPr>
              <w:pStyle w:val="TableText"/>
            </w:pPr>
            <w:r>
              <w:rPr>
                <w:rFonts w:hint="eastAsia"/>
              </w:rPr>
              <w:t>组件合</w:t>
            </w:r>
            <w:proofErr w:type="gramStart"/>
            <w:r>
              <w:rPr>
                <w:rFonts w:hint="eastAsia"/>
              </w:rPr>
              <w:t>规</w:t>
            </w:r>
            <w:proofErr w:type="gramEnd"/>
          </w:p>
        </w:tc>
        <w:tc>
          <w:tcPr>
            <w:tcW w:w="826" w:type="dxa"/>
            <w:vMerge/>
          </w:tcPr>
          <w:p w14:paraId="46FE845F" w14:textId="77777777" w:rsidR="004C2F98" w:rsidRDefault="004C2F98">
            <w:pPr>
              <w:pStyle w:val="TableText"/>
              <w:spacing w:before="0" w:after="0" w:line="160" w:lineRule="atLeast"/>
            </w:pPr>
          </w:p>
        </w:tc>
        <w:tc>
          <w:tcPr>
            <w:tcW w:w="1007" w:type="dxa"/>
          </w:tcPr>
          <w:p w14:paraId="54BEA85D" w14:textId="3FCD6DEA" w:rsidR="004C2F98" w:rsidRDefault="004C2F98">
            <w:pPr>
              <w:pStyle w:val="TableText"/>
              <w:spacing w:before="0" w:after="0" w:line="160" w:lineRule="atLeast"/>
            </w:pPr>
            <w:r>
              <w:rPr>
                <w:rFonts w:hint="eastAsia"/>
              </w:rPr>
              <w:t>组件版本</w:t>
            </w:r>
          </w:p>
        </w:tc>
        <w:tc>
          <w:tcPr>
            <w:tcW w:w="1370" w:type="dxa"/>
          </w:tcPr>
          <w:p w14:paraId="314DCACF" w14:textId="77777777" w:rsidR="004C2F98" w:rsidRDefault="004C2F98">
            <w:pPr>
              <w:pStyle w:val="TableText"/>
              <w:spacing w:before="0" w:after="0" w:line="160" w:lineRule="atLeast"/>
            </w:pPr>
            <w:r>
              <w:rPr>
                <w:rFonts w:hint="eastAsia"/>
              </w:rPr>
              <w:t>版本名称、组件生态（</w:t>
            </w:r>
            <w:r>
              <w:rPr>
                <w:rFonts w:hint="eastAsia"/>
              </w:rPr>
              <w:t>.NET</w:t>
            </w:r>
            <w:r>
              <w:rPr>
                <w:rFonts w:hint="eastAsia"/>
              </w:rPr>
              <w:t>、</w:t>
            </w:r>
            <w:r>
              <w:rPr>
                <w:rFonts w:hint="eastAsia"/>
              </w:rPr>
              <w:t>C/C++</w:t>
            </w:r>
            <w:r>
              <w:rPr>
                <w:rFonts w:hint="eastAsia"/>
              </w:rPr>
              <w:t>、</w:t>
            </w:r>
            <w:r>
              <w:rPr>
                <w:rFonts w:hint="eastAsia"/>
              </w:rPr>
              <w:t>Go</w:t>
            </w:r>
            <w:r>
              <w:rPr>
                <w:rFonts w:hint="eastAsia"/>
              </w:rPr>
              <w:t>、</w:t>
            </w:r>
            <w:proofErr w:type="spellStart"/>
            <w:r>
              <w:rPr>
                <w:rFonts w:hint="eastAsia"/>
              </w:rPr>
              <w:t>Haxe</w:t>
            </w:r>
            <w:proofErr w:type="spellEnd"/>
            <w:r>
              <w:rPr>
                <w:rFonts w:hint="eastAsia"/>
              </w:rPr>
              <w:t>、</w:t>
            </w:r>
            <w:r>
              <w:rPr>
                <w:rFonts w:hint="eastAsia"/>
              </w:rPr>
              <w:t>Java</w:t>
            </w:r>
            <w:r>
              <w:rPr>
                <w:rFonts w:hint="eastAsia"/>
              </w:rPr>
              <w:t>、等）、组件版本</w:t>
            </w:r>
          </w:p>
        </w:tc>
        <w:tc>
          <w:tcPr>
            <w:tcW w:w="1200" w:type="dxa"/>
          </w:tcPr>
          <w:p w14:paraId="106A2492" w14:textId="77777777" w:rsidR="004C2F98" w:rsidRDefault="004C2F98">
            <w:pPr>
              <w:pStyle w:val="TableText"/>
              <w:spacing w:before="0" w:after="0" w:line="160" w:lineRule="atLeast"/>
            </w:pPr>
            <w:r>
              <w:rPr>
                <w:rFonts w:hint="eastAsia"/>
              </w:rPr>
              <w:t>内置精确匹配</w:t>
            </w:r>
          </w:p>
        </w:tc>
        <w:tc>
          <w:tcPr>
            <w:tcW w:w="2826" w:type="dxa"/>
          </w:tcPr>
          <w:p w14:paraId="53099F73" w14:textId="77777777" w:rsidR="004C2F98" w:rsidRDefault="004C2F98">
            <w:pPr>
              <w:pStyle w:val="TableText"/>
              <w:spacing w:before="0" w:after="0" w:line="160" w:lineRule="atLeast"/>
            </w:pPr>
            <w:r>
              <w:rPr>
                <w:rFonts w:hint="eastAsia"/>
              </w:rPr>
              <w:t>组件名称、版本、生态同时满足条件将触发该策略告警</w:t>
            </w:r>
          </w:p>
        </w:tc>
      </w:tr>
      <w:tr w:rsidR="004C2F98" w14:paraId="1053008B" w14:textId="77777777" w:rsidTr="00E16A93">
        <w:tc>
          <w:tcPr>
            <w:tcW w:w="957" w:type="dxa"/>
            <w:vMerge/>
          </w:tcPr>
          <w:p w14:paraId="590743BE" w14:textId="77777777" w:rsidR="004C2F98" w:rsidRDefault="004C2F98">
            <w:pPr>
              <w:pStyle w:val="TableText"/>
            </w:pPr>
          </w:p>
        </w:tc>
        <w:tc>
          <w:tcPr>
            <w:tcW w:w="826" w:type="dxa"/>
            <w:vMerge/>
          </w:tcPr>
          <w:p w14:paraId="1AD52C7D" w14:textId="77777777" w:rsidR="004C2F98" w:rsidRDefault="004C2F98">
            <w:pPr>
              <w:pStyle w:val="TableText"/>
              <w:spacing w:before="0" w:after="0" w:line="160" w:lineRule="atLeast"/>
            </w:pPr>
          </w:p>
        </w:tc>
        <w:tc>
          <w:tcPr>
            <w:tcW w:w="1007" w:type="dxa"/>
          </w:tcPr>
          <w:p w14:paraId="06BEBDA6" w14:textId="2D290C9A" w:rsidR="004C2F98" w:rsidRDefault="004C2F98">
            <w:pPr>
              <w:pStyle w:val="TableText"/>
              <w:spacing w:before="0" w:after="0" w:line="160" w:lineRule="atLeast"/>
            </w:pPr>
            <w:r>
              <w:rPr>
                <w:rFonts w:hint="eastAsia"/>
              </w:rPr>
              <w:t>组件坐标</w:t>
            </w:r>
          </w:p>
        </w:tc>
        <w:tc>
          <w:tcPr>
            <w:tcW w:w="1370" w:type="dxa"/>
          </w:tcPr>
          <w:p w14:paraId="5E7E32D0" w14:textId="77777777" w:rsidR="004C2F98" w:rsidRDefault="004C2F98">
            <w:pPr>
              <w:pStyle w:val="TableText"/>
              <w:spacing w:before="0" w:after="0" w:line="160" w:lineRule="atLeast"/>
            </w:pPr>
            <w:r>
              <w:rPr>
                <w:rFonts w:hint="eastAsia"/>
              </w:rPr>
              <w:t>组件</w:t>
            </w:r>
            <w:r>
              <w:rPr>
                <w:rFonts w:hint="eastAsia"/>
              </w:rPr>
              <w:t>Group</w:t>
            </w:r>
            <w:r>
              <w:rPr>
                <w:rFonts w:hint="eastAsia"/>
              </w:rPr>
              <w:t>、组件名称、组件版本</w:t>
            </w:r>
          </w:p>
        </w:tc>
        <w:tc>
          <w:tcPr>
            <w:tcW w:w="1200" w:type="dxa"/>
          </w:tcPr>
          <w:p w14:paraId="2A704788" w14:textId="77777777" w:rsidR="004C2F98" w:rsidRDefault="004C2F98">
            <w:pPr>
              <w:pStyle w:val="TableText"/>
              <w:spacing w:before="0" w:after="0" w:line="160" w:lineRule="atLeast"/>
            </w:pPr>
            <w:r>
              <w:rPr>
                <w:rFonts w:hint="eastAsia"/>
              </w:rPr>
              <w:t>内置精确匹配</w:t>
            </w:r>
          </w:p>
        </w:tc>
        <w:tc>
          <w:tcPr>
            <w:tcW w:w="2826" w:type="dxa"/>
          </w:tcPr>
          <w:p w14:paraId="3074EA73" w14:textId="77777777" w:rsidR="004C2F98" w:rsidRDefault="004C2F98">
            <w:pPr>
              <w:pStyle w:val="TableText"/>
              <w:spacing w:before="0" w:after="0" w:line="160" w:lineRule="atLeast"/>
            </w:pPr>
            <w:r>
              <w:rPr>
                <w:rFonts w:hint="eastAsia"/>
              </w:rPr>
              <w:t>组件所属的组织或公司、组件名称、组件版本同时满足条件将触发该策略告警</w:t>
            </w:r>
          </w:p>
        </w:tc>
      </w:tr>
      <w:tr w:rsidR="004C2F98" w14:paraId="5F42670C" w14:textId="77777777" w:rsidTr="00E16A93">
        <w:tc>
          <w:tcPr>
            <w:tcW w:w="957" w:type="dxa"/>
            <w:vMerge/>
          </w:tcPr>
          <w:p w14:paraId="5B4881E7" w14:textId="77777777" w:rsidR="004C2F98" w:rsidRDefault="004C2F98">
            <w:pPr>
              <w:pStyle w:val="TableText"/>
            </w:pPr>
          </w:p>
        </w:tc>
        <w:tc>
          <w:tcPr>
            <w:tcW w:w="826" w:type="dxa"/>
            <w:vMerge/>
          </w:tcPr>
          <w:p w14:paraId="6B302570" w14:textId="77777777" w:rsidR="004C2F98" w:rsidRDefault="004C2F98">
            <w:pPr>
              <w:pStyle w:val="TableText"/>
              <w:spacing w:before="0" w:after="0" w:line="160" w:lineRule="atLeast"/>
            </w:pPr>
          </w:p>
        </w:tc>
        <w:tc>
          <w:tcPr>
            <w:tcW w:w="1007" w:type="dxa"/>
          </w:tcPr>
          <w:p w14:paraId="07AC579C" w14:textId="7F188841" w:rsidR="004C2F98" w:rsidRDefault="004C2F98">
            <w:pPr>
              <w:pStyle w:val="TableText"/>
              <w:spacing w:before="0" w:after="0" w:line="160" w:lineRule="atLeast"/>
            </w:pPr>
            <w:r>
              <w:rPr>
                <w:rFonts w:hint="eastAsia"/>
              </w:rPr>
              <w:t>组件</w:t>
            </w:r>
            <w:r>
              <w:rPr>
                <w:rFonts w:hint="eastAsia"/>
              </w:rPr>
              <w:t>PURL</w:t>
            </w:r>
          </w:p>
        </w:tc>
        <w:tc>
          <w:tcPr>
            <w:tcW w:w="1370" w:type="dxa"/>
          </w:tcPr>
          <w:p w14:paraId="79A9A33B" w14:textId="77777777" w:rsidR="004C2F98" w:rsidRDefault="004C2F98">
            <w:pPr>
              <w:pStyle w:val="TableText"/>
              <w:spacing w:before="0" w:after="0" w:line="160" w:lineRule="atLeast"/>
            </w:pPr>
            <w:r>
              <w:rPr>
                <w:rFonts w:hint="eastAsia"/>
              </w:rPr>
              <w:t>-</w:t>
            </w:r>
          </w:p>
        </w:tc>
        <w:tc>
          <w:tcPr>
            <w:tcW w:w="1200" w:type="dxa"/>
          </w:tcPr>
          <w:p w14:paraId="7BE80B09" w14:textId="77777777" w:rsidR="004C2F98" w:rsidRDefault="004C2F98">
            <w:pPr>
              <w:pStyle w:val="TableText"/>
              <w:spacing w:before="0" w:after="0" w:line="160" w:lineRule="atLeast"/>
            </w:pPr>
            <w:r>
              <w:rPr>
                <w:rFonts w:hint="eastAsia"/>
              </w:rPr>
              <w:t>匹配、不匹配</w:t>
            </w:r>
          </w:p>
        </w:tc>
        <w:tc>
          <w:tcPr>
            <w:tcW w:w="2826" w:type="dxa"/>
          </w:tcPr>
          <w:p w14:paraId="0FFC5B2C" w14:textId="77777777" w:rsidR="004C2F98" w:rsidRDefault="004C2F98">
            <w:pPr>
              <w:pStyle w:val="TableText"/>
              <w:spacing w:before="0" w:after="0" w:line="160" w:lineRule="atLeast"/>
            </w:pPr>
            <w:r>
              <w:rPr>
                <w:rFonts w:hint="eastAsia"/>
              </w:rPr>
              <w:t>组件</w:t>
            </w:r>
            <w:r>
              <w:rPr>
                <w:rFonts w:hint="eastAsia"/>
              </w:rPr>
              <w:t>PURL(</w:t>
            </w:r>
            <w:r>
              <w:rPr>
                <w:rFonts w:hint="eastAsia"/>
              </w:rPr>
              <w:t>对应</w:t>
            </w:r>
            <w:proofErr w:type="spellStart"/>
            <w:r>
              <w:rPr>
                <w:rFonts w:hint="eastAsia"/>
              </w:rPr>
              <w:t>package_key</w:t>
            </w:r>
            <w:proofErr w:type="spellEnd"/>
            <w:r>
              <w:rPr>
                <w:rFonts w:hint="eastAsia"/>
              </w:rPr>
              <w:t>)</w:t>
            </w:r>
            <w:r>
              <w:rPr>
                <w:rFonts w:hint="eastAsia"/>
              </w:rPr>
              <w:t>匹配</w:t>
            </w:r>
            <w:r>
              <w:rPr>
                <w:rFonts w:hint="eastAsia"/>
              </w:rPr>
              <w:t>/</w:t>
            </w:r>
            <w:r>
              <w:rPr>
                <w:rFonts w:hint="eastAsia"/>
              </w:rPr>
              <w:t>不匹配</w:t>
            </w:r>
            <w:proofErr w:type="gramStart"/>
            <w:r>
              <w:rPr>
                <w:rFonts w:hint="eastAsia"/>
              </w:rPr>
              <w:t>指定值</w:t>
            </w:r>
            <w:proofErr w:type="gramEnd"/>
            <w:r>
              <w:rPr>
                <w:rFonts w:hint="eastAsia"/>
              </w:rPr>
              <w:t>将触发该策略告警</w:t>
            </w:r>
          </w:p>
        </w:tc>
      </w:tr>
      <w:tr w:rsidR="004C2F98" w14:paraId="2FB9D7B8" w14:textId="77777777" w:rsidTr="00E16A93">
        <w:tc>
          <w:tcPr>
            <w:tcW w:w="957" w:type="dxa"/>
            <w:vMerge/>
          </w:tcPr>
          <w:p w14:paraId="11781CD1" w14:textId="77777777" w:rsidR="004C2F98" w:rsidRDefault="004C2F98">
            <w:pPr>
              <w:pStyle w:val="TableText"/>
            </w:pPr>
          </w:p>
        </w:tc>
        <w:tc>
          <w:tcPr>
            <w:tcW w:w="826" w:type="dxa"/>
            <w:vMerge/>
          </w:tcPr>
          <w:p w14:paraId="2F223956" w14:textId="77777777" w:rsidR="004C2F98" w:rsidRDefault="004C2F98">
            <w:pPr>
              <w:pStyle w:val="TableText"/>
              <w:spacing w:before="0" w:after="0" w:line="160" w:lineRule="atLeast"/>
            </w:pPr>
          </w:p>
        </w:tc>
        <w:tc>
          <w:tcPr>
            <w:tcW w:w="1007" w:type="dxa"/>
          </w:tcPr>
          <w:p w14:paraId="47F62F27" w14:textId="31193565" w:rsidR="004C2F98" w:rsidRDefault="004C2F98">
            <w:pPr>
              <w:pStyle w:val="TableText"/>
              <w:spacing w:before="0" w:after="0" w:line="160" w:lineRule="atLeast"/>
            </w:pPr>
            <w:r>
              <w:rPr>
                <w:rFonts w:hint="eastAsia"/>
              </w:rPr>
              <w:t>组件</w:t>
            </w:r>
            <w:r>
              <w:rPr>
                <w:rFonts w:hint="eastAsia"/>
              </w:rPr>
              <w:t>CPE</w:t>
            </w:r>
          </w:p>
        </w:tc>
        <w:tc>
          <w:tcPr>
            <w:tcW w:w="1370" w:type="dxa"/>
          </w:tcPr>
          <w:p w14:paraId="4A7BD1F8" w14:textId="77777777" w:rsidR="004C2F98" w:rsidRDefault="004C2F98">
            <w:pPr>
              <w:pStyle w:val="TableText"/>
              <w:spacing w:before="0" w:after="0" w:line="160" w:lineRule="atLeast"/>
            </w:pPr>
            <w:r>
              <w:rPr>
                <w:rFonts w:hint="eastAsia"/>
              </w:rPr>
              <w:t>-</w:t>
            </w:r>
          </w:p>
        </w:tc>
        <w:tc>
          <w:tcPr>
            <w:tcW w:w="1200" w:type="dxa"/>
          </w:tcPr>
          <w:p w14:paraId="0B32F907" w14:textId="77777777" w:rsidR="004C2F98" w:rsidRDefault="004C2F98">
            <w:pPr>
              <w:pStyle w:val="TableText"/>
              <w:spacing w:before="0" w:after="0" w:line="160" w:lineRule="atLeast"/>
            </w:pPr>
            <w:r>
              <w:rPr>
                <w:rFonts w:hint="eastAsia"/>
              </w:rPr>
              <w:t>匹配、不匹配</w:t>
            </w:r>
          </w:p>
        </w:tc>
        <w:tc>
          <w:tcPr>
            <w:tcW w:w="2826" w:type="dxa"/>
          </w:tcPr>
          <w:p w14:paraId="3D884488" w14:textId="77777777" w:rsidR="004C2F98" w:rsidRDefault="004C2F98">
            <w:pPr>
              <w:pStyle w:val="TableText"/>
              <w:spacing w:before="0" w:after="0" w:line="160" w:lineRule="atLeast"/>
            </w:pPr>
            <w:r>
              <w:rPr>
                <w:rFonts w:hint="eastAsia"/>
              </w:rPr>
              <w:t>组件</w:t>
            </w:r>
            <w:r>
              <w:rPr>
                <w:rFonts w:hint="eastAsia"/>
              </w:rPr>
              <w:t>CPE(</w:t>
            </w:r>
            <w:r>
              <w:rPr>
                <w:rFonts w:hint="eastAsia"/>
              </w:rPr>
              <w:t>对应</w:t>
            </w:r>
            <w:proofErr w:type="spellStart"/>
            <w:r>
              <w:rPr>
                <w:rFonts w:hint="eastAsia"/>
              </w:rPr>
              <w:t>vul_package_identifier</w:t>
            </w:r>
            <w:proofErr w:type="spellEnd"/>
            <w:r>
              <w:rPr>
                <w:rFonts w:hint="eastAsia"/>
              </w:rPr>
              <w:t>)</w:t>
            </w:r>
            <w:r>
              <w:rPr>
                <w:rFonts w:hint="eastAsia"/>
              </w:rPr>
              <w:t>匹配</w:t>
            </w:r>
            <w:r>
              <w:rPr>
                <w:rFonts w:hint="eastAsia"/>
              </w:rPr>
              <w:t>/</w:t>
            </w:r>
            <w:r>
              <w:rPr>
                <w:rFonts w:hint="eastAsia"/>
              </w:rPr>
              <w:t>不匹配</w:t>
            </w:r>
            <w:proofErr w:type="gramStart"/>
            <w:r>
              <w:rPr>
                <w:rFonts w:hint="eastAsia"/>
              </w:rPr>
              <w:t>指定值</w:t>
            </w:r>
            <w:proofErr w:type="gramEnd"/>
            <w:r>
              <w:rPr>
                <w:rFonts w:hint="eastAsia"/>
              </w:rPr>
              <w:t>将触发该策略告警</w:t>
            </w:r>
          </w:p>
        </w:tc>
      </w:tr>
      <w:tr w:rsidR="00EE080F" w14:paraId="6FA5E4E5" w14:textId="77777777" w:rsidTr="00E16A93">
        <w:tc>
          <w:tcPr>
            <w:tcW w:w="957" w:type="dxa"/>
          </w:tcPr>
          <w:p w14:paraId="07957E2C" w14:textId="77777777" w:rsidR="00EE080F" w:rsidRDefault="00EE080F">
            <w:pPr>
              <w:pStyle w:val="TableText"/>
            </w:pPr>
            <w:r>
              <w:rPr>
                <w:rFonts w:hint="eastAsia"/>
              </w:rPr>
              <w:lastRenderedPageBreak/>
              <w:t>综合策略</w:t>
            </w:r>
          </w:p>
        </w:tc>
        <w:tc>
          <w:tcPr>
            <w:tcW w:w="826" w:type="dxa"/>
          </w:tcPr>
          <w:p w14:paraId="10351AC8" w14:textId="2EB70E72" w:rsidR="00EE080F" w:rsidRDefault="00032787">
            <w:pPr>
              <w:pStyle w:val="TableText"/>
              <w:spacing w:before="0" w:after="0" w:line="160" w:lineRule="atLeast"/>
            </w:pPr>
            <w:r>
              <w:rPr>
                <w:rFonts w:hint="eastAsia"/>
              </w:rPr>
              <w:t>-</w:t>
            </w:r>
          </w:p>
        </w:tc>
        <w:tc>
          <w:tcPr>
            <w:tcW w:w="1007" w:type="dxa"/>
          </w:tcPr>
          <w:p w14:paraId="0D1606AD" w14:textId="4EFE6352" w:rsidR="00EE080F" w:rsidRDefault="00EE080F">
            <w:pPr>
              <w:pStyle w:val="TableText"/>
              <w:spacing w:before="0" w:after="0" w:line="160" w:lineRule="atLeast"/>
            </w:pPr>
            <w:r>
              <w:rPr>
                <w:rFonts w:hint="eastAsia"/>
              </w:rPr>
              <w:t>包含以上策略条件</w:t>
            </w:r>
          </w:p>
        </w:tc>
        <w:tc>
          <w:tcPr>
            <w:tcW w:w="1370" w:type="dxa"/>
          </w:tcPr>
          <w:p w14:paraId="210AC02A" w14:textId="77777777" w:rsidR="00EE080F" w:rsidRDefault="00EE080F">
            <w:pPr>
              <w:pStyle w:val="TableText"/>
              <w:spacing w:before="0" w:after="0" w:line="160" w:lineRule="atLeast"/>
            </w:pPr>
            <w:proofErr w:type="gramStart"/>
            <w:r>
              <w:rPr>
                <w:rFonts w:hint="eastAsia"/>
              </w:rPr>
              <w:t>同选择</w:t>
            </w:r>
            <w:proofErr w:type="gramEnd"/>
            <w:r>
              <w:rPr>
                <w:rFonts w:hint="eastAsia"/>
              </w:rPr>
              <w:t>的策略条件</w:t>
            </w:r>
          </w:p>
        </w:tc>
        <w:tc>
          <w:tcPr>
            <w:tcW w:w="1200" w:type="dxa"/>
          </w:tcPr>
          <w:p w14:paraId="347AD045" w14:textId="77777777" w:rsidR="00EE080F" w:rsidRDefault="00EE080F">
            <w:pPr>
              <w:pStyle w:val="TableText"/>
              <w:spacing w:before="0" w:after="0" w:line="160" w:lineRule="atLeast"/>
            </w:pPr>
            <w:proofErr w:type="gramStart"/>
            <w:r>
              <w:rPr>
                <w:rFonts w:hint="eastAsia"/>
              </w:rPr>
              <w:t>同选择</w:t>
            </w:r>
            <w:proofErr w:type="gramEnd"/>
            <w:r>
              <w:rPr>
                <w:rFonts w:hint="eastAsia"/>
              </w:rPr>
              <w:t>的策略条件</w:t>
            </w:r>
          </w:p>
        </w:tc>
        <w:tc>
          <w:tcPr>
            <w:tcW w:w="2826" w:type="dxa"/>
          </w:tcPr>
          <w:p w14:paraId="6694A5B4" w14:textId="77777777" w:rsidR="00EE080F" w:rsidRDefault="00EE080F">
            <w:pPr>
              <w:pStyle w:val="TableText"/>
              <w:spacing w:before="0" w:after="0" w:line="160" w:lineRule="atLeast"/>
            </w:pPr>
            <w:r>
              <w:rPr>
                <w:rFonts w:hint="eastAsia"/>
              </w:rPr>
              <w:t>多种策略条件组合情况下如果满足条件将触发该策略告警</w:t>
            </w:r>
          </w:p>
        </w:tc>
      </w:tr>
    </w:tbl>
    <w:p w14:paraId="4A4B24B8" w14:textId="77777777" w:rsidR="00136882" w:rsidRDefault="00136882"/>
    <w:p w14:paraId="3FCC86AD" w14:textId="77777777" w:rsidR="00136882" w:rsidRDefault="00D71658">
      <w:pPr>
        <w:pStyle w:val="31"/>
      </w:pPr>
      <w:bookmarkStart w:id="73" w:name="_Toc193362429"/>
      <w:r>
        <w:rPr>
          <w:rFonts w:hint="eastAsia"/>
        </w:rPr>
        <w:t>恶意标识配置</w:t>
      </w:r>
      <w:bookmarkEnd w:id="73"/>
    </w:p>
    <w:p w14:paraId="245780E7" w14:textId="77777777" w:rsidR="00136882" w:rsidRDefault="00D71658">
      <w:r>
        <w:rPr>
          <w:rFonts w:hint="eastAsia"/>
        </w:rPr>
        <w:t>配置恶意标识，用于配置恶意组件、恶意</w:t>
      </w:r>
      <w:proofErr w:type="spellStart"/>
      <w:r>
        <w:rPr>
          <w:rFonts w:hint="eastAsia"/>
        </w:rPr>
        <w:t>url</w:t>
      </w:r>
      <w:proofErr w:type="spellEnd"/>
      <w:r>
        <w:rPr>
          <w:rFonts w:hint="eastAsia"/>
        </w:rPr>
        <w:t>地址、恶意</w:t>
      </w:r>
      <w:r>
        <w:rPr>
          <w:rFonts w:hint="eastAsia"/>
        </w:rPr>
        <w:t>IP</w:t>
      </w:r>
      <w:r>
        <w:rPr>
          <w:rFonts w:hint="eastAsia"/>
        </w:rPr>
        <w:t>地址和恶意</w:t>
      </w:r>
      <w:r>
        <w:rPr>
          <w:rFonts w:hint="eastAsia"/>
        </w:rPr>
        <w:t>Email</w:t>
      </w:r>
      <w:r>
        <w:rPr>
          <w:rFonts w:hint="eastAsia"/>
        </w:rPr>
        <w:t>地址。配置后的标识内容，在进行配置风险分析的时候生效，详见</w:t>
      </w:r>
      <w:r>
        <w:rPr>
          <w:rFonts w:hint="eastAsia"/>
        </w:rPr>
        <w:t xml:space="preserve"> </w:t>
      </w:r>
      <w:hyperlink w:anchor="_源码分析" w:history="1">
        <w:r>
          <w:rPr>
            <w:rFonts w:hint="eastAsia"/>
            <w:snapToGrid w:val="0"/>
            <w:color w:val="0000FF"/>
            <w:kern w:val="0"/>
            <w:sz w:val="18"/>
          </w:rPr>
          <w:t>源码分析</w:t>
        </w:r>
      </w:hyperlink>
      <w:r>
        <w:rPr>
          <w:rFonts w:hint="eastAsia"/>
        </w:rPr>
        <w:t xml:space="preserve"> </w:t>
      </w:r>
      <w:r>
        <w:rPr>
          <w:rFonts w:hint="eastAsia"/>
        </w:rPr>
        <w:t>的配置风险章节。</w:t>
      </w:r>
    </w:p>
    <w:p w14:paraId="4BF8E087" w14:textId="77777777" w:rsidR="00136882" w:rsidRDefault="00D71658">
      <w:pPr>
        <w:rPr>
          <w:color w:val="FF0000"/>
        </w:rPr>
      </w:pPr>
      <w:r>
        <w:rPr>
          <w:rFonts w:hint="eastAsia"/>
        </w:rPr>
        <w:t>其中，恶意组件用于软件组成分析任务，当检测到某组件为恶意组件时会在结果中标示。而恶意</w:t>
      </w:r>
      <w:proofErr w:type="spellStart"/>
      <w:r>
        <w:rPr>
          <w:rFonts w:hint="eastAsia"/>
        </w:rPr>
        <w:t>url</w:t>
      </w:r>
      <w:proofErr w:type="spellEnd"/>
      <w:r>
        <w:rPr>
          <w:rFonts w:hint="eastAsia"/>
        </w:rPr>
        <w:t>地址、恶意</w:t>
      </w:r>
      <w:r>
        <w:rPr>
          <w:rFonts w:hint="eastAsia"/>
        </w:rPr>
        <w:t>IP</w:t>
      </w:r>
      <w:r>
        <w:rPr>
          <w:rFonts w:hint="eastAsia"/>
        </w:rPr>
        <w:t>地址和恶意</w:t>
      </w:r>
      <w:r>
        <w:rPr>
          <w:rFonts w:hint="eastAsia"/>
        </w:rPr>
        <w:t>Email</w:t>
      </w:r>
      <w:r>
        <w:rPr>
          <w:rFonts w:hint="eastAsia"/>
        </w:rPr>
        <w:t>地址则用于软件组成分析任务的源代码分析模式，对代码中的</w:t>
      </w:r>
      <w:proofErr w:type="spellStart"/>
      <w:r>
        <w:rPr>
          <w:rFonts w:hint="eastAsia"/>
        </w:rPr>
        <w:t>url</w:t>
      </w:r>
      <w:proofErr w:type="spellEnd"/>
      <w:r>
        <w:rPr>
          <w:rFonts w:hint="eastAsia"/>
        </w:rPr>
        <w:t>地址、</w:t>
      </w:r>
      <w:proofErr w:type="spellStart"/>
      <w:r>
        <w:rPr>
          <w:rFonts w:hint="eastAsia"/>
        </w:rPr>
        <w:t>url</w:t>
      </w:r>
      <w:proofErr w:type="spellEnd"/>
      <w:r>
        <w:rPr>
          <w:rFonts w:hint="eastAsia"/>
        </w:rPr>
        <w:t>地址、</w:t>
      </w:r>
      <w:r>
        <w:rPr>
          <w:rFonts w:hint="eastAsia"/>
        </w:rPr>
        <w:t>IP</w:t>
      </w:r>
      <w:r>
        <w:rPr>
          <w:rFonts w:hint="eastAsia"/>
        </w:rPr>
        <w:t>地址进行检测，判断是否为恶意的地址。</w:t>
      </w:r>
    </w:p>
    <w:p w14:paraId="25CA873E" w14:textId="77777777" w:rsidR="00136882" w:rsidRDefault="00D71658">
      <w:r>
        <w:rPr>
          <w:rFonts w:hint="eastAsia"/>
        </w:rPr>
        <w:t>系统已内置部分规则，也支持自定义添加规则。其中，内置的规则有部分加密处理，自定义的规则是全部可见的。</w:t>
      </w:r>
    </w:p>
    <w:p w14:paraId="65B31416" w14:textId="77777777" w:rsidR="00136882" w:rsidRDefault="00D71658">
      <w:r>
        <w:rPr>
          <w:rFonts w:hint="eastAsia"/>
        </w:rPr>
        <w:t>进入</w:t>
      </w:r>
      <w:r>
        <w:rPr>
          <w:rFonts w:hint="eastAsia"/>
        </w:rPr>
        <w:t xml:space="preserve"> </w:t>
      </w:r>
      <w:r>
        <w:rPr>
          <w:rFonts w:hint="eastAsia"/>
          <w:b/>
          <w:bCs/>
        </w:rPr>
        <w:t>配置管理</w:t>
      </w:r>
      <w:r>
        <w:rPr>
          <w:rFonts w:hint="eastAsia"/>
          <w:b/>
          <w:bCs/>
        </w:rPr>
        <w:t xml:space="preserve"> </w:t>
      </w:r>
      <w:r>
        <w:rPr>
          <w:b/>
          <w:bCs/>
        </w:rPr>
        <w:t xml:space="preserve">&gt; </w:t>
      </w:r>
      <w:r>
        <w:rPr>
          <w:rFonts w:hint="eastAsia"/>
          <w:b/>
          <w:bCs/>
        </w:rPr>
        <w:t>恶意标识配置</w:t>
      </w:r>
      <w:r>
        <w:rPr>
          <w:rFonts w:hint="eastAsia"/>
        </w:rPr>
        <w:t xml:space="preserve"> </w:t>
      </w:r>
      <w:r>
        <w:rPr>
          <w:rFonts w:hint="eastAsia"/>
        </w:rPr>
        <w:t>页面，单击【添加标识】，配置恶意标识，即可新增一条恶意标识；或者，点击【批量导入】，按照规范填写下载的恶意标识模板，即可批量新增恶意标识。恶意标识参数说明如</w:t>
      </w:r>
      <w:r>
        <w:rPr>
          <w:rFonts w:hint="eastAsia"/>
        </w:rPr>
        <w:fldChar w:fldCharType="begin"/>
      </w:r>
      <w:r>
        <w:rPr>
          <w:rFonts w:hint="eastAsia"/>
        </w:rPr>
        <w:instrText xml:space="preserve"> REF _Ref26630 \r \h </w:instrText>
      </w:r>
      <w:r>
        <w:rPr>
          <w:rFonts w:hint="eastAsia"/>
        </w:rPr>
      </w:r>
      <w:r>
        <w:rPr>
          <w:rFonts w:hint="eastAsia"/>
        </w:rPr>
        <w:fldChar w:fldCharType="separate"/>
      </w:r>
      <w:r>
        <w:rPr>
          <w:rFonts w:hint="eastAsia"/>
        </w:rPr>
        <w:t>表</w:t>
      </w:r>
      <w:r>
        <w:rPr>
          <w:rFonts w:hint="eastAsia"/>
        </w:rPr>
        <w:t>3-9</w:t>
      </w:r>
      <w:r>
        <w:rPr>
          <w:rFonts w:hint="eastAsia"/>
        </w:rPr>
        <w:fldChar w:fldCharType="end"/>
      </w:r>
      <w:r>
        <w:rPr>
          <w:rFonts w:hint="eastAsia"/>
        </w:rPr>
        <w:t>所示。</w:t>
      </w:r>
    </w:p>
    <w:p w14:paraId="22168389" w14:textId="77777777" w:rsidR="00136882" w:rsidRDefault="00D71658">
      <w:pPr>
        <w:pStyle w:val="TableDescription"/>
      </w:pPr>
      <w:bookmarkStart w:id="74" w:name="_Ref26630"/>
      <w:r>
        <w:rPr>
          <w:rFonts w:hint="eastAsia"/>
        </w:rPr>
        <w:t>恶意标识参数</w:t>
      </w:r>
      <w:bookmarkEnd w:id="74"/>
    </w:p>
    <w:tbl>
      <w:tblPr>
        <w:tblStyle w:val="Table"/>
        <w:tblW w:w="7937" w:type="dxa"/>
        <w:tblInd w:w="1814" w:type="dxa"/>
        <w:tblLook w:val="04A0" w:firstRow="1" w:lastRow="0" w:firstColumn="1" w:lastColumn="0" w:noHBand="0" w:noVBand="1"/>
      </w:tblPr>
      <w:tblGrid>
        <w:gridCol w:w="1413"/>
        <w:gridCol w:w="6524"/>
      </w:tblGrid>
      <w:tr w:rsidR="00136882" w14:paraId="251A2A50" w14:textId="77777777">
        <w:trPr>
          <w:tblHeader/>
        </w:trPr>
        <w:tc>
          <w:tcPr>
            <w:tcW w:w="1413" w:type="dxa"/>
            <w:tcBorders>
              <w:top w:val="double" w:sz="4" w:space="0" w:color="auto"/>
              <w:bottom w:val="single" w:sz="6" w:space="0" w:color="auto"/>
            </w:tcBorders>
            <w:shd w:val="clear" w:color="auto" w:fill="D9D9D9" w:themeFill="background1" w:themeFillShade="D9"/>
          </w:tcPr>
          <w:p w14:paraId="54C0D5B1"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04D2C69D" w14:textId="77777777" w:rsidR="00136882" w:rsidRDefault="00D71658">
            <w:pPr>
              <w:pStyle w:val="TableHeading0"/>
            </w:pPr>
            <w:r>
              <w:rPr>
                <w:rFonts w:hint="eastAsia"/>
              </w:rPr>
              <w:t>描述</w:t>
            </w:r>
          </w:p>
        </w:tc>
      </w:tr>
      <w:tr w:rsidR="00136882" w14:paraId="5676E319" w14:textId="77777777">
        <w:tc>
          <w:tcPr>
            <w:tcW w:w="1413" w:type="dxa"/>
            <w:tcBorders>
              <w:top w:val="single" w:sz="6" w:space="0" w:color="auto"/>
            </w:tcBorders>
          </w:tcPr>
          <w:p w14:paraId="77D5F828" w14:textId="77777777" w:rsidR="00136882" w:rsidRDefault="00D71658">
            <w:pPr>
              <w:pStyle w:val="TableText"/>
            </w:pPr>
            <w:r>
              <w:rPr>
                <w:rFonts w:hint="eastAsia"/>
              </w:rPr>
              <w:t>标识类型</w:t>
            </w:r>
          </w:p>
        </w:tc>
        <w:tc>
          <w:tcPr>
            <w:tcW w:w="6524" w:type="dxa"/>
            <w:tcBorders>
              <w:top w:val="single" w:sz="6" w:space="0" w:color="auto"/>
            </w:tcBorders>
          </w:tcPr>
          <w:p w14:paraId="669E001A" w14:textId="77777777" w:rsidR="00136882" w:rsidRDefault="00D71658">
            <w:pPr>
              <w:pStyle w:val="TableText"/>
            </w:pPr>
            <w:r>
              <w:rPr>
                <w:rFonts w:hint="eastAsia"/>
              </w:rPr>
              <w:t>恶意标识的类型，可选</w:t>
            </w:r>
            <w:r>
              <w:rPr>
                <w:rFonts w:hint="eastAsia"/>
              </w:rPr>
              <w:t>URL</w:t>
            </w:r>
            <w:r>
              <w:rPr>
                <w:rFonts w:hint="eastAsia"/>
              </w:rPr>
              <w:t>地址、</w:t>
            </w:r>
            <w:r>
              <w:rPr>
                <w:rFonts w:hint="eastAsia"/>
              </w:rPr>
              <w:t>IP</w:t>
            </w:r>
            <w:r>
              <w:rPr>
                <w:rFonts w:hint="eastAsia"/>
              </w:rPr>
              <w:t>地址、邮箱地址、组件包。</w:t>
            </w:r>
          </w:p>
        </w:tc>
      </w:tr>
      <w:tr w:rsidR="00136882" w14:paraId="0998C0F4" w14:textId="77777777">
        <w:tc>
          <w:tcPr>
            <w:tcW w:w="1413" w:type="dxa"/>
          </w:tcPr>
          <w:p w14:paraId="29F32760" w14:textId="77777777" w:rsidR="00136882" w:rsidRDefault="00D71658">
            <w:pPr>
              <w:pStyle w:val="TableText"/>
            </w:pPr>
            <w:r>
              <w:rPr>
                <w:rFonts w:hint="eastAsia"/>
              </w:rPr>
              <w:t>恶意标识</w:t>
            </w:r>
          </w:p>
        </w:tc>
        <w:tc>
          <w:tcPr>
            <w:tcW w:w="6524" w:type="dxa"/>
          </w:tcPr>
          <w:p w14:paraId="703A59ED" w14:textId="77777777" w:rsidR="00136882" w:rsidRDefault="00D71658">
            <w:pPr>
              <w:pStyle w:val="TableText"/>
            </w:pPr>
            <w:r>
              <w:rPr>
                <w:rFonts w:hint="eastAsia"/>
              </w:rPr>
              <w:t>符合标识类型的恶意标识。</w:t>
            </w:r>
          </w:p>
        </w:tc>
      </w:tr>
      <w:tr w:rsidR="00136882" w14:paraId="530FA3FC" w14:textId="77777777">
        <w:tc>
          <w:tcPr>
            <w:tcW w:w="1413" w:type="dxa"/>
          </w:tcPr>
          <w:p w14:paraId="442EFAD3" w14:textId="77777777" w:rsidR="00136882" w:rsidRDefault="00D71658">
            <w:pPr>
              <w:pStyle w:val="TableText"/>
            </w:pPr>
            <w:r>
              <w:rPr>
                <w:rFonts w:hint="eastAsia"/>
              </w:rPr>
              <w:t>风险级别</w:t>
            </w:r>
          </w:p>
        </w:tc>
        <w:tc>
          <w:tcPr>
            <w:tcW w:w="6524" w:type="dxa"/>
          </w:tcPr>
          <w:p w14:paraId="5959549B" w14:textId="77777777" w:rsidR="00136882" w:rsidRDefault="00D71658">
            <w:pPr>
              <w:pStyle w:val="TableText"/>
            </w:pPr>
            <w:r>
              <w:rPr>
                <w:rFonts w:hint="eastAsia"/>
              </w:rPr>
              <w:t>恶意标识的风险等级。可选项：高危、中危、低危。</w:t>
            </w:r>
          </w:p>
        </w:tc>
      </w:tr>
      <w:tr w:rsidR="00136882" w14:paraId="5CC46461" w14:textId="77777777">
        <w:tc>
          <w:tcPr>
            <w:tcW w:w="1413" w:type="dxa"/>
          </w:tcPr>
          <w:p w14:paraId="1A12E70C" w14:textId="77777777" w:rsidR="00136882" w:rsidRDefault="00D71658">
            <w:pPr>
              <w:pStyle w:val="TableText"/>
            </w:pPr>
            <w:r>
              <w:rPr>
                <w:rFonts w:hint="eastAsia"/>
              </w:rPr>
              <w:t>标识说明</w:t>
            </w:r>
          </w:p>
        </w:tc>
        <w:tc>
          <w:tcPr>
            <w:tcW w:w="6524" w:type="dxa"/>
          </w:tcPr>
          <w:p w14:paraId="62366B6F" w14:textId="77777777" w:rsidR="00136882" w:rsidRDefault="00D71658">
            <w:pPr>
              <w:pStyle w:val="TableText"/>
            </w:pPr>
            <w:r>
              <w:rPr>
                <w:rFonts w:hint="eastAsia"/>
              </w:rPr>
              <w:t>对恶意标识的说明。</w:t>
            </w:r>
          </w:p>
        </w:tc>
      </w:tr>
    </w:tbl>
    <w:p w14:paraId="754BBC05" w14:textId="77777777" w:rsidR="00136882" w:rsidRDefault="00D71658">
      <w:r>
        <w:rPr>
          <w:rFonts w:hint="eastAsia"/>
        </w:rPr>
        <w:t>在组件清单，若检测出恶意组件，则组件名称前会有</w:t>
      </w:r>
      <w:r>
        <w:rPr>
          <w:noProof/>
        </w:rPr>
        <w:drawing>
          <wp:inline distT="0" distB="0" distL="114300" distR="114300" wp14:anchorId="1214EB16" wp14:editId="478B55DA">
            <wp:extent cx="190500" cy="200025"/>
            <wp:effectExtent l="0" t="0" r="0" b="952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9"/>
                    <a:stretch>
                      <a:fillRect/>
                    </a:stretch>
                  </pic:blipFill>
                  <pic:spPr>
                    <a:xfrm>
                      <a:off x="0" y="0"/>
                      <a:ext cx="190500" cy="200025"/>
                    </a:xfrm>
                    <a:prstGeom prst="rect">
                      <a:avLst/>
                    </a:prstGeom>
                    <a:noFill/>
                    <a:ln>
                      <a:noFill/>
                    </a:ln>
                  </pic:spPr>
                </pic:pic>
              </a:graphicData>
            </a:graphic>
          </wp:inline>
        </w:drawing>
      </w:r>
      <w:r>
        <w:rPr>
          <w:rFonts w:hint="eastAsia"/>
        </w:rPr>
        <w:t>标识。</w:t>
      </w:r>
    </w:p>
    <w:p w14:paraId="75790366" w14:textId="77777777" w:rsidR="00136882" w:rsidRDefault="00D71658">
      <w:pPr>
        <w:pStyle w:val="31"/>
      </w:pPr>
      <w:bookmarkStart w:id="75" w:name="_Ref106208328"/>
      <w:bookmarkStart w:id="76" w:name="_Toc193362430"/>
      <w:r>
        <w:rPr>
          <w:rFonts w:hint="eastAsia"/>
        </w:rPr>
        <w:t>缺陷模板配置</w:t>
      </w:r>
      <w:bookmarkEnd w:id="75"/>
      <w:bookmarkEnd w:id="76"/>
    </w:p>
    <w:p w14:paraId="3E845C5C" w14:textId="77777777" w:rsidR="00136882" w:rsidRDefault="00D71658">
      <w:r>
        <w:rPr>
          <w:rFonts w:hint="eastAsia"/>
        </w:rPr>
        <w:t>配置静态安全分析任务中使用的缺陷模板，支持自定义缺陷规则库和缺陷模板，</w:t>
      </w:r>
      <w:r>
        <w:t>最大限度</w:t>
      </w:r>
      <w:r>
        <w:rPr>
          <w:rFonts w:hint="eastAsia"/>
        </w:rPr>
        <w:t>地</w:t>
      </w:r>
      <w:r>
        <w:t>满足用户对特定行业或特定场景定制化的需求</w:t>
      </w:r>
      <w:r>
        <w:rPr>
          <w:rFonts w:hint="eastAsia"/>
        </w:rPr>
        <w:t>。</w:t>
      </w:r>
    </w:p>
    <w:p w14:paraId="134C6539" w14:textId="1D5434A0" w:rsidR="00A42E4C" w:rsidRDefault="00A42E4C">
      <w:r>
        <w:rPr>
          <w:rFonts w:hint="eastAsia"/>
        </w:rPr>
        <w:t>系统已内置</w:t>
      </w:r>
      <w:r>
        <w:rPr>
          <w:rFonts w:hint="eastAsia"/>
        </w:rPr>
        <w:t>2</w:t>
      </w:r>
      <w:r>
        <w:t>6</w:t>
      </w:r>
      <w:r>
        <w:t>种扫描模板，如</w:t>
      </w:r>
      <w:r>
        <w:fldChar w:fldCharType="begin"/>
      </w:r>
      <w:r>
        <w:instrText xml:space="preserve"> REF _Ref181901326 \r \h </w:instrText>
      </w:r>
      <w:r>
        <w:fldChar w:fldCharType="separate"/>
      </w:r>
      <w:r>
        <w:rPr>
          <w:rFonts w:hint="eastAsia"/>
        </w:rPr>
        <w:t>表</w:t>
      </w:r>
      <w:r>
        <w:rPr>
          <w:rFonts w:hint="eastAsia"/>
        </w:rPr>
        <w:t>3-10</w:t>
      </w:r>
      <w:r>
        <w:fldChar w:fldCharType="end"/>
      </w:r>
    </w:p>
    <w:p w14:paraId="3BF52F57" w14:textId="64C28888" w:rsidR="00A42E4C" w:rsidRDefault="001F2F81" w:rsidP="00A42E4C">
      <w:pPr>
        <w:pStyle w:val="TableDescription"/>
      </w:pPr>
      <w:bookmarkStart w:id="77" w:name="_Ref181901326"/>
      <w:r>
        <w:rPr>
          <w:rFonts w:hint="eastAsia"/>
        </w:rPr>
        <w:t>内置</w:t>
      </w:r>
      <w:r w:rsidR="00A42E4C">
        <w:rPr>
          <w:rFonts w:hint="eastAsia"/>
        </w:rPr>
        <w:t>缺陷模板</w:t>
      </w:r>
      <w:bookmarkEnd w:id="77"/>
    </w:p>
    <w:tbl>
      <w:tblPr>
        <w:tblStyle w:val="Table"/>
        <w:tblW w:w="7810" w:type="dxa"/>
        <w:tblInd w:w="1814" w:type="dxa"/>
        <w:tblLook w:val="04A0" w:firstRow="1" w:lastRow="0" w:firstColumn="1" w:lastColumn="0" w:noHBand="0" w:noVBand="1"/>
      </w:tblPr>
      <w:tblGrid>
        <w:gridCol w:w="581"/>
        <w:gridCol w:w="2977"/>
        <w:gridCol w:w="4252"/>
      </w:tblGrid>
      <w:tr w:rsidR="00A42E4C" w14:paraId="31A7090C" w14:textId="77777777" w:rsidTr="00144628">
        <w:trPr>
          <w:tblHeader/>
        </w:trPr>
        <w:tc>
          <w:tcPr>
            <w:tcW w:w="581" w:type="dxa"/>
            <w:tcBorders>
              <w:top w:val="double" w:sz="4" w:space="0" w:color="auto"/>
              <w:bottom w:val="single" w:sz="6" w:space="0" w:color="auto"/>
            </w:tcBorders>
            <w:shd w:val="clear" w:color="auto" w:fill="D9D9D9" w:themeFill="background1" w:themeFillShade="D9"/>
          </w:tcPr>
          <w:p w14:paraId="5D6BBE38" w14:textId="482CB19C" w:rsidR="00A42E4C" w:rsidRDefault="00A42E4C" w:rsidP="00A42E4C">
            <w:pPr>
              <w:pStyle w:val="TableHeading0"/>
              <w:jc w:val="left"/>
            </w:pPr>
            <w:r>
              <w:rPr>
                <w:rFonts w:hint="eastAsia"/>
              </w:rPr>
              <w:t>编号</w:t>
            </w:r>
          </w:p>
        </w:tc>
        <w:tc>
          <w:tcPr>
            <w:tcW w:w="2977" w:type="dxa"/>
            <w:tcBorders>
              <w:top w:val="double" w:sz="4" w:space="0" w:color="auto"/>
              <w:bottom w:val="single" w:sz="6" w:space="0" w:color="auto"/>
            </w:tcBorders>
            <w:shd w:val="clear" w:color="auto" w:fill="D9D9D9" w:themeFill="background1" w:themeFillShade="D9"/>
          </w:tcPr>
          <w:p w14:paraId="4825E848" w14:textId="18F72C50" w:rsidR="00A42E4C" w:rsidRDefault="00A42E4C" w:rsidP="00A42E4C">
            <w:pPr>
              <w:pStyle w:val="TableHeading0"/>
              <w:jc w:val="left"/>
            </w:pPr>
            <w:r>
              <w:rPr>
                <w:rFonts w:hint="eastAsia"/>
              </w:rPr>
              <w:t>模板名称</w:t>
            </w:r>
          </w:p>
        </w:tc>
        <w:tc>
          <w:tcPr>
            <w:tcW w:w="4252" w:type="dxa"/>
            <w:tcBorders>
              <w:top w:val="double" w:sz="4" w:space="0" w:color="auto"/>
              <w:bottom w:val="single" w:sz="6" w:space="0" w:color="auto"/>
            </w:tcBorders>
            <w:shd w:val="clear" w:color="auto" w:fill="D9D9D9" w:themeFill="background1" w:themeFillShade="D9"/>
          </w:tcPr>
          <w:p w14:paraId="714CFD87" w14:textId="002DC8D9" w:rsidR="00A42E4C" w:rsidRDefault="00A42E4C" w:rsidP="00A42E4C">
            <w:pPr>
              <w:pStyle w:val="TableHeading0"/>
              <w:ind w:rightChars="645" w:right="1290"/>
              <w:jc w:val="left"/>
            </w:pPr>
            <w:r>
              <w:rPr>
                <w:rFonts w:hint="eastAsia"/>
              </w:rPr>
              <w:t>模板信息</w:t>
            </w:r>
          </w:p>
        </w:tc>
      </w:tr>
      <w:tr w:rsidR="00A42E4C" w14:paraId="09796F61" w14:textId="77777777" w:rsidTr="00144628">
        <w:tc>
          <w:tcPr>
            <w:tcW w:w="581" w:type="dxa"/>
            <w:tcBorders>
              <w:top w:val="single" w:sz="6" w:space="0" w:color="auto"/>
            </w:tcBorders>
          </w:tcPr>
          <w:p w14:paraId="43A0856C" w14:textId="0822BB2B" w:rsidR="00A42E4C" w:rsidRDefault="00A42E4C" w:rsidP="00611C6D">
            <w:pPr>
              <w:pStyle w:val="TableText"/>
            </w:pPr>
            <w:r>
              <w:rPr>
                <w:rFonts w:hint="eastAsia"/>
              </w:rPr>
              <w:t>1</w:t>
            </w:r>
          </w:p>
        </w:tc>
        <w:tc>
          <w:tcPr>
            <w:tcW w:w="2977" w:type="dxa"/>
            <w:tcBorders>
              <w:top w:val="single" w:sz="6" w:space="0" w:color="auto"/>
            </w:tcBorders>
          </w:tcPr>
          <w:p w14:paraId="7012E580" w14:textId="2398C4D6" w:rsidR="00A42E4C" w:rsidRDefault="00A42E4C" w:rsidP="00611C6D">
            <w:pPr>
              <w:pStyle w:val="TableText"/>
            </w:pPr>
            <w:r>
              <w:rPr>
                <w:rStyle w:val="link"/>
              </w:rPr>
              <w:t>全部缺陷扫描</w:t>
            </w:r>
          </w:p>
        </w:tc>
        <w:tc>
          <w:tcPr>
            <w:tcW w:w="4252" w:type="dxa"/>
            <w:tcBorders>
              <w:top w:val="single" w:sz="6" w:space="0" w:color="auto"/>
            </w:tcBorders>
          </w:tcPr>
          <w:p w14:paraId="1FFB5F08" w14:textId="6C0B49FF" w:rsidR="00A42E4C" w:rsidRDefault="00A42E4C" w:rsidP="00611C6D">
            <w:pPr>
              <w:pStyle w:val="TableText"/>
            </w:pPr>
            <w:r>
              <w:t>本模板扫描所有缺陷</w:t>
            </w:r>
          </w:p>
        </w:tc>
      </w:tr>
      <w:tr w:rsidR="00A42E4C" w14:paraId="5B7FEABC" w14:textId="77777777" w:rsidTr="00144628">
        <w:tc>
          <w:tcPr>
            <w:tcW w:w="581" w:type="dxa"/>
          </w:tcPr>
          <w:p w14:paraId="1A2E3C73" w14:textId="37731A18" w:rsidR="00A42E4C" w:rsidRDefault="00A42E4C" w:rsidP="00611C6D">
            <w:pPr>
              <w:pStyle w:val="TableText"/>
            </w:pPr>
            <w:r>
              <w:rPr>
                <w:rFonts w:hint="eastAsia"/>
              </w:rPr>
              <w:t>2</w:t>
            </w:r>
          </w:p>
        </w:tc>
        <w:tc>
          <w:tcPr>
            <w:tcW w:w="2977" w:type="dxa"/>
          </w:tcPr>
          <w:p w14:paraId="12B29BEE" w14:textId="380B7350" w:rsidR="00A42E4C" w:rsidRDefault="00A42E4C" w:rsidP="00611C6D">
            <w:pPr>
              <w:pStyle w:val="TableText"/>
            </w:pPr>
            <w:r>
              <w:rPr>
                <w:rStyle w:val="link"/>
              </w:rPr>
              <w:t xml:space="preserve">Java </w:t>
            </w:r>
            <w:r>
              <w:rPr>
                <w:rStyle w:val="link"/>
              </w:rPr>
              <w:t>缺陷扫描</w:t>
            </w:r>
          </w:p>
        </w:tc>
        <w:tc>
          <w:tcPr>
            <w:tcW w:w="4252" w:type="dxa"/>
          </w:tcPr>
          <w:p w14:paraId="6914BC12" w14:textId="7211E305" w:rsidR="00A42E4C" w:rsidRDefault="00A42E4C" w:rsidP="00611C6D">
            <w:pPr>
              <w:pStyle w:val="TableText"/>
            </w:pPr>
            <w:r>
              <w:t>本模板扫描</w:t>
            </w:r>
            <w:r>
              <w:t>Java</w:t>
            </w:r>
            <w:r>
              <w:t>相关缺陷</w:t>
            </w:r>
          </w:p>
        </w:tc>
      </w:tr>
      <w:tr w:rsidR="00A42E4C" w14:paraId="0CB3FF2D" w14:textId="77777777" w:rsidTr="00144628">
        <w:tc>
          <w:tcPr>
            <w:tcW w:w="581" w:type="dxa"/>
          </w:tcPr>
          <w:p w14:paraId="5A5A348A" w14:textId="55BCCA68" w:rsidR="00A42E4C" w:rsidRDefault="00A42E4C" w:rsidP="00611C6D">
            <w:pPr>
              <w:pStyle w:val="TableText"/>
            </w:pPr>
            <w:r>
              <w:rPr>
                <w:rFonts w:hint="eastAsia"/>
              </w:rPr>
              <w:t>3</w:t>
            </w:r>
          </w:p>
        </w:tc>
        <w:tc>
          <w:tcPr>
            <w:tcW w:w="2977" w:type="dxa"/>
          </w:tcPr>
          <w:p w14:paraId="555D1339" w14:textId="5F81C64C" w:rsidR="00A42E4C" w:rsidRDefault="00A42E4C" w:rsidP="00611C6D">
            <w:pPr>
              <w:pStyle w:val="TableText"/>
            </w:pPr>
            <w:r>
              <w:rPr>
                <w:rStyle w:val="link"/>
              </w:rPr>
              <w:t xml:space="preserve">PHP </w:t>
            </w:r>
            <w:r>
              <w:rPr>
                <w:rStyle w:val="link"/>
              </w:rPr>
              <w:t>缺陷扫描</w:t>
            </w:r>
          </w:p>
        </w:tc>
        <w:tc>
          <w:tcPr>
            <w:tcW w:w="4252" w:type="dxa"/>
          </w:tcPr>
          <w:p w14:paraId="6EB7653E" w14:textId="2A5E4D17" w:rsidR="00A42E4C" w:rsidRDefault="00A42E4C" w:rsidP="00611C6D">
            <w:pPr>
              <w:pStyle w:val="TableText"/>
            </w:pPr>
            <w:r>
              <w:t>本模板扫描</w:t>
            </w:r>
            <w:r>
              <w:t>PHP</w:t>
            </w:r>
            <w:r>
              <w:t>相关缺陷</w:t>
            </w:r>
          </w:p>
        </w:tc>
      </w:tr>
      <w:tr w:rsidR="00A42E4C" w14:paraId="6AA54973" w14:textId="77777777" w:rsidTr="00144628">
        <w:tc>
          <w:tcPr>
            <w:tcW w:w="581" w:type="dxa"/>
          </w:tcPr>
          <w:p w14:paraId="49331801" w14:textId="46ADE0C1" w:rsidR="00A42E4C" w:rsidRDefault="00A42E4C" w:rsidP="00611C6D">
            <w:pPr>
              <w:pStyle w:val="TableText"/>
            </w:pPr>
            <w:r>
              <w:rPr>
                <w:rFonts w:hint="eastAsia"/>
              </w:rPr>
              <w:t>4</w:t>
            </w:r>
          </w:p>
        </w:tc>
        <w:tc>
          <w:tcPr>
            <w:tcW w:w="2977" w:type="dxa"/>
          </w:tcPr>
          <w:p w14:paraId="70511A5E" w14:textId="61F66C66" w:rsidR="00A42E4C" w:rsidRDefault="00A42E4C" w:rsidP="00611C6D">
            <w:pPr>
              <w:pStyle w:val="TableText"/>
            </w:pPr>
            <w:r>
              <w:rPr>
                <w:rStyle w:val="link"/>
              </w:rPr>
              <w:t xml:space="preserve">Python </w:t>
            </w:r>
            <w:r>
              <w:rPr>
                <w:rStyle w:val="link"/>
              </w:rPr>
              <w:t>缺陷扫描</w:t>
            </w:r>
          </w:p>
        </w:tc>
        <w:tc>
          <w:tcPr>
            <w:tcW w:w="4252" w:type="dxa"/>
          </w:tcPr>
          <w:p w14:paraId="726D6AC0" w14:textId="2B7C7C5B" w:rsidR="00A42E4C" w:rsidRDefault="00A42E4C" w:rsidP="00611C6D">
            <w:pPr>
              <w:pStyle w:val="TableText"/>
            </w:pPr>
            <w:r>
              <w:t>本模板扫描</w:t>
            </w:r>
            <w:r>
              <w:t>Python</w:t>
            </w:r>
            <w:r>
              <w:t>相关缺陷</w:t>
            </w:r>
          </w:p>
        </w:tc>
      </w:tr>
      <w:tr w:rsidR="00A42E4C" w14:paraId="34AC5639" w14:textId="77777777" w:rsidTr="00144628">
        <w:tc>
          <w:tcPr>
            <w:tcW w:w="581" w:type="dxa"/>
          </w:tcPr>
          <w:p w14:paraId="458ED9B4" w14:textId="17943850" w:rsidR="00A42E4C" w:rsidRDefault="00A42E4C" w:rsidP="00611C6D">
            <w:pPr>
              <w:pStyle w:val="TableText"/>
            </w:pPr>
            <w:r>
              <w:rPr>
                <w:rFonts w:hint="eastAsia"/>
              </w:rPr>
              <w:t>5</w:t>
            </w:r>
          </w:p>
        </w:tc>
        <w:tc>
          <w:tcPr>
            <w:tcW w:w="2977" w:type="dxa"/>
          </w:tcPr>
          <w:p w14:paraId="1442B74B" w14:textId="35D87A7D" w:rsidR="00A42E4C" w:rsidRDefault="00A42E4C" w:rsidP="00611C6D">
            <w:pPr>
              <w:pStyle w:val="TableText"/>
              <w:rPr>
                <w:rStyle w:val="link"/>
              </w:rPr>
            </w:pPr>
            <w:r>
              <w:rPr>
                <w:rStyle w:val="link"/>
              </w:rPr>
              <w:t>C/C++</w:t>
            </w:r>
            <w:r>
              <w:rPr>
                <w:rStyle w:val="link"/>
              </w:rPr>
              <w:t>缺陷扫描</w:t>
            </w:r>
          </w:p>
        </w:tc>
        <w:tc>
          <w:tcPr>
            <w:tcW w:w="4252" w:type="dxa"/>
          </w:tcPr>
          <w:p w14:paraId="5E7E771C" w14:textId="0D4F92F9" w:rsidR="00A42E4C" w:rsidRDefault="00A42E4C" w:rsidP="00611C6D">
            <w:pPr>
              <w:pStyle w:val="TableText"/>
            </w:pPr>
            <w:r>
              <w:t>本模板扫描</w:t>
            </w:r>
            <w:r>
              <w:t>C/C++</w:t>
            </w:r>
            <w:r>
              <w:t>相关缺陷</w:t>
            </w:r>
          </w:p>
        </w:tc>
      </w:tr>
      <w:tr w:rsidR="00A42E4C" w14:paraId="3DC41BD1" w14:textId="77777777" w:rsidTr="00144628">
        <w:tc>
          <w:tcPr>
            <w:tcW w:w="581" w:type="dxa"/>
          </w:tcPr>
          <w:p w14:paraId="146BE7B8" w14:textId="2C4113A1" w:rsidR="00A42E4C" w:rsidRDefault="00A42E4C" w:rsidP="00611C6D">
            <w:pPr>
              <w:pStyle w:val="TableText"/>
            </w:pPr>
            <w:r>
              <w:rPr>
                <w:rFonts w:hint="eastAsia"/>
              </w:rPr>
              <w:lastRenderedPageBreak/>
              <w:t>6</w:t>
            </w:r>
          </w:p>
        </w:tc>
        <w:tc>
          <w:tcPr>
            <w:tcW w:w="2977" w:type="dxa"/>
          </w:tcPr>
          <w:p w14:paraId="0AA548ED" w14:textId="38B2559E" w:rsidR="00A42E4C" w:rsidRDefault="00A42E4C" w:rsidP="00611C6D">
            <w:pPr>
              <w:pStyle w:val="TableText"/>
              <w:rPr>
                <w:rStyle w:val="link"/>
              </w:rPr>
            </w:pPr>
            <w:r>
              <w:rPr>
                <w:rStyle w:val="link"/>
              </w:rPr>
              <w:t xml:space="preserve">Go </w:t>
            </w:r>
            <w:r>
              <w:rPr>
                <w:rStyle w:val="link"/>
              </w:rPr>
              <w:t>缺陷扫描</w:t>
            </w:r>
          </w:p>
        </w:tc>
        <w:tc>
          <w:tcPr>
            <w:tcW w:w="4252" w:type="dxa"/>
          </w:tcPr>
          <w:p w14:paraId="01EB5FBA" w14:textId="09F5C0E3" w:rsidR="00A42E4C" w:rsidRDefault="00A42E4C" w:rsidP="00611C6D">
            <w:pPr>
              <w:pStyle w:val="TableText"/>
            </w:pPr>
            <w:r>
              <w:t>本模板扫描</w:t>
            </w:r>
            <w:r>
              <w:t>GO</w:t>
            </w:r>
            <w:r>
              <w:t>相关缺陷</w:t>
            </w:r>
          </w:p>
        </w:tc>
      </w:tr>
      <w:tr w:rsidR="00A42E4C" w14:paraId="6E1B8948" w14:textId="77777777" w:rsidTr="00144628">
        <w:tc>
          <w:tcPr>
            <w:tcW w:w="581" w:type="dxa"/>
          </w:tcPr>
          <w:p w14:paraId="4FD3B587" w14:textId="579AD4AA" w:rsidR="00A42E4C" w:rsidRDefault="00A42E4C" w:rsidP="00611C6D">
            <w:pPr>
              <w:pStyle w:val="TableText"/>
            </w:pPr>
            <w:r>
              <w:rPr>
                <w:rFonts w:hint="eastAsia"/>
              </w:rPr>
              <w:t>7</w:t>
            </w:r>
          </w:p>
        </w:tc>
        <w:tc>
          <w:tcPr>
            <w:tcW w:w="2977" w:type="dxa"/>
          </w:tcPr>
          <w:p w14:paraId="07E7E2E3" w14:textId="62A01332" w:rsidR="00A42E4C" w:rsidRDefault="00A42E4C" w:rsidP="00611C6D">
            <w:pPr>
              <w:pStyle w:val="TableText"/>
              <w:rPr>
                <w:rStyle w:val="link"/>
              </w:rPr>
            </w:pPr>
            <w:r>
              <w:rPr>
                <w:rStyle w:val="link"/>
              </w:rPr>
              <w:t xml:space="preserve">JavaScript/Ajax </w:t>
            </w:r>
            <w:r>
              <w:rPr>
                <w:rStyle w:val="link"/>
              </w:rPr>
              <w:t>缺陷扫描</w:t>
            </w:r>
          </w:p>
        </w:tc>
        <w:tc>
          <w:tcPr>
            <w:tcW w:w="4252" w:type="dxa"/>
          </w:tcPr>
          <w:p w14:paraId="65F7CA5F" w14:textId="0054B6A7" w:rsidR="00A42E4C" w:rsidRDefault="00A42E4C" w:rsidP="00611C6D">
            <w:pPr>
              <w:pStyle w:val="TableText"/>
            </w:pPr>
            <w:r>
              <w:t>本模板扫描</w:t>
            </w:r>
            <w:r>
              <w:t>JavaScript/Ajax</w:t>
            </w:r>
            <w:r>
              <w:t>相关缺陷</w:t>
            </w:r>
          </w:p>
        </w:tc>
      </w:tr>
      <w:tr w:rsidR="00A42E4C" w14:paraId="524F9696" w14:textId="77777777" w:rsidTr="00144628">
        <w:tc>
          <w:tcPr>
            <w:tcW w:w="581" w:type="dxa"/>
          </w:tcPr>
          <w:p w14:paraId="7B31A3F8" w14:textId="69DD5B0B" w:rsidR="00A42E4C" w:rsidRDefault="00A42E4C" w:rsidP="00611C6D">
            <w:pPr>
              <w:pStyle w:val="TableText"/>
            </w:pPr>
            <w:r>
              <w:rPr>
                <w:rFonts w:hint="eastAsia"/>
              </w:rPr>
              <w:t>8</w:t>
            </w:r>
          </w:p>
        </w:tc>
        <w:tc>
          <w:tcPr>
            <w:tcW w:w="2977" w:type="dxa"/>
          </w:tcPr>
          <w:p w14:paraId="3A6C6485" w14:textId="225E516C" w:rsidR="00A42E4C" w:rsidRDefault="00A42E4C" w:rsidP="00611C6D">
            <w:pPr>
              <w:pStyle w:val="TableText"/>
              <w:rPr>
                <w:rStyle w:val="link"/>
              </w:rPr>
            </w:pPr>
            <w:proofErr w:type="spellStart"/>
            <w:r>
              <w:rPr>
                <w:rStyle w:val="link"/>
              </w:rPr>
              <w:t>CSharp</w:t>
            </w:r>
            <w:proofErr w:type="spellEnd"/>
            <w:r>
              <w:rPr>
                <w:rStyle w:val="link"/>
              </w:rPr>
              <w:t xml:space="preserve"> </w:t>
            </w:r>
            <w:r>
              <w:rPr>
                <w:rStyle w:val="link"/>
              </w:rPr>
              <w:t>缺陷扫描</w:t>
            </w:r>
          </w:p>
        </w:tc>
        <w:tc>
          <w:tcPr>
            <w:tcW w:w="4252" w:type="dxa"/>
          </w:tcPr>
          <w:p w14:paraId="6B590CDE" w14:textId="776BFA64" w:rsidR="00A42E4C" w:rsidRDefault="00A42E4C" w:rsidP="00611C6D">
            <w:pPr>
              <w:pStyle w:val="TableText"/>
            </w:pPr>
            <w:r>
              <w:t>本模板扫描</w:t>
            </w:r>
            <w:proofErr w:type="spellStart"/>
            <w:r>
              <w:t>CSharp</w:t>
            </w:r>
            <w:proofErr w:type="spellEnd"/>
            <w:r>
              <w:t>相关缺陷</w:t>
            </w:r>
          </w:p>
        </w:tc>
      </w:tr>
      <w:tr w:rsidR="00A42E4C" w14:paraId="25E8B6BF" w14:textId="77777777" w:rsidTr="00144628">
        <w:tc>
          <w:tcPr>
            <w:tcW w:w="581" w:type="dxa"/>
          </w:tcPr>
          <w:p w14:paraId="082D9E9F" w14:textId="6BFA944D" w:rsidR="00A42E4C" w:rsidRDefault="00A42E4C" w:rsidP="00611C6D">
            <w:pPr>
              <w:pStyle w:val="TableText"/>
            </w:pPr>
            <w:r>
              <w:rPr>
                <w:rFonts w:hint="eastAsia"/>
              </w:rPr>
              <w:t>9</w:t>
            </w:r>
          </w:p>
        </w:tc>
        <w:tc>
          <w:tcPr>
            <w:tcW w:w="2977" w:type="dxa"/>
          </w:tcPr>
          <w:p w14:paraId="592ADE2D" w14:textId="57AD52B0" w:rsidR="00A42E4C" w:rsidRDefault="00A42E4C" w:rsidP="00611C6D">
            <w:pPr>
              <w:pStyle w:val="TableText"/>
              <w:rPr>
                <w:rStyle w:val="link"/>
              </w:rPr>
            </w:pPr>
            <w:r>
              <w:rPr>
                <w:rStyle w:val="link"/>
              </w:rPr>
              <w:t xml:space="preserve">Ruby </w:t>
            </w:r>
            <w:r>
              <w:rPr>
                <w:rStyle w:val="link"/>
              </w:rPr>
              <w:t>缺陷扫描</w:t>
            </w:r>
          </w:p>
        </w:tc>
        <w:tc>
          <w:tcPr>
            <w:tcW w:w="4252" w:type="dxa"/>
          </w:tcPr>
          <w:p w14:paraId="5C9A48D3" w14:textId="34CA6966" w:rsidR="00A42E4C" w:rsidRDefault="00A42E4C" w:rsidP="00611C6D">
            <w:pPr>
              <w:pStyle w:val="TableText"/>
            </w:pPr>
            <w:r>
              <w:t>本模板扫描</w:t>
            </w:r>
            <w:r>
              <w:t>Ruby</w:t>
            </w:r>
            <w:r>
              <w:t>相关缺陷</w:t>
            </w:r>
          </w:p>
        </w:tc>
      </w:tr>
      <w:tr w:rsidR="00A42E4C" w14:paraId="2A041EE0" w14:textId="77777777" w:rsidTr="00144628">
        <w:tc>
          <w:tcPr>
            <w:tcW w:w="581" w:type="dxa"/>
          </w:tcPr>
          <w:p w14:paraId="70DA0D61" w14:textId="4AC0E2FE" w:rsidR="00A42E4C" w:rsidRDefault="00A42E4C" w:rsidP="00611C6D">
            <w:pPr>
              <w:pStyle w:val="TableText"/>
            </w:pPr>
            <w:r>
              <w:rPr>
                <w:rFonts w:hint="eastAsia"/>
              </w:rPr>
              <w:t>1</w:t>
            </w:r>
            <w:r>
              <w:t>0</w:t>
            </w:r>
          </w:p>
        </w:tc>
        <w:tc>
          <w:tcPr>
            <w:tcW w:w="2977" w:type="dxa"/>
          </w:tcPr>
          <w:p w14:paraId="78403CD1" w14:textId="3CE92899" w:rsidR="00A42E4C" w:rsidRDefault="00A42E4C" w:rsidP="00611C6D">
            <w:pPr>
              <w:pStyle w:val="TableText"/>
              <w:rPr>
                <w:rStyle w:val="link"/>
              </w:rPr>
            </w:pPr>
            <w:r>
              <w:rPr>
                <w:rStyle w:val="link"/>
              </w:rPr>
              <w:t xml:space="preserve">Shell </w:t>
            </w:r>
            <w:r>
              <w:rPr>
                <w:rStyle w:val="link"/>
              </w:rPr>
              <w:t>缺陷扫描</w:t>
            </w:r>
          </w:p>
        </w:tc>
        <w:tc>
          <w:tcPr>
            <w:tcW w:w="4252" w:type="dxa"/>
          </w:tcPr>
          <w:p w14:paraId="536A246C" w14:textId="6FB8F0D2" w:rsidR="00A42E4C" w:rsidRDefault="00A42E4C" w:rsidP="00611C6D">
            <w:pPr>
              <w:pStyle w:val="TableText"/>
            </w:pPr>
            <w:r>
              <w:t>本模板扫描</w:t>
            </w:r>
            <w:r>
              <w:t>Shell</w:t>
            </w:r>
            <w:r>
              <w:t>相关缺陷</w:t>
            </w:r>
          </w:p>
        </w:tc>
      </w:tr>
      <w:tr w:rsidR="00A42E4C" w14:paraId="453394F0" w14:textId="77777777" w:rsidTr="00144628">
        <w:tc>
          <w:tcPr>
            <w:tcW w:w="581" w:type="dxa"/>
          </w:tcPr>
          <w:p w14:paraId="08F43684" w14:textId="3F3ED93D" w:rsidR="00A42E4C" w:rsidRDefault="00A42E4C" w:rsidP="00611C6D">
            <w:pPr>
              <w:pStyle w:val="TableText"/>
            </w:pPr>
            <w:r>
              <w:rPr>
                <w:rFonts w:hint="eastAsia"/>
              </w:rPr>
              <w:t>1</w:t>
            </w:r>
            <w:r>
              <w:t>1</w:t>
            </w:r>
          </w:p>
        </w:tc>
        <w:tc>
          <w:tcPr>
            <w:tcW w:w="2977" w:type="dxa"/>
          </w:tcPr>
          <w:p w14:paraId="1BDC2D83" w14:textId="411F2BAC" w:rsidR="00A42E4C" w:rsidRDefault="00A42E4C" w:rsidP="00611C6D">
            <w:pPr>
              <w:pStyle w:val="TableText"/>
              <w:rPr>
                <w:rStyle w:val="link"/>
              </w:rPr>
            </w:pPr>
            <w:r>
              <w:rPr>
                <w:rStyle w:val="link"/>
              </w:rPr>
              <w:t xml:space="preserve">CWE TOP25 </w:t>
            </w:r>
            <w:r>
              <w:rPr>
                <w:rStyle w:val="link"/>
              </w:rPr>
              <w:t>缺陷扫描</w:t>
            </w:r>
          </w:p>
        </w:tc>
        <w:tc>
          <w:tcPr>
            <w:tcW w:w="4252" w:type="dxa"/>
          </w:tcPr>
          <w:p w14:paraId="68CABFF9" w14:textId="6ADA5265" w:rsidR="00A42E4C" w:rsidRDefault="00A42E4C" w:rsidP="00611C6D">
            <w:pPr>
              <w:pStyle w:val="TableText"/>
            </w:pPr>
            <w:r>
              <w:t>本模板扫描</w:t>
            </w:r>
            <w:r>
              <w:t xml:space="preserve"> CWE TOP25 </w:t>
            </w:r>
            <w:r>
              <w:t>相关缺陷</w:t>
            </w:r>
          </w:p>
        </w:tc>
      </w:tr>
      <w:tr w:rsidR="00A42E4C" w14:paraId="25C99E26" w14:textId="77777777" w:rsidTr="00144628">
        <w:tc>
          <w:tcPr>
            <w:tcW w:w="581" w:type="dxa"/>
          </w:tcPr>
          <w:p w14:paraId="4B047CC3" w14:textId="28127DCA" w:rsidR="00A42E4C" w:rsidRDefault="00A42E4C" w:rsidP="00611C6D">
            <w:pPr>
              <w:pStyle w:val="TableText"/>
            </w:pPr>
            <w:r>
              <w:rPr>
                <w:rFonts w:hint="eastAsia"/>
              </w:rPr>
              <w:t>1</w:t>
            </w:r>
            <w:r>
              <w:t>2</w:t>
            </w:r>
          </w:p>
        </w:tc>
        <w:tc>
          <w:tcPr>
            <w:tcW w:w="2977" w:type="dxa"/>
          </w:tcPr>
          <w:p w14:paraId="06331E3C" w14:textId="0A2E9449" w:rsidR="00A42E4C" w:rsidRDefault="00A42E4C" w:rsidP="00611C6D">
            <w:pPr>
              <w:pStyle w:val="TableText"/>
              <w:rPr>
                <w:rStyle w:val="link"/>
              </w:rPr>
            </w:pPr>
            <w:r>
              <w:rPr>
                <w:rStyle w:val="link"/>
              </w:rPr>
              <w:t xml:space="preserve">OWASP TOP10 </w:t>
            </w:r>
            <w:r>
              <w:rPr>
                <w:rStyle w:val="link"/>
              </w:rPr>
              <w:t>缺陷扫描</w:t>
            </w:r>
          </w:p>
        </w:tc>
        <w:tc>
          <w:tcPr>
            <w:tcW w:w="4252" w:type="dxa"/>
          </w:tcPr>
          <w:p w14:paraId="721B8BA8" w14:textId="12CCB547" w:rsidR="00A42E4C" w:rsidRDefault="00A42E4C" w:rsidP="00611C6D">
            <w:pPr>
              <w:pStyle w:val="TableText"/>
            </w:pPr>
            <w:r>
              <w:t>本模板扫描</w:t>
            </w:r>
            <w:r>
              <w:t xml:space="preserve">OWASP TOP10 </w:t>
            </w:r>
            <w:r>
              <w:t>相关缺陷</w:t>
            </w:r>
          </w:p>
        </w:tc>
      </w:tr>
      <w:tr w:rsidR="00A42E4C" w14:paraId="625689F2" w14:textId="77777777" w:rsidTr="00144628">
        <w:tc>
          <w:tcPr>
            <w:tcW w:w="581" w:type="dxa"/>
          </w:tcPr>
          <w:p w14:paraId="7E2CCF0D" w14:textId="3F1B7068" w:rsidR="00A42E4C" w:rsidRDefault="00A42E4C" w:rsidP="00611C6D">
            <w:pPr>
              <w:pStyle w:val="TableText"/>
            </w:pPr>
            <w:r>
              <w:rPr>
                <w:rFonts w:hint="eastAsia"/>
              </w:rPr>
              <w:t>1</w:t>
            </w:r>
            <w:r>
              <w:t>3</w:t>
            </w:r>
          </w:p>
        </w:tc>
        <w:tc>
          <w:tcPr>
            <w:tcW w:w="2977" w:type="dxa"/>
          </w:tcPr>
          <w:p w14:paraId="18101CF0" w14:textId="37E37FA8" w:rsidR="00A42E4C" w:rsidRDefault="00A42E4C" w:rsidP="00611C6D">
            <w:pPr>
              <w:pStyle w:val="TableText"/>
              <w:rPr>
                <w:rStyle w:val="link"/>
              </w:rPr>
            </w:pPr>
            <w:r>
              <w:rPr>
                <w:rStyle w:val="link"/>
              </w:rPr>
              <w:t>国标</w:t>
            </w:r>
            <w:r>
              <w:rPr>
                <w:rStyle w:val="link"/>
              </w:rPr>
              <w:t xml:space="preserve">GB/T39412 </w:t>
            </w:r>
            <w:r>
              <w:rPr>
                <w:rStyle w:val="link"/>
              </w:rPr>
              <w:t>代码安全审计扫描</w:t>
            </w:r>
          </w:p>
        </w:tc>
        <w:tc>
          <w:tcPr>
            <w:tcW w:w="4252" w:type="dxa"/>
          </w:tcPr>
          <w:p w14:paraId="3D32D65D" w14:textId="6BD5861E" w:rsidR="00A42E4C" w:rsidRDefault="00A42E4C" w:rsidP="00611C6D">
            <w:pPr>
              <w:pStyle w:val="TableText"/>
            </w:pPr>
            <w:r>
              <w:t>本模板扫描</w:t>
            </w:r>
            <w:r>
              <w:t xml:space="preserve"> </w:t>
            </w:r>
            <w:r>
              <w:t>国家标准</w:t>
            </w:r>
            <w:r>
              <w:t xml:space="preserve">GB/T39412 </w:t>
            </w:r>
            <w:r>
              <w:t>信息安全技术</w:t>
            </w:r>
            <w:r>
              <w:t xml:space="preserve"> </w:t>
            </w:r>
            <w:r>
              <w:t>代码安全审计规范</w:t>
            </w:r>
            <w:r>
              <w:t xml:space="preserve"> </w:t>
            </w:r>
            <w:r>
              <w:t>相关缺陷</w:t>
            </w:r>
          </w:p>
        </w:tc>
      </w:tr>
      <w:tr w:rsidR="00A42E4C" w14:paraId="347359A3" w14:textId="77777777" w:rsidTr="00144628">
        <w:tc>
          <w:tcPr>
            <w:tcW w:w="581" w:type="dxa"/>
          </w:tcPr>
          <w:p w14:paraId="169AE658" w14:textId="0B0E49DC" w:rsidR="00A42E4C" w:rsidRDefault="00A42E4C" w:rsidP="00611C6D">
            <w:pPr>
              <w:pStyle w:val="TableText"/>
            </w:pPr>
            <w:r>
              <w:rPr>
                <w:rFonts w:hint="eastAsia"/>
              </w:rPr>
              <w:t>1</w:t>
            </w:r>
            <w:r>
              <w:t>4</w:t>
            </w:r>
          </w:p>
        </w:tc>
        <w:tc>
          <w:tcPr>
            <w:tcW w:w="2977" w:type="dxa"/>
          </w:tcPr>
          <w:p w14:paraId="4F837C3C" w14:textId="0364E141" w:rsidR="00A42E4C" w:rsidRDefault="00A42E4C" w:rsidP="00611C6D">
            <w:pPr>
              <w:pStyle w:val="TableText"/>
              <w:rPr>
                <w:rStyle w:val="link"/>
              </w:rPr>
            </w:pPr>
            <w:r>
              <w:rPr>
                <w:rStyle w:val="link"/>
              </w:rPr>
              <w:t>国标</w:t>
            </w:r>
            <w:r>
              <w:rPr>
                <w:rStyle w:val="link"/>
              </w:rPr>
              <w:t>GB/T34944 Java</w:t>
            </w:r>
            <w:r>
              <w:rPr>
                <w:rStyle w:val="link"/>
              </w:rPr>
              <w:t>语言代码安全审计扫描</w:t>
            </w:r>
          </w:p>
        </w:tc>
        <w:tc>
          <w:tcPr>
            <w:tcW w:w="4252" w:type="dxa"/>
          </w:tcPr>
          <w:p w14:paraId="0241E178" w14:textId="1C998780" w:rsidR="00A42E4C" w:rsidRDefault="00A42E4C" w:rsidP="00611C6D">
            <w:pPr>
              <w:pStyle w:val="TableText"/>
            </w:pPr>
            <w:r>
              <w:t>本模板扫描</w:t>
            </w:r>
            <w:r>
              <w:t xml:space="preserve"> </w:t>
            </w:r>
            <w:r>
              <w:t>国家标准</w:t>
            </w:r>
            <w:r>
              <w:t>GB/T34944 Java</w:t>
            </w:r>
            <w:r>
              <w:t>语言源代码漏洞测试规范</w:t>
            </w:r>
            <w:r>
              <w:t xml:space="preserve"> </w:t>
            </w:r>
            <w:r>
              <w:t>相关缺陷</w:t>
            </w:r>
          </w:p>
        </w:tc>
      </w:tr>
      <w:tr w:rsidR="00A42E4C" w14:paraId="359A8C72" w14:textId="77777777" w:rsidTr="00144628">
        <w:tc>
          <w:tcPr>
            <w:tcW w:w="581" w:type="dxa"/>
          </w:tcPr>
          <w:p w14:paraId="52C05248" w14:textId="742B9F79" w:rsidR="00A42E4C" w:rsidRDefault="00A42E4C" w:rsidP="00611C6D">
            <w:pPr>
              <w:pStyle w:val="TableText"/>
            </w:pPr>
            <w:r>
              <w:rPr>
                <w:rFonts w:hint="eastAsia"/>
              </w:rPr>
              <w:t>1</w:t>
            </w:r>
            <w:r>
              <w:t>5</w:t>
            </w:r>
          </w:p>
        </w:tc>
        <w:tc>
          <w:tcPr>
            <w:tcW w:w="2977" w:type="dxa"/>
          </w:tcPr>
          <w:p w14:paraId="372181A1" w14:textId="696ECAC0" w:rsidR="00A42E4C" w:rsidRDefault="00A42E4C" w:rsidP="00611C6D">
            <w:pPr>
              <w:pStyle w:val="TableText"/>
              <w:rPr>
                <w:rStyle w:val="link"/>
              </w:rPr>
            </w:pPr>
            <w:r>
              <w:rPr>
                <w:rStyle w:val="link"/>
              </w:rPr>
              <w:t>国标</w:t>
            </w:r>
            <w:r>
              <w:rPr>
                <w:rStyle w:val="link"/>
              </w:rPr>
              <w:t>GB/T34946 C#</w:t>
            </w:r>
            <w:r>
              <w:rPr>
                <w:rStyle w:val="link"/>
              </w:rPr>
              <w:t>语言代码安全审计扫描</w:t>
            </w:r>
          </w:p>
        </w:tc>
        <w:tc>
          <w:tcPr>
            <w:tcW w:w="4252" w:type="dxa"/>
          </w:tcPr>
          <w:p w14:paraId="1B76BF6E" w14:textId="273E4D5E" w:rsidR="00A42E4C" w:rsidRDefault="00A42E4C" w:rsidP="00611C6D">
            <w:pPr>
              <w:pStyle w:val="TableText"/>
            </w:pPr>
            <w:r>
              <w:t>本模板扫描</w:t>
            </w:r>
            <w:r>
              <w:t xml:space="preserve"> </w:t>
            </w:r>
            <w:r>
              <w:t>国家标准</w:t>
            </w:r>
            <w:r>
              <w:t>GB/T34946 C#</w:t>
            </w:r>
            <w:r>
              <w:t>语言源代码漏洞测试规范</w:t>
            </w:r>
            <w:r>
              <w:t xml:space="preserve"> </w:t>
            </w:r>
            <w:r>
              <w:t>相关缺陷</w:t>
            </w:r>
          </w:p>
        </w:tc>
      </w:tr>
      <w:tr w:rsidR="00A42E4C" w14:paraId="67F039E7" w14:textId="77777777" w:rsidTr="00144628">
        <w:tc>
          <w:tcPr>
            <w:tcW w:w="581" w:type="dxa"/>
          </w:tcPr>
          <w:p w14:paraId="75E61BFD" w14:textId="1E031F3C" w:rsidR="00A42E4C" w:rsidRDefault="00A42E4C" w:rsidP="00611C6D">
            <w:pPr>
              <w:pStyle w:val="TableText"/>
            </w:pPr>
            <w:r>
              <w:rPr>
                <w:rFonts w:hint="eastAsia"/>
              </w:rPr>
              <w:t>1</w:t>
            </w:r>
            <w:r>
              <w:t>6</w:t>
            </w:r>
          </w:p>
        </w:tc>
        <w:tc>
          <w:tcPr>
            <w:tcW w:w="2977" w:type="dxa"/>
          </w:tcPr>
          <w:p w14:paraId="17CCAC9A" w14:textId="4DFF480A" w:rsidR="00A42E4C" w:rsidRDefault="00A42E4C" w:rsidP="00611C6D">
            <w:pPr>
              <w:pStyle w:val="TableText"/>
              <w:rPr>
                <w:rStyle w:val="link"/>
              </w:rPr>
            </w:pPr>
            <w:r>
              <w:rPr>
                <w:rStyle w:val="link"/>
              </w:rPr>
              <w:t>国标</w:t>
            </w:r>
            <w:r>
              <w:rPr>
                <w:rStyle w:val="link"/>
              </w:rPr>
              <w:t>GB/T34943 C/C++</w:t>
            </w:r>
            <w:r>
              <w:rPr>
                <w:rStyle w:val="link"/>
              </w:rPr>
              <w:t>语言代码安全审计扫描</w:t>
            </w:r>
          </w:p>
        </w:tc>
        <w:tc>
          <w:tcPr>
            <w:tcW w:w="4252" w:type="dxa"/>
          </w:tcPr>
          <w:p w14:paraId="220654CE" w14:textId="035F6574" w:rsidR="00A42E4C" w:rsidRDefault="00A42E4C" w:rsidP="00611C6D">
            <w:pPr>
              <w:pStyle w:val="TableText"/>
            </w:pPr>
            <w:r>
              <w:t>本模板扫描</w:t>
            </w:r>
            <w:r>
              <w:t xml:space="preserve"> </w:t>
            </w:r>
            <w:r>
              <w:t>国家标准</w:t>
            </w:r>
            <w:r>
              <w:t>GB/T34943 C/C++</w:t>
            </w:r>
            <w:r>
              <w:t>语言源代码漏洞测试规范</w:t>
            </w:r>
            <w:r>
              <w:t xml:space="preserve"> </w:t>
            </w:r>
            <w:r>
              <w:t>相关缺陷</w:t>
            </w:r>
          </w:p>
        </w:tc>
      </w:tr>
      <w:tr w:rsidR="00A42E4C" w14:paraId="407575DD" w14:textId="77777777" w:rsidTr="00144628">
        <w:tc>
          <w:tcPr>
            <w:tcW w:w="581" w:type="dxa"/>
          </w:tcPr>
          <w:p w14:paraId="48DEC06E" w14:textId="2D4C684C" w:rsidR="00A42E4C" w:rsidRDefault="00A42E4C" w:rsidP="00611C6D">
            <w:pPr>
              <w:pStyle w:val="TableText"/>
            </w:pPr>
            <w:r>
              <w:rPr>
                <w:rFonts w:hint="eastAsia"/>
              </w:rPr>
              <w:t>1</w:t>
            </w:r>
            <w:r>
              <w:t>7</w:t>
            </w:r>
          </w:p>
        </w:tc>
        <w:tc>
          <w:tcPr>
            <w:tcW w:w="2977" w:type="dxa"/>
          </w:tcPr>
          <w:p w14:paraId="24891727" w14:textId="0FD6EBC8" w:rsidR="00A42E4C" w:rsidRDefault="00A42E4C" w:rsidP="00611C6D">
            <w:pPr>
              <w:pStyle w:val="TableText"/>
              <w:rPr>
                <w:rStyle w:val="link"/>
              </w:rPr>
            </w:pPr>
            <w:r>
              <w:rPr>
                <w:rStyle w:val="link"/>
              </w:rPr>
              <w:t>全部安全缺陷</w:t>
            </w:r>
            <w:r>
              <w:rPr>
                <w:rStyle w:val="link"/>
              </w:rPr>
              <w:t>&amp;</w:t>
            </w:r>
            <w:r>
              <w:rPr>
                <w:rStyle w:val="link"/>
              </w:rPr>
              <w:t>编码规范扫描</w:t>
            </w:r>
          </w:p>
        </w:tc>
        <w:tc>
          <w:tcPr>
            <w:tcW w:w="4252" w:type="dxa"/>
          </w:tcPr>
          <w:p w14:paraId="3A49E8D1" w14:textId="4688A490" w:rsidR="00A42E4C" w:rsidRDefault="00A42E4C" w:rsidP="00611C6D">
            <w:pPr>
              <w:pStyle w:val="TableText"/>
            </w:pPr>
            <w:r>
              <w:t>本模板扫描所有安全缺陷和编码规范</w:t>
            </w:r>
          </w:p>
        </w:tc>
      </w:tr>
      <w:tr w:rsidR="00A42E4C" w14:paraId="3E133ED3" w14:textId="77777777" w:rsidTr="00144628">
        <w:tc>
          <w:tcPr>
            <w:tcW w:w="581" w:type="dxa"/>
          </w:tcPr>
          <w:p w14:paraId="17BF34DB" w14:textId="1A7E43F5" w:rsidR="00A42E4C" w:rsidRDefault="00A42E4C" w:rsidP="00611C6D">
            <w:pPr>
              <w:pStyle w:val="TableText"/>
            </w:pPr>
            <w:r>
              <w:rPr>
                <w:rFonts w:hint="eastAsia"/>
              </w:rPr>
              <w:t>1</w:t>
            </w:r>
            <w:r>
              <w:t>8</w:t>
            </w:r>
          </w:p>
        </w:tc>
        <w:tc>
          <w:tcPr>
            <w:tcW w:w="2977" w:type="dxa"/>
          </w:tcPr>
          <w:p w14:paraId="1D5B7B9E" w14:textId="4FB7F525" w:rsidR="00A42E4C" w:rsidRDefault="00A42E4C" w:rsidP="00611C6D">
            <w:pPr>
              <w:pStyle w:val="TableText"/>
              <w:rPr>
                <w:rStyle w:val="link"/>
              </w:rPr>
            </w:pPr>
            <w:r>
              <w:rPr>
                <w:rStyle w:val="link"/>
              </w:rPr>
              <w:t xml:space="preserve">Java </w:t>
            </w:r>
            <w:r>
              <w:rPr>
                <w:rStyle w:val="link"/>
              </w:rPr>
              <w:t>安全缺陷</w:t>
            </w:r>
            <w:r>
              <w:rPr>
                <w:rStyle w:val="link"/>
              </w:rPr>
              <w:t>&amp;</w:t>
            </w:r>
            <w:r>
              <w:rPr>
                <w:rStyle w:val="link"/>
              </w:rPr>
              <w:t>编码规范扫描</w:t>
            </w:r>
          </w:p>
        </w:tc>
        <w:tc>
          <w:tcPr>
            <w:tcW w:w="4252" w:type="dxa"/>
          </w:tcPr>
          <w:p w14:paraId="59A22FDE" w14:textId="3CEB2EAA" w:rsidR="00A42E4C" w:rsidRDefault="00A42E4C" w:rsidP="00611C6D">
            <w:pPr>
              <w:pStyle w:val="TableText"/>
            </w:pPr>
            <w:r>
              <w:t>本模板扫描</w:t>
            </w:r>
            <w:r>
              <w:t>Java</w:t>
            </w:r>
            <w:r>
              <w:t>相关安全缺陷和编码规范</w:t>
            </w:r>
          </w:p>
        </w:tc>
      </w:tr>
      <w:tr w:rsidR="00A42E4C" w14:paraId="0D18B2A2" w14:textId="77777777" w:rsidTr="00144628">
        <w:tc>
          <w:tcPr>
            <w:tcW w:w="581" w:type="dxa"/>
          </w:tcPr>
          <w:p w14:paraId="1B1CD70F" w14:textId="5437540B" w:rsidR="00A42E4C" w:rsidRDefault="00A42E4C" w:rsidP="00611C6D">
            <w:pPr>
              <w:pStyle w:val="TableText"/>
            </w:pPr>
            <w:r>
              <w:rPr>
                <w:rFonts w:hint="eastAsia"/>
              </w:rPr>
              <w:t>1</w:t>
            </w:r>
            <w:r>
              <w:t>9</w:t>
            </w:r>
          </w:p>
        </w:tc>
        <w:tc>
          <w:tcPr>
            <w:tcW w:w="2977" w:type="dxa"/>
          </w:tcPr>
          <w:p w14:paraId="3C730E26" w14:textId="722D7A27" w:rsidR="00A42E4C" w:rsidRDefault="00A42E4C" w:rsidP="00611C6D">
            <w:pPr>
              <w:pStyle w:val="TableText"/>
              <w:rPr>
                <w:rStyle w:val="link"/>
              </w:rPr>
            </w:pPr>
            <w:r>
              <w:rPr>
                <w:rStyle w:val="link"/>
              </w:rPr>
              <w:t xml:space="preserve">PHP </w:t>
            </w:r>
            <w:r>
              <w:rPr>
                <w:rStyle w:val="link"/>
              </w:rPr>
              <w:t>安全缺陷</w:t>
            </w:r>
            <w:r>
              <w:rPr>
                <w:rStyle w:val="link"/>
              </w:rPr>
              <w:t>&amp;</w:t>
            </w:r>
            <w:r>
              <w:rPr>
                <w:rStyle w:val="link"/>
              </w:rPr>
              <w:t>编码规范扫描</w:t>
            </w:r>
          </w:p>
        </w:tc>
        <w:tc>
          <w:tcPr>
            <w:tcW w:w="4252" w:type="dxa"/>
          </w:tcPr>
          <w:p w14:paraId="24F2AE62" w14:textId="03359B6C" w:rsidR="00A42E4C" w:rsidRDefault="00A42E4C" w:rsidP="00611C6D">
            <w:pPr>
              <w:pStyle w:val="TableText"/>
            </w:pPr>
            <w:r>
              <w:t>本模板扫描</w:t>
            </w:r>
            <w:r>
              <w:t>PHP</w:t>
            </w:r>
            <w:r>
              <w:t>相关安全缺陷和编码规范</w:t>
            </w:r>
          </w:p>
        </w:tc>
      </w:tr>
      <w:tr w:rsidR="00A42E4C" w14:paraId="76F0E986" w14:textId="77777777" w:rsidTr="00144628">
        <w:tc>
          <w:tcPr>
            <w:tcW w:w="581" w:type="dxa"/>
          </w:tcPr>
          <w:p w14:paraId="5DE8E10C" w14:textId="3C3B6958" w:rsidR="00A42E4C" w:rsidRDefault="00A42E4C" w:rsidP="00611C6D">
            <w:pPr>
              <w:pStyle w:val="TableText"/>
            </w:pPr>
            <w:r>
              <w:rPr>
                <w:rFonts w:hint="eastAsia"/>
              </w:rPr>
              <w:t>2</w:t>
            </w:r>
            <w:r>
              <w:t>0</w:t>
            </w:r>
          </w:p>
        </w:tc>
        <w:tc>
          <w:tcPr>
            <w:tcW w:w="2977" w:type="dxa"/>
          </w:tcPr>
          <w:p w14:paraId="4A0E6585" w14:textId="11FCB4AC" w:rsidR="00A42E4C" w:rsidRDefault="00A42E4C" w:rsidP="00611C6D">
            <w:pPr>
              <w:pStyle w:val="TableText"/>
              <w:rPr>
                <w:rStyle w:val="link"/>
              </w:rPr>
            </w:pPr>
            <w:r>
              <w:rPr>
                <w:rStyle w:val="link"/>
              </w:rPr>
              <w:t xml:space="preserve">Python </w:t>
            </w:r>
            <w:r>
              <w:rPr>
                <w:rStyle w:val="link"/>
              </w:rPr>
              <w:t>安全缺陷</w:t>
            </w:r>
            <w:r>
              <w:rPr>
                <w:rStyle w:val="link"/>
              </w:rPr>
              <w:t>&amp;</w:t>
            </w:r>
            <w:r>
              <w:rPr>
                <w:rStyle w:val="link"/>
              </w:rPr>
              <w:t>编码规范扫描</w:t>
            </w:r>
          </w:p>
        </w:tc>
        <w:tc>
          <w:tcPr>
            <w:tcW w:w="4252" w:type="dxa"/>
          </w:tcPr>
          <w:p w14:paraId="25598931" w14:textId="4F856312" w:rsidR="00A42E4C" w:rsidRDefault="00A42E4C" w:rsidP="00611C6D">
            <w:pPr>
              <w:pStyle w:val="TableText"/>
            </w:pPr>
            <w:r>
              <w:t>本模板扫描</w:t>
            </w:r>
            <w:r>
              <w:t>Python</w:t>
            </w:r>
            <w:r>
              <w:t>相关安全缺陷和编码规范</w:t>
            </w:r>
          </w:p>
        </w:tc>
      </w:tr>
      <w:tr w:rsidR="00A42E4C" w14:paraId="68369249" w14:textId="77777777" w:rsidTr="00144628">
        <w:tc>
          <w:tcPr>
            <w:tcW w:w="581" w:type="dxa"/>
          </w:tcPr>
          <w:p w14:paraId="12BFBC3B" w14:textId="4E07D98B" w:rsidR="00A42E4C" w:rsidRDefault="00A42E4C" w:rsidP="00611C6D">
            <w:pPr>
              <w:pStyle w:val="TableText"/>
            </w:pPr>
            <w:r>
              <w:rPr>
                <w:rFonts w:hint="eastAsia"/>
              </w:rPr>
              <w:t>2</w:t>
            </w:r>
            <w:r>
              <w:t>1</w:t>
            </w:r>
          </w:p>
        </w:tc>
        <w:tc>
          <w:tcPr>
            <w:tcW w:w="2977" w:type="dxa"/>
          </w:tcPr>
          <w:p w14:paraId="60A4DCC1" w14:textId="6372C72D" w:rsidR="00A42E4C" w:rsidRDefault="00A42E4C" w:rsidP="00611C6D">
            <w:pPr>
              <w:pStyle w:val="TableText"/>
              <w:rPr>
                <w:rStyle w:val="link"/>
              </w:rPr>
            </w:pPr>
            <w:r>
              <w:rPr>
                <w:rStyle w:val="link"/>
              </w:rPr>
              <w:t xml:space="preserve">C/C++ </w:t>
            </w:r>
            <w:r>
              <w:rPr>
                <w:rStyle w:val="link"/>
              </w:rPr>
              <w:t>安全缺陷</w:t>
            </w:r>
            <w:r>
              <w:rPr>
                <w:rStyle w:val="link"/>
              </w:rPr>
              <w:t>&amp;</w:t>
            </w:r>
            <w:r>
              <w:rPr>
                <w:rStyle w:val="link"/>
              </w:rPr>
              <w:t>编码规范扫描</w:t>
            </w:r>
          </w:p>
        </w:tc>
        <w:tc>
          <w:tcPr>
            <w:tcW w:w="4252" w:type="dxa"/>
          </w:tcPr>
          <w:p w14:paraId="2FB5B03B" w14:textId="5A07B31F" w:rsidR="00A42E4C" w:rsidRDefault="00A42E4C" w:rsidP="00611C6D">
            <w:pPr>
              <w:pStyle w:val="TableText"/>
            </w:pPr>
            <w:r>
              <w:t>本模板扫描</w:t>
            </w:r>
            <w:r>
              <w:t>C/C++</w:t>
            </w:r>
            <w:r>
              <w:t>安全缺陷和编码规范</w:t>
            </w:r>
          </w:p>
        </w:tc>
      </w:tr>
      <w:tr w:rsidR="00A42E4C" w14:paraId="2BD1E20C" w14:textId="77777777" w:rsidTr="00144628">
        <w:tc>
          <w:tcPr>
            <w:tcW w:w="581" w:type="dxa"/>
          </w:tcPr>
          <w:p w14:paraId="765910C2" w14:textId="6F7F29C5" w:rsidR="00A42E4C" w:rsidRDefault="00A42E4C" w:rsidP="00611C6D">
            <w:pPr>
              <w:pStyle w:val="TableText"/>
            </w:pPr>
            <w:r>
              <w:rPr>
                <w:rFonts w:hint="eastAsia"/>
              </w:rPr>
              <w:t>2</w:t>
            </w:r>
            <w:r>
              <w:t>2</w:t>
            </w:r>
          </w:p>
        </w:tc>
        <w:tc>
          <w:tcPr>
            <w:tcW w:w="2977" w:type="dxa"/>
          </w:tcPr>
          <w:p w14:paraId="51E4D9FD" w14:textId="275CA7F9" w:rsidR="00A42E4C" w:rsidRDefault="00A42E4C" w:rsidP="00611C6D">
            <w:pPr>
              <w:pStyle w:val="TableText"/>
              <w:rPr>
                <w:rStyle w:val="link"/>
              </w:rPr>
            </w:pPr>
            <w:r>
              <w:rPr>
                <w:rStyle w:val="link"/>
              </w:rPr>
              <w:t>全部编码规范扫描</w:t>
            </w:r>
          </w:p>
        </w:tc>
        <w:tc>
          <w:tcPr>
            <w:tcW w:w="4252" w:type="dxa"/>
          </w:tcPr>
          <w:p w14:paraId="538B8DF5" w14:textId="4CD674ED" w:rsidR="00A42E4C" w:rsidRDefault="00A42E4C" w:rsidP="00611C6D">
            <w:pPr>
              <w:pStyle w:val="TableText"/>
            </w:pPr>
            <w:r>
              <w:t>本模板扫描所有编码规范</w:t>
            </w:r>
          </w:p>
        </w:tc>
      </w:tr>
      <w:tr w:rsidR="00A42E4C" w14:paraId="0D232782" w14:textId="77777777" w:rsidTr="00144628">
        <w:tc>
          <w:tcPr>
            <w:tcW w:w="581" w:type="dxa"/>
          </w:tcPr>
          <w:p w14:paraId="260C97D6" w14:textId="4A54B1E3" w:rsidR="00A42E4C" w:rsidRDefault="00A42E4C" w:rsidP="00611C6D">
            <w:pPr>
              <w:pStyle w:val="TableText"/>
            </w:pPr>
            <w:r>
              <w:rPr>
                <w:rFonts w:hint="eastAsia"/>
              </w:rPr>
              <w:t>2</w:t>
            </w:r>
            <w:r>
              <w:t>3</w:t>
            </w:r>
          </w:p>
        </w:tc>
        <w:tc>
          <w:tcPr>
            <w:tcW w:w="2977" w:type="dxa"/>
          </w:tcPr>
          <w:p w14:paraId="4C29A95C" w14:textId="211536BA" w:rsidR="00A42E4C" w:rsidRDefault="00A42E4C" w:rsidP="00611C6D">
            <w:pPr>
              <w:pStyle w:val="TableText"/>
              <w:rPr>
                <w:rStyle w:val="link"/>
              </w:rPr>
            </w:pPr>
            <w:r>
              <w:rPr>
                <w:rStyle w:val="link"/>
              </w:rPr>
              <w:t xml:space="preserve">Java </w:t>
            </w:r>
            <w:r>
              <w:rPr>
                <w:rStyle w:val="link"/>
              </w:rPr>
              <w:t>编码规范扫描</w:t>
            </w:r>
          </w:p>
        </w:tc>
        <w:tc>
          <w:tcPr>
            <w:tcW w:w="4252" w:type="dxa"/>
          </w:tcPr>
          <w:p w14:paraId="7553063C" w14:textId="75BE5B13" w:rsidR="00A42E4C" w:rsidRDefault="00A42E4C" w:rsidP="00611C6D">
            <w:pPr>
              <w:pStyle w:val="TableText"/>
            </w:pPr>
            <w:r>
              <w:t>本模板扫描</w:t>
            </w:r>
            <w:r>
              <w:t>Java</w:t>
            </w:r>
            <w:r>
              <w:t>相关编码规范</w:t>
            </w:r>
          </w:p>
        </w:tc>
      </w:tr>
      <w:tr w:rsidR="00A42E4C" w14:paraId="6A87B13A" w14:textId="77777777" w:rsidTr="00144628">
        <w:tc>
          <w:tcPr>
            <w:tcW w:w="581" w:type="dxa"/>
          </w:tcPr>
          <w:p w14:paraId="1D913AD6" w14:textId="5FD7FCAF" w:rsidR="00A42E4C" w:rsidRDefault="00A42E4C" w:rsidP="00611C6D">
            <w:pPr>
              <w:pStyle w:val="TableText"/>
            </w:pPr>
            <w:r>
              <w:rPr>
                <w:rFonts w:hint="eastAsia"/>
              </w:rPr>
              <w:t>2</w:t>
            </w:r>
            <w:r>
              <w:t>4</w:t>
            </w:r>
          </w:p>
        </w:tc>
        <w:tc>
          <w:tcPr>
            <w:tcW w:w="2977" w:type="dxa"/>
          </w:tcPr>
          <w:p w14:paraId="678AEC32" w14:textId="5E46F3FE" w:rsidR="00A42E4C" w:rsidRDefault="00A42E4C" w:rsidP="00611C6D">
            <w:pPr>
              <w:pStyle w:val="TableText"/>
              <w:rPr>
                <w:rStyle w:val="link"/>
              </w:rPr>
            </w:pPr>
            <w:r>
              <w:rPr>
                <w:rStyle w:val="link"/>
              </w:rPr>
              <w:t xml:space="preserve">PHP </w:t>
            </w:r>
            <w:r>
              <w:rPr>
                <w:rStyle w:val="link"/>
              </w:rPr>
              <w:t>编码规范扫描</w:t>
            </w:r>
          </w:p>
        </w:tc>
        <w:tc>
          <w:tcPr>
            <w:tcW w:w="4252" w:type="dxa"/>
          </w:tcPr>
          <w:p w14:paraId="57942CCE" w14:textId="2B992414" w:rsidR="00A42E4C" w:rsidRDefault="00A42E4C" w:rsidP="00611C6D">
            <w:pPr>
              <w:pStyle w:val="TableText"/>
            </w:pPr>
            <w:r>
              <w:t>本模板扫描</w:t>
            </w:r>
            <w:r>
              <w:t>PHP</w:t>
            </w:r>
            <w:r>
              <w:t>相关编码规范</w:t>
            </w:r>
          </w:p>
        </w:tc>
      </w:tr>
      <w:tr w:rsidR="00A42E4C" w14:paraId="6230746D" w14:textId="77777777" w:rsidTr="00144628">
        <w:tc>
          <w:tcPr>
            <w:tcW w:w="581" w:type="dxa"/>
          </w:tcPr>
          <w:p w14:paraId="592C81D8" w14:textId="7E9EF8BA" w:rsidR="00A42E4C" w:rsidRDefault="00A42E4C" w:rsidP="00611C6D">
            <w:pPr>
              <w:pStyle w:val="TableText"/>
            </w:pPr>
            <w:r>
              <w:rPr>
                <w:rFonts w:hint="eastAsia"/>
              </w:rPr>
              <w:t>2</w:t>
            </w:r>
            <w:r>
              <w:t>5</w:t>
            </w:r>
          </w:p>
        </w:tc>
        <w:tc>
          <w:tcPr>
            <w:tcW w:w="2977" w:type="dxa"/>
          </w:tcPr>
          <w:p w14:paraId="1B7E2B90" w14:textId="2E986F33" w:rsidR="00A42E4C" w:rsidRDefault="00A42E4C" w:rsidP="00611C6D">
            <w:pPr>
              <w:pStyle w:val="TableText"/>
              <w:rPr>
                <w:rStyle w:val="link"/>
              </w:rPr>
            </w:pPr>
            <w:r>
              <w:rPr>
                <w:rStyle w:val="link"/>
              </w:rPr>
              <w:t xml:space="preserve">Python </w:t>
            </w:r>
            <w:r>
              <w:rPr>
                <w:rStyle w:val="link"/>
              </w:rPr>
              <w:t>编码规范扫描</w:t>
            </w:r>
          </w:p>
        </w:tc>
        <w:tc>
          <w:tcPr>
            <w:tcW w:w="4252" w:type="dxa"/>
          </w:tcPr>
          <w:p w14:paraId="525A02F6" w14:textId="14907F2B" w:rsidR="00A42E4C" w:rsidRDefault="00A42E4C" w:rsidP="00611C6D">
            <w:pPr>
              <w:pStyle w:val="TableText"/>
            </w:pPr>
            <w:r>
              <w:t>本模板扫描</w:t>
            </w:r>
            <w:r>
              <w:t>Python</w:t>
            </w:r>
            <w:r>
              <w:t>相关编码规范</w:t>
            </w:r>
          </w:p>
        </w:tc>
      </w:tr>
      <w:tr w:rsidR="00A42E4C" w14:paraId="51F39E84" w14:textId="77777777" w:rsidTr="00144628">
        <w:tc>
          <w:tcPr>
            <w:tcW w:w="581" w:type="dxa"/>
          </w:tcPr>
          <w:p w14:paraId="06518E1E" w14:textId="5BA4260D" w:rsidR="00A42E4C" w:rsidRDefault="00A42E4C" w:rsidP="00611C6D">
            <w:pPr>
              <w:pStyle w:val="TableText"/>
            </w:pPr>
            <w:r>
              <w:rPr>
                <w:rFonts w:hint="eastAsia"/>
              </w:rPr>
              <w:t>2</w:t>
            </w:r>
            <w:r>
              <w:t>6</w:t>
            </w:r>
          </w:p>
        </w:tc>
        <w:tc>
          <w:tcPr>
            <w:tcW w:w="2977" w:type="dxa"/>
          </w:tcPr>
          <w:p w14:paraId="01C5C575" w14:textId="617B1E2F" w:rsidR="00A42E4C" w:rsidRDefault="00A42E4C" w:rsidP="00611C6D">
            <w:pPr>
              <w:pStyle w:val="TableText"/>
              <w:rPr>
                <w:rStyle w:val="link"/>
              </w:rPr>
            </w:pPr>
            <w:r>
              <w:rPr>
                <w:rStyle w:val="link"/>
              </w:rPr>
              <w:t xml:space="preserve">C/C++ </w:t>
            </w:r>
            <w:r>
              <w:rPr>
                <w:rStyle w:val="link"/>
              </w:rPr>
              <w:t>编码规范扫描</w:t>
            </w:r>
          </w:p>
        </w:tc>
        <w:tc>
          <w:tcPr>
            <w:tcW w:w="4252" w:type="dxa"/>
          </w:tcPr>
          <w:p w14:paraId="1B34C198" w14:textId="5A987D85" w:rsidR="00A42E4C" w:rsidRDefault="00A42E4C" w:rsidP="00611C6D">
            <w:pPr>
              <w:pStyle w:val="TableText"/>
            </w:pPr>
            <w:r>
              <w:t>本模板扫描</w:t>
            </w:r>
            <w:r>
              <w:t>C/C++</w:t>
            </w:r>
            <w:r>
              <w:t>相关编码规范</w:t>
            </w:r>
          </w:p>
        </w:tc>
      </w:tr>
    </w:tbl>
    <w:p w14:paraId="50D2971D" w14:textId="77777777" w:rsidR="00A42E4C" w:rsidRDefault="00A42E4C"/>
    <w:p w14:paraId="5C3FB695" w14:textId="77777777" w:rsidR="00A42E4C" w:rsidRDefault="00A42E4C"/>
    <w:p w14:paraId="76D81C72" w14:textId="77777777" w:rsidR="00136882" w:rsidRDefault="00D71658">
      <w:pPr>
        <w:pStyle w:val="41"/>
      </w:pPr>
      <w:r>
        <w:rPr>
          <w:rFonts w:hint="eastAsia"/>
        </w:rPr>
        <w:t>缺陷规则库</w:t>
      </w:r>
    </w:p>
    <w:p w14:paraId="5BC83840" w14:textId="77777777" w:rsidR="00136882" w:rsidRDefault="00D71658">
      <w:pPr>
        <w:rPr>
          <w:color w:val="000000"/>
        </w:rPr>
      </w:pPr>
      <w:r>
        <w:rPr>
          <w:rFonts w:hint="eastAsia"/>
          <w:color w:val="000000"/>
        </w:rPr>
        <w:t>在配置缺陷模板时，需要选择使用的规则。</w:t>
      </w:r>
      <w:r>
        <w:rPr>
          <w:color w:val="000000"/>
        </w:rPr>
        <w:t>SDA</w:t>
      </w:r>
      <w:r>
        <w:rPr>
          <w:rFonts w:hint="eastAsia"/>
          <w:color w:val="000000"/>
        </w:rPr>
        <w:t>规则库分为系统内置的缺陷规则库和用户自定义的缺陷规则。用户仅可删除自定义缺陷规则。</w:t>
      </w:r>
    </w:p>
    <w:p w14:paraId="2B22CC63" w14:textId="77777777" w:rsidR="00136882" w:rsidRDefault="00D71658">
      <w:pPr>
        <w:rPr>
          <w:color w:val="000000"/>
        </w:rPr>
      </w:pPr>
      <w:r>
        <w:rPr>
          <w:rFonts w:hint="eastAsia"/>
          <w:color w:val="000000"/>
        </w:rPr>
        <w:t>进入</w:t>
      </w:r>
      <w:r>
        <w:rPr>
          <w:rFonts w:hint="eastAsia"/>
          <w:color w:val="000000"/>
        </w:rPr>
        <w:t xml:space="preserve"> </w:t>
      </w:r>
      <w:r>
        <w:rPr>
          <w:rFonts w:hint="eastAsia"/>
          <w:b/>
          <w:bCs/>
          <w:color w:val="000000"/>
        </w:rPr>
        <w:t>配置管理</w:t>
      </w:r>
      <w:r>
        <w:rPr>
          <w:rFonts w:hint="eastAsia"/>
          <w:b/>
          <w:bCs/>
          <w:color w:val="000000"/>
        </w:rPr>
        <w:t xml:space="preserve"> </w:t>
      </w:r>
      <w:r>
        <w:rPr>
          <w:b/>
          <w:bCs/>
          <w:color w:val="000000"/>
        </w:rPr>
        <w:t xml:space="preserve">&gt; </w:t>
      </w:r>
      <w:r>
        <w:rPr>
          <w:rFonts w:hint="eastAsia"/>
          <w:b/>
          <w:bCs/>
          <w:color w:val="000000"/>
        </w:rPr>
        <w:t>缺陷模板配置</w:t>
      </w:r>
      <w:r>
        <w:rPr>
          <w:rFonts w:hint="eastAsia"/>
          <w:b/>
          <w:bCs/>
          <w:color w:val="000000"/>
        </w:rPr>
        <w:t xml:space="preserve"> &gt;</w:t>
      </w:r>
      <w:r>
        <w:rPr>
          <w:b/>
          <w:bCs/>
          <w:color w:val="000000"/>
        </w:rPr>
        <w:t xml:space="preserve"> </w:t>
      </w:r>
      <w:r>
        <w:rPr>
          <w:rFonts w:hint="eastAsia"/>
          <w:b/>
          <w:bCs/>
          <w:color w:val="000000"/>
        </w:rPr>
        <w:t>缺陷规则库</w:t>
      </w:r>
      <w:r>
        <w:rPr>
          <w:rFonts w:hint="eastAsia"/>
          <w:color w:val="000000"/>
        </w:rPr>
        <w:t xml:space="preserve"> </w:t>
      </w:r>
      <w:r>
        <w:rPr>
          <w:rFonts w:hint="eastAsia"/>
          <w:color w:val="000000"/>
        </w:rPr>
        <w:t>页面，单击【添加缺陷】，即可新增规则。缺陷规则的参数说明如</w:t>
      </w:r>
      <w:r>
        <w:rPr>
          <w:rFonts w:hint="eastAsia"/>
          <w:color w:val="000000"/>
        </w:rPr>
        <w:fldChar w:fldCharType="begin"/>
      </w:r>
      <w:r>
        <w:rPr>
          <w:rFonts w:hint="eastAsia"/>
          <w:color w:val="000000"/>
        </w:rPr>
        <w:instrText xml:space="preserve"> REF _Ref26800 \r \h </w:instrText>
      </w:r>
      <w:r>
        <w:rPr>
          <w:rFonts w:hint="eastAsia"/>
          <w:color w:val="000000"/>
        </w:rPr>
      </w:r>
      <w:r>
        <w:rPr>
          <w:rFonts w:hint="eastAsia"/>
          <w:color w:val="000000"/>
        </w:rPr>
        <w:fldChar w:fldCharType="separate"/>
      </w:r>
      <w:r>
        <w:rPr>
          <w:rFonts w:hint="eastAsia"/>
          <w:color w:val="000000"/>
        </w:rPr>
        <w:t>表</w:t>
      </w:r>
      <w:r>
        <w:rPr>
          <w:rFonts w:hint="eastAsia"/>
          <w:color w:val="000000"/>
        </w:rPr>
        <w:t>3-10</w:t>
      </w:r>
      <w:r>
        <w:rPr>
          <w:rFonts w:hint="eastAsia"/>
          <w:color w:val="000000"/>
        </w:rPr>
        <w:fldChar w:fldCharType="end"/>
      </w:r>
      <w:r>
        <w:rPr>
          <w:rFonts w:hint="eastAsia"/>
          <w:color w:val="000000"/>
        </w:rPr>
        <w:t>所示。</w:t>
      </w:r>
    </w:p>
    <w:p w14:paraId="7107C356" w14:textId="77777777" w:rsidR="00136882" w:rsidRDefault="00D71658">
      <w:pPr>
        <w:pStyle w:val="LargeTableDescription"/>
      </w:pPr>
      <w:bookmarkStart w:id="78" w:name="_Ref26800"/>
      <w:r>
        <w:rPr>
          <w:rFonts w:hint="eastAsia"/>
        </w:rPr>
        <w:lastRenderedPageBreak/>
        <w:t>缺陷规则参数</w:t>
      </w:r>
      <w:bookmarkEnd w:id="78"/>
    </w:p>
    <w:tbl>
      <w:tblPr>
        <w:tblStyle w:val="Table"/>
        <w:tblW w:w="7937" w:type="dxa"/>
        <w:tblInd w:w="1814" w:type="dxa"/>
        <w:tblLook w:val="04A0" w:firstRow="1" w:lastRow="0" w:firstColumn="1" w:lastColumn="0" w:noHBand="0" w:noVBand="1"/>
      </w:tblPr>
      <w:tblGrid>
        <w:gridCol w:w="1676"/>
        <w:gridCol w:w="1457"/>
        <w:gridCol w:w="4804"/>
      </w:tblGrid>
      <w:tr w:rsidR="00136882" w14:paraId="50AA9F95" w14:textId="77777777">
        <w:trPr>
          <w:tblHeader/>
        </w:trPr>
        <w:tc>
          <w:tcPr>
            <w:tcW w:w="3133" w:type="dxa"/>
            <w:gridSpan w:val="2"/>
            <w:tcBorders>
              <w:top w:val="double" w:sz="4" w:space="0" w:color="auto"/>
              <w:bottom w:val="single" w:sz="6" w:space="0" w:color="auto"/>
            </w:tcBorders>
            <w:shd w:val="clear" w:color="auto" w:fill="D9D9D9" w:themeFill="background1" w:themeFillShade="D9"/>
          </w:tcPr>
          <w:p w14:paraId="51DD9E1F" w14:textId="77777777" w:rsidR="00136882" w:rsidRDefault="00D71658">
            <w:pPr>
              <w:pStyle w:val="TableHeading0"/>
            </w:pPr>
            <w:r>
              <w:rPr>
                <w:rFonts w:hint="eastAsia"/>
              </w:rPr>
              <w:t>配置项</w:t>
            </w:r>
          </w:p>
        </w:tc>
        <w:tc>
          <w:tcPr>
            <w:tcW w:w="4804" w:type="dxa"/>
            <w:tcBorders>
              <w:top w:val="double" w:sz="4" w:space="0" w:color="auto"/>
              <w:bottom w:val="single" w:sz="6" w:space="0" w:color="auto"/>
            </w:tcBorders>
            <w:shd w:val="clear" w:color="auto" w:fill="D9D9D9" w:themeFill="background1" w:themeFillShade="D9"/>
          </w:tcPr>
          <w:p w14:paraId="3E07EA0C" w14:textId="77777777" w:rsidR="00136882" w:rsidRDefault="00D71658">
            <w:pPr>
              <w:pStyle w:val="TableHeading0"/>
            </w:pPr>
            <w:r>
              <w:rPr>
                <w:rFonts w:hint="eastAsia"/>
              </w:rPr>
              <w:t>描述</w:t>
            </w:r>
          </w:p>
        </w:tc>
      </w:tr>
      <w:tr w:rsidR="00136882" w14:paraId="12F365E7" w14:textId="77777777">
        <w:tc>
          <w:tcPr>
            <w:tcW w:w="1676" w:type="dxa"/>
            <w:vMerge w:val="restart"/>
            <w:tcBorders>
              <w:top w:val="single" w:sz="6" w:space="0" w:color="auto"/>
            </w:tcBorders>
          </w:tcPr>
          <w:p w14:paraId="3CB8ED12" w14:textId="77777777" w:rsidR="00136882" w:rsidRDefault="00D71658">
            <w:pPr>
              <w:pStyle w:val="TableText"/>
            </w:pPr>
            <w:r>
              <w:rPr>
                <w:rFonts w:hint="eastAsia"/>
              </w:rPr>
              <w:t>基本信息</w:t>
            </w:r>
          </w:p>
        </w:tc>
        <w:tc>
          <w:tcPr>
            <w:tcW w:w="1457" w:type="dxa"/>
            <w:tcBorders>
              <w:top w:val="single" w:sz="6" w:space="0" w:color="auto"/>
            </w:tcBorders>
          </w:tcPr>
          <w:p w14:paraId="1D6BB27E" w14:textId="77777777" w:rsidR="00136882" w:rsidRDefault="00D71658">
            <w:pPr>
              <w:pStyle w:val="TableText"/>
            </w:pPr>
            <w:r>
              <w:rPr>
                <w:rFonts w:hint="eastAsia"/>
              </w:rPr>
              <w:t>缺陷分类</w:t>
            </w:r>
          </w:p>
        </w:tc>
        <w:tc>
          <w:tcPr>
            <w:tcW w:w="4804" w:type="dxa"/>
            <w:tcBorders>
              <w:top w:val="single" w:sz="6" w:space="0" w:color="auto"/>
            </w:tcBorders>
          </w:tcPr>
          <w:p w14:paraId="47AB5547" w14:textId="77777777" w:rsidR="00136882" w:rsidRDefault="00D71658">
            <w:pPr>
              <w:pStyle w:val="TableText"/>
            </w:pPr>
            <w:r>
              <w:rPr>
                <w:rFonts w:hint="eastAsia"/>
              </w:rPr>
              <w:t>选择缺陷规则所属的类别。</w:t>
            </w:r>
          </w:p>
        </w:tc>
      </w:tr>
      <w:tr w:rsidR="00136882" w14:paraId="5C4959D2" w14:textId="77777777">
        <w:tc>
          <w:tcPr>
            <w:tcW w:w="1676" w:type="dxa"/>
            <w:vMerge/>
          </w:tcPr>
          <w:p w14:paraId="1E9911FB" w14:textId="77777777" w:rsidR="00136882" w:rsidRDefault="00136882">
            <w:pPr>
              <w:pStyle w:val="TableText"/>
            </w:pPr>
          </w:p>
        </w:tc>
        <w:tc>
          <w:tcPr>
            <w:tcW w:w="1457" w:type="dxa"/>
          </w:tcPr>
          <w:p w14:paraId="71539376" w14:textId="77777777" w:rsidR="00136882" w:rsidRDefault="00D71658">
            <w:pPr>
              <w:pStyle w:val="TableText"/>
            </w:pPr>
            <w:r>
              <w:rPr>
                <w:rFonts w:hint="eastAsia"/>
              </w:rPr>
              <w:t>缺陷编号</w:t>
            </w:r>
          </w:p>
        </w:tc>
        <w:tc>
          <w:tcPr>
            <w:tcW w:w="4804" w:type="dxa"/>
          </w:tcPr>
          <w:p w14:paraId="2E4D086F" w14:textId="77777777" w:rsidR="00136882" w:rsidRDefault="00D71658">
            <w:pPr>
              <w:pStyle w:val="TableText"/>
            </w:pPr>
            <w:r>
              <w:rPr>
                <w:rFonts w:hint="eastAsia"/>
              </w:rPr>
              <w:t>选择缺陷的</w:t>
            </w:r>
            <w:r>
              <w:rPr>
                <w:rFonts w:hint="eastAsia"/>
              </w:rPr>
              <w:t>C</w:t>
            </w:r>
            <w:r>
              <w:t>WE</w:t>
            </w:r>
            <w:r>
              <w:rPr>
                <w:rFonts w:hint="eastAsia"/>
              </w:rPr>
              <w:t>编号。该编号随“缺陷分类”的不同而变化。</w:t>
            </w:r>
          </w:p>
        </w:tc>
      </w:tr>
      <w:tr w:rsidR="00136882" w14:paraId="7717E210" w14:textId="77777777">
        <w:tc>
          <w:tcPr>
            <w:tcW w:w="1676" w:type="dxa"/>
            <w:vMerge/>
          </w:tcPr>
          <w:p w14:paraId="0507C2C8" w14:textId="77777777" w:rsidR="00136882" w:rsidRDefault="00136882">
            <w:pPr>
              <w:pStyle w:val="TableText"/>
            </w:pPr>
          </w:p>
        </w:tc>
        <w:tc>
          <w:tcPr>
            <w:tcW w:w="1457" w:type="dxa"/>
          </w:tcPr>
          <w:p w14:paraId="15C81EF1" w14:textId="77777777" w:rsidR="00136882" w:rsidRDefault="00D71658">
            <w:pPr>
              <w:pStyle w:val="TableText"/>
            </w:pPr>
            <w:r>
              <w:rPr>
                <w:rFonts w:hint="eastAsia"/>
              </w:rPr>
              <w:t>缺陷名称</w:t>
            </w:r>
            <w:r>
              <w:rPr>
                <w:rFonts w:hint="eastAsia"/>
              </w:rPr>
              <w:t>/</w:t>
            </w:r>
            <w:r>
              <w:rPr>
                <w:rFonts w:hint="eastAsia"/>
              </w:rPr>
              <w:t>缺陷评分</w:t>
            </w:r>
            <w:r>
              <w:rPr>
                <w:rFonts w:hint="eastAsia"/>
              </w:rPr>
              <w:t>/</w:t>
            </w:r>
            <w:r>
              <w:rPr>
                <w:rFonts w:hint="eastAsia"/>
              </w:rPr>
              <w:t>缺陷描述</w:t>
            </w:r>
            <w:r>
              <w:rPr>
                <w:rFonts w:hint="eastAsia"/>
              </w:rPr>
              <w:t>/</w:t>
            </w:r>
            <w:r>
              <w:rPr>
                <w:rFonts w:hint="eastAsia"/>
              </w:rPr>
              <w:t>缺陷示例</w:t>
            </w:r>
            <w:r>
              <w:rPr>
                <w:rFonts w:hint="eastAsia"/>
              </w:rPr>
              <w:t>/</w:t>
            </w:r>
            <w:r>
              <w:rPr>
                <w:rFonts w:hint="eastAsia"/>
              </w:rPr>
              <w:t>缺陷解决方案</w:t>
            </w:r>
          </w:p>
        </w:tc>
        <w:tc>
          <w:tcPr>
            <w:tcW w:w="4804" w:type="dxa"/>
          </w:tcPr>
          <w:p w14:paraId="3957C470" w14:textId="77777777" w:rsidR="00136882" w:rsidRDefault="00D71658">
            <w:pPr>
              <w:pStyle w:val="TableText"/>
            </w:pPr>
            <w:r>
              <w:rPr>
                <w:rFonts w:hint="eastAsia"/>
              </w:rPr>
              <w:t>根据所选的</w:t>
            </w:r>
            <w:r>
              <w:rPr>
                <w:rFonts w:hint="eastAsia"/>
              </w:rPr>
              <w:t>C</w:t>
            </w:r>
            <w:r>
              <w:t>WE</w:t>
            </w:r>
            <w:r>
              <w:rPr>
                <w:rFonts w:hint="eastAsia"/>
              </w:rPr>
              <w:t>编号自动填充</w:t>
            </w:r>
            <w:r>
              <w:rPr>
                <w:rFonts w:hint="eastAsia"/>
              </w:rPr>
              <w:t>C</w:t>
            </w:r>
            <w:r>
              <w:t>WE</w:t>
            </w:r>
            <w:r>
              <w:rPr>
                <w:rFonts w:hint="eastAsia"/>
              </w:rPr>
              <w:t>漏洞分类库的信息，用户可根据需要进行修改。</w:t>
            </w:r>
          </w:p>
        </w:tc>
      </w:tr>
      <w:tr w:rsidR="00136882" w14:paraId="4444B352" w14:textId="77777777">
        <w:tc>
          <w:tcPr>
            <w:tcW w:w="1676" w:type="dxa"/>
            <w:vMerge w:val="restart"/>
          </w:tcPr>
          <w:p w14:paraId="6A4876CC" w14:textId="77777777" w:rsidR="00136882" w:rsidRDefault="00D71658">
            <w:pPr>
              <w:pStyle w:val="TableText"/>
            </w:pPr>
            <w:r>
              <w:rPr>
                <w:rFonts w:hint="eastAsia"/>
              </w:rPr>
              <w:t>已加规则</w:t>
            </w:r>
          </w:p>
          <w:p w14:paraId="79025B07" w14:textId="77777777" w:rsidR="00136882" w:rsidRDefault="00D71658">
            <w:pPr>
              <w:pStyle w:val="TableText"/>
            </w:pPr>
            <w:r>
              <w:rPr>
                <w:rFonts w:hint="eastAsia"/>
              </w:rPr>
              <w:t>单击【添加规则】，即可新增规则。</w:t>
            </w:r>
          </w:p>
        </w:tc>
        <w:tc>
          <w:tcPr>
            <w:tcW w:w="1457" w:type="dxa"/>
          </w:tcPr>
          <w:p w14:paraId="6A6B2376" w14:textId="77777777" w:rsidR="00136882" w:rsidRDefault="00D71658">
            <w:pPr>
              <w:pStyle w:val="TableText"/>
            </w:pPr>
            <w:r>
              <w:rPr>
                <w:rFonts w:hint="eastAsia"/>
              </w:rPr>
              <w:t>规则名称</w:t>
            </w:r>
          </w:p>
        </w:tc>
        <w:tc>
          <w:tcPr>
            <w:tcW w:w="4804" w:type="dxa"/>
          </w:tcPr>
          <w:p w14:paraId="2B3C52E4" w14:textId="77777777" w:rsidR="00136882" w:rsidRDefault="00D71658">
            <w:pPr>
              <w:pStyle w:val="TableText"/>
            </w:pPr>
            <w:r>
              <w:rPr>
                <w:rFonts w:hint="eastAsia"/>
              </w:rPr>
              <w:t>输入规则的名称。</w:t>
            </w:r>
          </w:p>
        </w:tc>
      </w:tr>
      <w:tr w:rsidR="00136882" w14:paraId="4B34C39F" w14:textId="77777777">
        <w:tc>
          <w:tcPr>
            <w:tcW w:w="1676" w:type="dxa"/>
            <w:vMerge/>
          </w:tcPr>
          <w:p w14:paraId="1AA01700" w14:textId="77777777" w:rsidR="00136882" w:rsidRDefault="00136882">
            <w:pPr>
              <w:pStyle w:val="TableText"/>
            </w:pPr>
          </w:p>
        </w:tc>
        <w:tc>
          <w:tcPr>
            <w:tcW w:w="1457" w:type="dxa"/>
          </w:tcPr>
          <w:p w14:paraId="0A9F160C" w14:textId="77777777" w:rsidR="00136882" w:rsidRDefault="00D71658">
            <w:pPr>
              <w:pStyle w:val="TableText"/>
            </w:pPr>
            <w:r>
              <w:rPr>
                <w:rFonts w:hint="eastAsia"/>
              </w:rPr>
              <w:t>扫描语言</w:t>
            </w:r>
          </w:p>
        </w:tc>
        <w:tc>
          <w:tcPr>
            <w:tcW w:w="4804" w:type="dxa"/>
          </w:tcPr>
          <w:p w14:paraId="141D82EF" w14:textId="77777777" w:rsidR="00136882" w:rsidRDefault="00D71658">
            <w:pPr>
              <w:pStyle w:val="TableText"/>
            </w:pPr>
            <w:r>
              <w:rPr>
                <w:rFonts w:hint="eastAsia"/>
              </w:rPr>
              <w:t>选择规则适用的编程语言。</w:t>
            </w:r>
          </w:p>
        </w:tc>
      </w:tr>
      <w:tr w:rsidR="00136882" w14:paraId="32A33CA6" w14:textId="77777777">
        <w:tc>
          <w:tcPr>
            <w:tcW w:w="1676" w:type="dxa"/>
            <w:vMerge/>
          </w:tcPr>
          <w:p w14:paraId="42417876" w14:textId="77777777" w:rsidR="00136882" w:rsidRDefault="00136882">
            <w:pPr>
              <w:pStyle w:val="TableText"/>
            </w:pPr>
          </w:p>
        </w:tc>
        <w:tc>
          <w:tcPr>
            <w:tcW w:w="1457" w:type="dxa"/>
          </w:tcPr>
          <w:p w14:paraId="64B72E91" w14:textId="77777777" w:rsidR="00136882" w:rsidRDefault="00D71658">
            <w:pPr>
              <w:pStyle w:val="TableText"/>
            </w:pPr>
            <w:r>
              <w:rPr>
                <w:rFonts w:hint="eastAsia"/>
              </w:rPr>
              <w:t>危险函数</w:t>
            </w:r>
          </w:p>
        </w:tc>
        <w:tc>
          <w:tcPr>
            <w:tcW w:w="4804" w:type="dxa"/>
          </w:tcPr>
          <w:p w14:paraId="62825980" w14:textId="77777777" w:rsidR="00136882" w:rsidRDefault="00D71658">
            <w:pPr>
              <w:pStyle w:val="TableText"/>
            </w:pPr>
            <w:r>
              <w:rPr>
                <w:rFonts w:hint="eastAsia"/>
              </w:rPr>
              <w:t>配置可能会造成缺陷的函数，包括函数名称、函数类别和参数位置。</w:t>
            </w:r>
          </w:p>
          <w:p w14:paraId="3DB061C3" w14:textId="77777777" w:rsidR="00136882" w:rsidRDefault="00D71658">
            <w:pPr>
              <w:pStyle w:val="TableText"/>
            </w:pPr>
            <w:r>
              <w:rPr>
                <w:rFonts w:hint="eastAsia"/>
              </w:rPr>
              <w:t>配置完成后，单击操作栏的【添加】。</w:t>
            </w:r>
          </w:p>
        </w:tc>
      </w:tr>
      <w:tr w:rsidR="00136882" w14:paraId="35E1AE07" w14:textId="77777777">
        <w:tc>
          <w:tcPr>
            <w:tcW w:w="1676" w:type="dxa"/>
            <w:vMerge/>
          </w:tcPr>
          <w:p w14:paraId="3B5A78BB" w14:textId="77777777" w:rsidR="00136882" w:rsidRDefault="00136882">
            <w:pPr>
              <w:pStyle w:val="TableText"/>
            </w:pPr>
          </w:p>
        </w:tc>
        <w:tc>
          <w:tcPr>
            <w:tcW w:w="1457" w:type="dxa"/>
          </w:tcPr>
          <w:p w14:paraId="18D68244" w14:textId="77777777" w:rsidR="00136882" w:rsidRDefault="00D71658">
            <w:pPr>
              <w:pStyle w:val="TableText"/>
            </w:pPr>
            <w:r>
              <w:rPr>
                <w:rFonts w:hint="eastAsia"/>
              </w:rPr>
              <w:t>输入变量</w:t>
            </w:r>
          </w:p>
        </w:tc>
        <w:tc>
          <w:tcPr>
            <w:tcW w:w="4804" w:type="dxa"/>
          </w:tcPr>
          <w:p w14:paraId="7850267E" w14:textId="77777777" w:rsidR="00136882" w:rsidRDefault="00D71658">
            <w:pPr>
              <w:pStyle w:val="TableText"/>
            </w:pPr>
            <w:r>
              <w:rPr>
                <w:rFonts w:hint="eastAsia"/>
              </w:rPr>
              <w:t>危险函数输入参数的变量，多个变量之间以逗号分隔。</w:t>
            </w:r>
          </w:p>
        </w:tc>
      </w:tr>
      <w:tr w:rsidR="00136882" w14:paraId="2E990069" w14:textId="77777777">
        <w:tc>
          <w:tcPr>
            <w:tcW w:w="1676" w:type="dxa"/>
            <w:vMerge/>
          </w:tcPr>
          <w:p w14:paraId="2DDE1EEE" w14:textId="77777777" w:rsidR="00136882" w:rsidRDefault="00136882">
            <w:pPr>
              <w:pStyle w:val="TableText"/>
            </w:pPr>
          </w:p>
        </w:tc>
        <w:tc>
          <w:tcPr>
            <w:tcW w:w="1457" w:type="dxa"/>
          </w:tcPr>
          <w:p w14:paraId="3D5568E0" w14:textId="77777777" w:rsidR="00136882" w:rsidRDefault="00D71658">
            <w:pPr>
              <w:pStyle w:val="TableText"/>
            </w:pPr>
            <w:r>
              <w:rPr>
                <w:rFonts w:hint="eastAsia"/>
              </w:rPr>
              <w:t>输入函数</w:t>
            </w:r>
          </w:p>
        </w:tc>
        <w:tc>
          <w:tcPr>
            <w:tcW w:w="4804" w:type="dxa"/>
          </w:tcPr>
          <w:p w14:paraId="10A5401B" w14:textId="77777777" w:rsidR="00136882" w:rsidRDefault="00D71658">
            <w:pPr>
              <w:pStyle w:val="TableText"/>
            </w:pPr>
            <w:r>
              <w:rPr>
                <w:rFonts w:hint="eastAsia"/>
              </w:rPr>
              <w:t>函数结果作为危险函数的输入参数的函数。</w:t>
            </w:r>
          </w:p>
        </w:tc>
      </w:tr>
      <w:tr w:rsidR="00136882" w14:paraId="02FFB6D6" w14:textId="77777777">
        <w:tc>
          <w:tcPr>
            <w:tcW w:w="1676" w:type="dxa"/>
            <w:vMerge/>
          </w:tcPr>
          <w:p w14:paraId="3EB18340" w14:textId="77777777" w:rsidR="00136882" w:rsidRDefault="00136882">
            <w:pPr>
              <w:pStyle w:val="TableText"/>
            </w:pPr>
          </w:p>
        </w:tc>
        <w:tc>
          <w:tcPr>
            <w:tcW w:w="1457" w:type="dxa"/>
          </w:tcPr>
          <w:p w14:paraId="3B05168D" w14:textId="77777777" w:rsidR="00136882" w:rsidRDefault="00D71658">
            <w:pPr>
              <w:pStyle w:val="TableText"/>
            </w:pPr>
            <w:r>
              <w:rPr>
                <w:rFonts w:hint="eastAsia"/>
              </w:rPr>
              <w:t>逻辑关系</w:t>
            </w:r>
          </w:p>
        </w:tc>
        <w:tc>
          <w:tcPr>
            <w:tcW w:w="4804" w:type="dxa"/>
          </w:tcPr>
          <w:p w14:paraId="4D3EF311" w14:textId="77777777" w:rsidR="00136882" w:rsidRDefault="00D71658">
            <w:pPr>
              <w:pStyle w:val="TableText"/>
            </w:pPr>
            <w:r>
              <w:rPr>
                <w:rFonts w:hint="eastAsia"/>
              </w:rPr>
              <w:t>选择函数之间是逻辑与、逻辑或的关系。</w:t>
            </w:r>
          </w:p>
        </w:tc>
      </w:tr>
    </w:tbl>
    <w:p w14:paraId="2715D32F" w14:textId="77777777" w:rsidR="00136882" w:rsidRDefault="00136882"/>
    <w:p w14:paraId="0B5388B2" w14:textId="77777777" w:rsidR="00136882" w:rsidRDefault="00D71658">
      <w:pPr>
        <w:pStyle w:val="41"/>
      </w:pPr>
      <w:r>
        <w:rPr>
          <w:rFonts w:hint="eastAsia"/>
        </w:rPr>
        <w:t>缺陷模板</w:t>
      </w:r>
    </w:p>
    <w:p w14:paraId="1EAFDE3F" w14:textId="77777777" w:rsidR="00136882" w:rsidRDefault="00D71658">
      <w:r>
        <w:rPr>
          <w:rFonts w:hint="eastAsia"/>
        </w:rPr>
        <w:t>缺陷模板由多个缺陷规则组成，用于静态安全分析。</w:t>
      </w:r>
      <w:r>
        <w:rPr>
          <w:rFonts w:hint="eastAsia"/>
        </w:rPr>
        <w:t>S</w:t>
      </w:r>
      <w:r>
        <w:t>DA</w:t>
      </w:r>
      <w:r>
        <w:rPr>
          <w:rFonts w:hint="eastAsia"/>
        </w:rPr>
        <w:t>提供内置的缺陷模板并支持自定义缺陷模板。</w:t>
      </w:r>
    </w:p>
    <w:p w14:paraId="5BEDD899" w14:textId="77777777" w:rsidR="00136882" w:rsidRDefault="00D71658">
      <w:pPr>
        <w:rPr>
          <w:color w:val="000000"/>
        </w:rPr>
      </w:pPr>
      <w:r>
        <w:rPr>
          <w:rFonts w:hint="eastAsia"/>
          <w:color w:val="000000"/>
        </w:rPr>
        <w:t>进入</w:t>
      </w:r>
      <w:r>
        <w:rPr>
          <w:rFonts w:hint="eastAsia"/>
          <w:color w:val="000000"/>
        </w:rPr>
        <w:t xml:space="preserve"> </w:t>
      </w:r>
      <w:r>
        <w:rPr>
          <w:rFonts w:hint="eastAsia"/>
          <w:b/>
          <w:bCs/>
        </w:rPr>
        <w:t>配置管理</w:t>
      </w:r>
      <w:r>
        <w:rPr>
          <w:rFonts w:hint="eastAsia"/>
          <w:b/>
          <w:bCs/>
        </w:rPr>
        <w:t xml:space="preserve"> </w:t>
      </w:r>
      <w:r>
        <w:rPr>
          <w:b/>
          <w:bCs/>
        </w:rPr>
        <w:t xml:space="preserve">&gt; </w:t>
      </w:r>
      <w:r>
        <w:rPr>
          <w:rFonts w:hint="eastAsia"/>
          <w:b/>
          <w:bCs/>
        </w:rPr>
        <w:t>缺陷模板配置</w:t>
      </w:r>
      <w:r>
        <w:rPr>
          <w:rFonts w:hint="eastAsia"/>
          <w:b/>
          <w:bCs/>
        </w:rPr>
        <w:t xml:space="preserve"> &gt;</w:t>
      </w:r>
      <w:r>
        <w:rPr>
          <w:b/>
          <w:bCs/>
        </w:rPr>
        <w:t xml:space="preserve"> </w:t>
      </w:r>
      <w:r>
        <w:rPr>
          <w:rFonts w:hint="eastAsia"/>
          <w:b/>
          <w:bCs/>
        </w:rPr>
        <w:t>缺陷模板</w:t>
      </w:r>
      <w:r>
        <w:rPr>
          <w:rFonts w:hint="eastAsia"/>
          <w:color w:val="000000"/>
        </w:rPr>
        <w:t xml:space="preserve"> </w:t>
      </w:r>
      <w:r>
        <w:rPr>
          <w:rFonts w:hint="eastAsia"/>
          <w:color w:val="000000"/>
        </w:rPr>
        <w:t>页面，单击【添加模板】，即可新增缺陷模板。缺陷模板的参数说明如</w:t>
      </w:r>
      <w:r>
        <w:rPr>
          <w:color w:val="000000"/>
        </w:rPr>
        <w:fldChar w:fldCharType="begin"/>
      </w:r>
      <w:r>
        <w:rPr>
          <w:color w:val="000000"/>
        </w:rPr>
        <w:instrText xml:space="preserve"> REF _Ref26891 \r \h </w:instrText>
      </w:r>
      <w:r>
        <w:rPr>
          <w:color w:val="000000"/>
        </w:rPr>
      </w:r>
      <w:r>
        <w:rPr>
          <w:color w:val="000000"/>
        </w:rPr>
        <w:fldChar w:fldCharType="separate"/>
      </w:r>
      <w:r>
        <w:rPr>
          <w:color w:val="000000"/>
        </w:rPr>
        <w:t>表</w:t>
      </w:r>
      <w:r>
        <w:rPr>
          <w:color w:val="000000"/>
        </w:rPr>
        <w:t>3-11</w:t>
      </w:r>
      <w:r>
        <w:rPr>
          <w:color w:val="000000"/>
        </w:rPr>
        <w:fldChar w:fldCharType="end"/>
      </w:r>
      <w:r>
        <w:rPr>
          <w:rFonts w:hint="eastAsia"/>
          <w:color w:val="000000"/>
        </w:rPr>
        <w:t>所示。</w:t>
      </w:r>
    </w:p>
    <w:p w14:paraId="4E9B4AE2" w14:textId="77777777" w:rsidR="00136882" w:rsidRDefault="00D71658">
      <w:pPr>
        <w:pStyle w:val="LargeTableDescription"/>
      </w:pPr>
      <w:bookmarkStart w:id="79" w:name="_Ref26891"/>
      <w:r>
        <w:rPr>
          <w:rFonts w:hint="eastAsia"/>
        </w:rPr>
        <w:t>缺陷模板参数</w:t>
      </w:r>
      <w:bookmarkEnd w:id="79"/>
    </w:p>
    <w:tbl>
      <w:tblPr>
        <w:tblStyle w:val="Table"/>
        <w:tblW w:w="7937" w:type="dxa"/>
        <w:tblInd w:w="1814" w:type="dxa"/>
        <w:tblLook w:val="04A0" w:firstRow="1" w:lastRow="0" w:firstColumn="1" w:lastColumn="0" w:noHBand="0" w:noVBand="1"/>
      </w:tblPr>
      <w:tblGrid>
        <w:gridCol w:w="1676"/>
        <w:gridCol w:w="1457"/>
        <w:gridCol w:w="4804"/>
      </w:tblGrid>
      <w:tr w:rsidR="00136882" w14:paraId="7761C7BB" w14:textId="77777777">
        <w:trPr>
          <w:tblHeader/>
        </w:trPr>
        <w:tc>
          <w:tcPr>
            <w:tcW w:w="3133" w:type="dxa"/>
            <w:gridSpan w:val="2"/>
            <w:tcBorders>
              <w:top w:val="double" w:sz="4" w:space="0" w:color="auto"/>
              <w:bottom w:val="single" w:sz="6" w:space="0" w:color="auto"/>
            </w:tcBorders>
            <w:shd w:val="clear" w:color="auto" w:fill="D9D9D9" w:themeFill="background1" w:themeFillShade="D9"/>
          </w:tcPr>
          <w:p w14:paraId="3694B01F" w14:textId="77777777" w:rsidR="00136882" w:rsidRDefault="00D71658">
            <w:pPr>
              <w:pStyle w:val="TableHeading0"/>
            </w:pPr>
            <w:r>
              <w:rPr>
                <w:rFonts w:hint="eastAsia"/>
              </w:rPr>
              <w:t>配置项</w:t>
            </w:r>
          </w:p>
        </w:tc>
        <w:tc>
          <w:tcPr>
            <w:tcW w:w="4804" w:type="dxa"/>
            <w:tcBorders>
              <w:top w:val="double" w:sz="4" w:space="0" w:color="auto"/>
              <w:bottom w:val="single" w:sz="6" w:space="0" w:color="auto"/>
            </w:tcBorders>
            <w:shd w:val="clear" w:color="auto" w:fill="D9D9D9" w:themeFill="background1" w:themeFillShade="D9"/>
          </w:tcPr>
          <w:p w14:paraId="01355DF2" w14:textId="77777777" w:rsidR="00136882" w:rsidRDefault="00D71658">
            <w:pPr>
              <w:pStyle w:val="TableHeading0"/>
            </w:pPr>
            <w:r>
              <w:rPr>
                <w:rFonts w:hint="eastAsia"/>
              </w:rPr>
              <w:t>描述</w:t>
            </w:r>
          </w:p>
        </w:tc>
      </w:tr>
      <w:tr w:rsidR="00136882" w14:paraId="69FBA19B" w14:textId="77777777">
        <w:tc>
          <w:tcPr>
            <w:tcW w:w="1676" w:type="dxa"/>
            <w:vMerge w:val="restart"/>
            <w:tcBorders>
              <w:top w:val="single" w:sz="6" w:space="0" w:color="auto"/>
            </w:tcBorders>
          </w:tcPr>
          <w:p w14:paraId="7D384153" w14:textId="77777777" w:rsidR="00136882" w:rsidRDefault="00D71658">
            <w:pPr>
              <w:pStyle w:val="TableText"/>
            </w:pPr>
            <w:r>
              <w:rPr>
                <w:rFonts w:hint="eastAsia"/>
              </w:rPr>
              <w:t>基本信息</w:t>
            </w:r>
          </w:p>
        </w:tc>
        <w:tc>
          <w:tcPr>
            <w:tcW w:w="1457" w:type="dxa"/>
            <w:tcBorders>
              <w:top w:val="single" w:sz="6" w:space="0" w:color="auto"/>
            </w:tcBorders>
          </w:tcPr>
          <w:p w14:paraId="722F0436" w14:textId="77777777" w:rsidR="00136882" w:rsidRDefault="00D71658">
            <w:pPr>
              <w:pStyle w:val="TableText"/>
            </w:pPr>
            <w:r>
              <w:rPr>
                <w:rFonts w:hint="eastAsia"/>
              </w:rPr>
              <w:t>模板名称</w:t>
            </w:r>
          </w:p>
        </w:tc>
        <w:tc>
          <w:tcPr>
            <w:tcW w:w="4804" w:type="dxa"/>
            <w:tcBorders>
              <w:top w:val="single" w:sz="6" w:space="0" w:color="auto"/>
            </w:tcBorders>
          </w:tcPr>
          <w:p w14:paraId="10C17D96" w14:textId="77777777" w:rsidR="00136882" w:rsidRDefault="00D71658">
            <w:pPr>
              <w:pStyle w:val="TableText"/>
            </w:pPr>
            <w:r>
              <w:rPr>
                <w:rFonts w:hint="eastAsia"/>
              </w:rPr>
              <w:t>输入缺陷模板的名称。长度为</w:t>
            </w:r>
            <w:r>
              <w:rPr>
                <w:rFonts w:hint="eastAsia"/>
              </w:rPr>
              <w:t>1</w:t>
            </w:r>
            <w:r>
              <w:rPr>
                <w:rFonts w:hint="eastAsia"/>
              </w:rPr>
              <w:t>～</w:t>
            </w:r>
            <w:r>
              <w:t>30</w:t>
            </w:r>
            <w:r>
              <w:rPr>
                <w:rFonts w:hint="eastAsia"/>
              </w:rPr>
              <w:t>位字符。</w:t>
            </w:r>
          </w:p>
        </w:tc>
      </w:tr>
      <w:tr w:rsidR="00136882" w14:paraId="28B2AD83" w14:textId="77777777">
        <w:tc>
          <w:tcPr>
            <w:tcW w:w="1676" w:type="dxa"/>
            <w:vMerge/>
          </w:tcPr>
          <w:p w14:paraId="7573A766" w14:textId="77777777" w:rsidR="00136882" w:rsidRDefault="00136882">
            <w:pPr>
              <w:pStyle w:val="TableText"/>
            </w:pPr>
          </w:p>
        </w:tc>
        <w:tc>
          <w:tcPr>
            <w:tcW w:w="1457" w:type="dxa"/>
          </w:tcPr>
          <w:p w14:paraId="70E9EA10" w14:textId="77777777" w:rsidR="00136882" w:rsidRDefault="00D71658">
            <w:pPr>
              <w:pStyle w:val="TableText"/>
            </w:pPr>
            <w:r>
              <w:rPr>
                <w:rFonts w:hint="eastAsia"/>
              </w:rPr>
              <w:t>模板描述</w:t>
            </w:r>
          </w:p>
        </w:tc>
        <w:tc>
          <w:tcPr>
            <w:tcW w:w="4804" w:type="dxa"/>
          </w:tcPr>
          <w:p w14:paraId="58C56B4F" w14:textId="77777777" w:rsidR="00136882" w:rsidRDefault="00D71658">
            <w:pPr>
              <w:pStyle w:val="TableText"/>
            </w:pPr>
            <w:r>
              <w:rPr>
                <w:rFonts w:hint="eastAsia"/>
              </w:rPr>
              <w:t>输入缺陷模板的说明信息。</w:t>
            </w:r>
          </w:p>
        </w:tc>
      </w:tr>
      <w:tr w:rsidR="00136882" w14:paraId="336C87F6" w14:textId="77777777">
        <w:tc>
          <w:tcPr>
            <w:tcW w:w="3133" w:type="dxa"/>
            <w:gridSpan w:val="2"/>
          </w:tcPr>
          <w:p w14:paraId="69B73F12" w14:textId="77777777" w:rsidR="00136882" w:rsidRDefault="00D71658">
            <w:pPr>
              <w:pStyle w:val="TableText"/>
            </w:pPr>
            <w:r>
              <w:rPr>
                <w:rFonts w:hint="eastAsia"/>
              </w:rPr>
              <w:t>基础模板</w:t>
            </w:r>
          </w:p>
        </w:tc>
        <w:tc>
          <w:tcPr>
            <w:tcW w:w="4804" w:type="dxa"/>
          </w:tcPr>
          <w:p w14:paraId="35FB967E" w14:textId="77777777" w:rsidR="00136882" w:rsidRDefault="00D71658">
            <w:pPr>
              <w:pStyle w:val="TableText"/>
            </w:pPr>
            <w:proofErr w:type="gramStart"/>
            <w:r>
              <w:rPr>
                <w:rFonts w:hint="eastAsia"/>
              </w:rPr>
              <w:t>勾选构成</w:t>
            </w:r>
            <w:proofErr w:type="gramEnd"/>
            <w:r>
              <w:rPr>
                <w:rFonts w:hint="eastAsia"/>
              </w:rPr>
              <w:t>缺陷模板的缺陷规则，支持按照扫描语言搜索缺陷规则。</w:t>
            </w:r>
          </w:p>
          <w:p w14:paraId="0FC92A68" w14:textId="77777777" w:rsidR="00136882" w:rsidRDefault="00D71658">
            <w:pPr>
              <w:pStyle w:val="TableText"/>
            </w:pPr>
            <w:r>
              <w:rPr>
                <w:rFonts w:hint="eastAsia"/>
              </w:rPr>
              <w:t>选择完成后，单击【保存】。</w:t>
            </w:r>
          </w:p>
        </w:tc>
      </w:tr>
      <w:tr w:rsidR="00136882" w14:paraId="725FBAF7" w14:textId="77777777">
        <w:tc>
          <w:tcPr>
            <w:tcW w:w="3133" w:type="dxa"/>
            <w:gridSpan w:val="2"/>
          </w:tcPr>
          <w:p w14:paraId="65A8BA56" w14:textId="77777777" w:rsidR="00136882" w:rsidRDefault="00D71658">
            <w:pPr>
              <w:pStyle w:val="TableText"/>
            </w:pPr>
            <w:r>
              <w:rPr>
                <w:rFonts w:hint="eastAsia"/>
              </w:rPr>
              <w:t>缺陷规则列表</w:t>
            </w:r>
          </w:p>
        </w:tc>
        <w:tc>
          <w:tcPr>
            <w:tcW w:w="4804" w:type="dxa"/>
          </w:tcPr>
          <w:p w14:paraId="15016A82" w14:textId="77777777" w:rsidR="00136882" w:rsidRDefault="00D71658">
            <w:pPr>
              <w:pStyle w:val="TableText"/>
            </w:pPr>
            <w:r>
              <w:rPr>
                <w:rFonts w:hint="eastAsia"/>
              </w:rPr>
              <w:t>显示基础模板中已经选择添加的缺陷规则。</w:t>
            </w:r>
          </w:p>
        </w:tc>
      </w:tr>
    </w:tbl>
    <w:p w14:paraId="5D948958" w14:textId="77777777" w:rsidR="00136882" w:rsidRDefault="00136882"/>
    <w:p w14:paraId="2665D94D" w14:textId="77777777" w:rsidR="00136882" w:rsidRDefault="00D71658">
      <w:pPr>
        <w:pStyle w:val="31"/>
      </w:pPr>
      <w:bookmarkStart w:id="80" w:name="_Ref106203716"/>
      <w:bookmarkStart w:id="81" w:name="_Toc193362431"/>
      <w:r>
        <w:rPr>
          <w:rFonts w:hint="eastAsia"/>
        </w:rPr>
        <w:lastRenderedPageBreak/>
        <w:t>缺陷白名单配置</w:t>
      </w:r>
      <w:bookmarkEnd w:id="80"/>
      <w:bookmarkEnd w:id="81"/>
    </w:p>
    <w:p w14:paraId="2C4E1AC4" w14:textId="77777777" w:rsidR="00136882" w:rsidRDefault="00D71658">
      <w:r>
        <w:rPr>
          <w:rFonts w:hint="eastAsia"/>
        </w:rPr>
        <w:t>该功能用于配置静态安全分析的缺陷白名单。在白名单里的缺陷规则，将不进行缺陷告警。新建的白名单仅在未开始的静态安全分析检测任务生效，相关缺陷自动标记为“忽略”状态。</w:t>
      </w:r>
    </w:p>
    <w:p w14:paraId="4B65A918" w14:textId="77777777" w:rsidR="00136882" w:rsidRDefault="00D71658">
      <w:r>
        <w:rPr>
          <w:rFonts w:hint="eastAsia"/>
        </w:rPr>
        <w:t>进入</w:t>
      </w:r>
      <w:r>
        <w:rPr>
          <w:rFonts w:hint="eastAsia"/>
        </w:rPr>
        <w:t xml:space="preserve"> </w:t>
      </w:r>
      <w:r>
        <w:rPr>
          <w:rFonts w:hint="eastAsia"/>
          <w:b/>
          <w:bCs/>
        </w:rPr>
        <w:t>配置管理</w:t>
      </w:r>
      <w:r>
        <w:rPr>
          <w:rFonts w:hint="eastAsia"/>
          <w:b/>
          <w:bCs/>
        </w:rPr>
        <w:t xml:space="preserve"> </w:t>
      </w:r>
      <w:r>
        <w:rPr>
          <w:b/>
          <w:bCs/>
        </w:rPr>
        <w:t xml:space="preserve">&gt; </w:t>
      </w:r>
      <w:r>
        <w:rPr>
          <w:rFonts w:hint="eastAsia"/>
          <w:b/>
          <w:bCs/>
        </w:rPr>
        <w:t>缺陷白名单配置</w:t>
      </w:r>
      <w:r>
        <w:rPr>
          <w:rFonts w:hint="eastAsia"/>
          <w:b/>
          <w:bCs/>
        </w:rPr>
        <w:t xml:space="preserve"> </w:t>
      </w:r>
      <w:r>
        <w:rPr>
          <w:rFonts w:hint="eastAsia"/>
        </w:rPr>
        <w:t>页面，单击【添加缺陷白名单】，即可新增缺陷白名单。缺陷白名单的参数如</w:t>
      </w:r>
      <w:r>
        <w:fldChar w:fldCharType="begin"/>
      </w:r>
      <w:r>
        <w:instrText xml:space="preserve"> </w:instrText>
      </w:r>
      <w:r>
        <w:rPr>
          <w:rFonts w:hint="eastAsia"/>
        </w:rPr>
        <w:instrText>REF _Ref106108439 \n \h</w:instrText>
      </w:r>
      <w:r>
        <w:instrText xml:space="preserve"> </w:instrText>
      </w:r>
      <w:r>
        <w:fldChar w:fldCharType="separate"/>
      </w:r>
      <w:r>
        <w:rPr>
          <w:rFonts w:hint="eastAsia"/>
        </w:rPr>
        <w:t>表</w:t>
      </w:r>
      <w:r>
        <w:rPr>
          <w:rFonts w:hint="eastAsia"/>
        </w:rPr>
        <w:t>3-12</w:t>
      </w:r>
      <w:r>
        <w:fldChar w:fldCharType="end"/>
      </w:r>
      <w:r>
        <w:rPr>
          <w:rFonts w:hint="eastAsia"/>
        </w:rPr>
        <w:t>所示。</w:t>
      </w:r>
    </w:p>
    <w:p w14:paraId="1614DA09" w14:textId="77777777" w:rsidR="00136882" w:rsidRDefault="00D71658">
      <w:r>
        <w:rPr>
          <w:rFonts w:hint="eastAsia"/>
        </w:rPr>
        <w:t>新建缺陷白名单后，可以对其进行查询、编辑和删除等操作。</w:t>
      </w:r>
    </w:p>
    <w:p w14:paraId="38FD365B" w14:textId="77777777" w:rsidR="00136882" w:rsidRDefault="00D71658">
      <w:pPr>
        <w:pStyle w:val="TableDescription"/>
      </w:pPr>
      <w:bookmarkStart w:id="82" w:name="_Ref106108439"/>
      <w:r>
        <w:rPr>
          <w:rFonts w:hint="eastAsia"/>
        </w:rPr>
        <w:t>缺陷白名单参数</w:t>
      </w:r>
      <w:bookmarkEnd w:id="82"/>
    </w:p>
    <w:tbl>
      <w:tblPr>
        <w:tblStyle w:val="Table"/>
        <w:tblW w:w="7937" w:type="dxa"/>
        <w:tblInd w:w="1814" w:type="dxa"/>
        <w:tblLook w:val="04A0" w:firstRow="1" w:lastRow="0" w:firstColumn="1" w:lastColumn="0" w:noHBand="0" w:noVBand="1"/>
      </w:tblPr>
      <w:tblGrid>
        <w:gridCol w:w="1413"/>
        <w:gridCol w:w="6524"/>
      </w:tblGrid>
      <w:tr w:rsidR="00136882" w14:paraId="062E96A0" w14:textId="77777777">
        <w:trPr>
          <w:tblHeader/>
        </w:trPr>
        <w:tc>
          <w:tcPr>
            <w:tcW w:w="1413" w:type="dxa"/>
            <w:tcBorders>
              <w:top w:val="double" w:sz="4" w:space="0" w:color="auto"/>
              <w:bottom w:val="single" w:sz="6" w:space="0" w:color="auto"/>
            </w:tcBorders>
            <w:shd w:val="clear" w:color="auto" w:fill="D9D9D9" w:themeFill="background1" w:themeFillShade="D9"/>
          </w:tcPr>
          <w:p w14:paraId="651B058B"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58B08015" w14:textId="77777777" w:rsidR="00136882" w:rsidRDefault="00D71658">
            <w:pPr>
              <w:pStyle w:val="TableHeading0"/>
            </w:pPr>
            <w:r>
              <w:rPr>
                <w:rFonts w:hint="eastAsia"/>
              </w:rPr>
              <w:t>描述</w:t>
            </w:r>
          </w:p>
        </w:tc>
      </w:tr>
      <w:tr w:rsidR="00136882" w14:paraId="73B04799" w14:textId="77777777">
        <w:tc>
          <w:tcPr>
            <w:tcW w:w="1413" w:type="dxa"/>
            <w:tcBorders>
              <w:top w:val="single" w:sz="6" w:space="0" w:color="auto"/>
            </w:tcBorders>
          </w:tcPr>
          <w:p w14:paraId="4455284E" w14:textId="77777777" w:rsidR="00136882" w:rsidRDefault="00D71658">
            <w:pPr>
              <w:pStyle w:val="TableText"/>
            </w:pPr>
            <w:r>
              <w:rPr>
                <w:rFonts w:hint="eastAsia"/>
              </w:rPr>
              <w:t>白名单名称</w:t>
            </w:r>
          </w:p>
        </w:tc>
        <w:tc>
          <w:tcPr>
            <w:tcW w:w="6524" w:type="dxa"/>
            <w:tcBorders>
              <w:top w:val="single" w:sz="6" w:space="0" w:color="auto"/>
            </w:tcBorders>
          </w:tcPr>
          <w:p w14:paraId="11F80A50" w14:textId="77777777" w:rsidR="00136882" w:rsidRDefault="00D71658">
            <w:pPr>
              <w:pStyle w:val="TableText"/>
            </w:pPr>
            <w:r>
              <w:rPr>
                <w:rFonts w:hint="eastAsia"/>
              </w:rPr>
              <w:t>缺陷白名单的名称</w:t>
            </w:r>
            <w:r>
              <w:t>，</w:t>
            </w:r>
            <w:r>
              <w:rPr>
                <w:rFonts w:hint="eastAsia"/>
              </w:rPr>
              <w:t>取值范围为</w:t>
            </w:r>
            <w:r>
              <w:t>1</w:t>
            </w:r>
            <w:r>
              <w:rPr>
                <w:rFonts w:hint="eastAsia"/>
              </w:rPr>
              <w:t>～</w:t>
            </w:r>
            <w:r>
              <w:t>30</w:t>
            </w:r>
            <w:r>
              <w:rPr>
                <w:rFonts w:hint="eastAsia"/>
              </w:rPr>
              <w:t>位字符。</w:t>
            </w:r>
          </w:p>
        </w:tc>
      </w:tr>
      <w:tr w:rsidR="00136882" w14:paraId="7752EAB0" w14:textId="77777777">
        <w:tc>
          <w:tcPr>
            <w:tcW w:w="1413" w:type="dxa"/>
          </w:tcPr>
          <w:p w14:paraId="4CB79CB0" w14:textId="77777777" w:rsidR="00136882" w:rsidRDefault="00D71658">
            <w:pPr>
              <w:pStyle w:val="TableText"/>
            </w:pPr>
            <w:r>
              <w:rPr>
                <w:rFonts w:hint="eastAsia"/>
              </w:rPr>
              <w:t>缺陷分类</w:t>
            </w:r>
          </w:p>
        </w:tc>
        <w:tc>
          <w:tcPr>
            <w:tcW w:w="6524" w:type="dxa"/>
          </w:tcPr>
          <w:p w14:paraId="3B02D930" w14:textId="77777777" w:rsidR="00136882" w:rsidRDefault="00D71658">
            <w:pPr>
              <w:pStyle w:val="TableText"/>
            </w:pPr>
            <w:r>
              <w:rPr>
                <w:rFonts w:hint="eastAsia"/>
              </w:rPr>
              <w:t>在下拉列表中选择缺陷所属类别。</w:t>
            </w:r>
          </w:p>
        </w:tc>
      </w:tr>
      <w:tr w:rsidR="00136882" w14:paraId="62FA810A" w14:textId="77777777">
        <w:tc>
          <w:tcPr>
            <w:tcW w:w="1413" w:type="dxa"/>
          </w:tcPr>
          <w:p w14:paraId="4302637D" w14:textId="77777777" w:rsidR="00136882" w:rsidRDefault="00D71658">
            <w:pPr>
              <w:pStyle w:val="TableText"/>
            </w:pPr>
            <w:r>
              <w:rPr>
                <w:rFonts w:hint="eastAsia"/>
              </w:rPr>
              <w:t>缺陷编号</w:t>
            </w:r>
          </w:p>
        </w:tc>
        <w:tc>
          <w:tcPr>
            <w:tcW w:w="6524" w:type="dxa"/>
          </w:tcPr>
          <w:p w14:paraId="4DAF8E7F" w14:textId="77777777" w:rsidR="00136882" w:rsidRDefault="00D71658">
            <w:pPr>
              <w:pStyle w:val="TableText"/>
            </w:pPr>
            <w:r>
              <w:rPr>
                <w:rFonts w:hint="eastAsia"/>
              </w:rPr>
              <w:t>在下拉列表中选择缺陷的</w:t>
            </w:r>
            <w:r>
              <w:rPr>
                <w:rFonts w:hint="eastAsia"/>
              </w:rPr>
              <w:t>C</w:t>
            </w:r>
            <w:r>
              <w:t>WE</w:t>
            </w:r>
            <w:r>
              <w:rPr>
                <w:rFonts w:hint="eastAsia"/>
              </w:rPr>
              <w:t>编号。</w:t>
            </w:r>
          </w:p>
        </w:tc>
      </w:tr>
      <w:tr w:rsidR="00136882" w14:paraId="435BA386" w14:textId="77777777">
        <w:tc>
          <w:tcPr>
            <w:tcW w:w="1413" w:type="dxa"/>
          </w:tcPr>
          <w:p w14:paraId="3F3553D8" w14:textId="77777777" w:rsidR="00136882" w:rsidRDefault="00D71658">
            <w:pPr>
              <w:pStyle w:val="TableText"/>
            </w:pPr>
            <w:r>
              <w:rPr>
                <w:rFonts w:hint="eastAsia"/>
              </w:rPr>
              <w:t>规则列表</w:t>
            </w:r>
          </w:p>
        </w:tc>
        <w:tc>
          <w:tcPr>
            <w:tcW w:w="6524" w:type="dxa"/>
          </w:tcPr>
          <w:p w14:paraId="7BDE5EEE" w14:textId="77777777" w:rsidR="00136882" w:rsidRDefault="00D71658">
            <w:pPr>
              <w:pStyle w:val="TableText"/>
            </w:pPr>
            <w:r>
              <w:rPr>
                <w:rFonts w:hint="eastAsia"/>
              </w:rPr>
              <w:t>显示符合“缺陷分类”和“缺陷编号”配置的缺陷规则。</w:t>
            </w:r>
          </w:p>
          <w:p w14:paraId="1CECCC05" w14:textId="77777777" w:rsidR="00136882" w:rsidRDefault="00D71658">
            <w:pPr>
              <w:pStyle w:val="TableText"/>
            </w:pPr>
            <w:r>
              <w:rPr>
                <w:rFonts w:hint="eastAsia"/>
              </w:rPr>
              <w:t>选择需要加入白名单的规则。</w:t>
            </w:r>
          </w:p>
        </w:tc>
      </w:tr>
      <w:tr w:rsidR="00136882" w14:paraId="093E9DB6" w14:textId="77777777">
        <w:tc>
          <w:tcPr>
            <w:tcW w:w="1413" w:type="dxa"/>
          </w:tcPr>
          <w:p w14:paraId="2D9D1F00" w14:textId="77777777" w:rsidR="00136882" w:rsidRDefault="00D71658">
            <w:pPr>
              <w:pStyle w:val="TableText"/>
            </w:pPr>
            <w:r>
              <w:rPr>
                <w:rFonts w:hint="eastAsia"/>
              </w:rPr>
              <w:t>策略范围</w:t>
            </w:r>
          </w:p>
        </w:tc>
        <w:tc>
          <w:tcPr>
            <w:tcW w:w="6524" w:type="dxa"/>
          </w:tcPr>
          <w:p w14:paraId="7FBB1C3C" w14:textId="77777777" w:rsidR="00136882" w:rsidRDefault="00D71658">
            <w:pPr>
              <w:pStyle w:val="TableText"/>
            </w:pPr>
            <w:r>
              <w:rPr>
                <w:rFonts w:hint="eastAsia"/>
              </w:rPr>
              <w:t>缺陷白名单适用的项目范围。项目有关详情，请参见</w:t>
            </w:r>
            <w:r>
              <w:rPr>
                <w:rFonts w:hint="eastAsia"/>
              </w:rPr>
              <w:t xml:space="preserve"> </w:t>
            </w:r>
            <w:r>
              <w:rPr>
                <w:color w:val="0000FF"/>
              </w:rPr>
              <w:fldChar w:fldCharType="begin"/>
            </w:r>
            <w:r>
              <w:rPr>
                <w:color w:val="0000FF"/>
              </w:rPr>
              <w:instrText xml:space="preserve"> </w:instrText>
            </w:r>
            <w:r>
              <w:rPr>
                <w:rFonts w:hint="eastAsia"/>
                <w:color w:val="0000FF"/>
              </w:rPr>
              <w:instrText>REF _Ref106625351 \h</w:instrText>
            </w:r>
            <w:r>
              <w:rPr>
                <w:color w:val="0000FF"/>
              </w:rPr>
              <w:instrText xml:space="preserve"> </w:instrText>
            </w:r>
            <w:r>
              <w:rPr>
                <w:color w:val="0000FF"/>
              </w:rPr>
            </w:r>
            <w:r>
              <w:rPr>
                <w:color w:val="0000FF"/>
              </w:rPr>
              <w:fldChar w:fldCharType="separate"/>
            </w:r>
            <w:r>
              <w:rPr>
                <w:rFonts w:hint="eastAsia"/>
                <w:color w:val="0000FF"/>
              </w:rPr>
              <w:t>项目管理</w:t>
            </w:r>
            <w:r>
              <w:rPr>
                <w:color w:val="0000FF"/>
              </w:rPr>
              <w:fldChar w:fldCharType="end"/>
            </w:r>
            <w:r>
              <w:rPr>
                <w:rFonts w:hint="eastAsia"/>
              </w:rPr>
              <w:t>。</w:t>
            </w:r>
          </w:p>
          <w:p w14:paraId="483736D0" w14:textId="77777777" w:rsidR="00136882" w:rsidRDefault="00D71658">
            <w:pPr>
              <w:pStyle w:val="TableText"/>
            </w:pPr>
            <w:proofErr w:type="gramStart"/>
            <w:r>
              <w:rPr>
                <w:rFonts w:hint="eastAsia"/>
              </w:rPr>
              <w:t>如勾选“指定项目”</w:t>
            </w:r>
            <w:proofErr w:type="gramEnd"/>
            <w:r>
              <w:rPr>
                <w:rFonts w:hint="eastAsia"/>
              </w:rPr>
              <w:t>，在下拉列表中选择项目后，单击【添加】，选择的项目显示在下方列表中。</w:t>
            </w:r>
          </w:p>
        </w:tc>
      </w:tr>
    </w:tbl>
    <w:p w14:paraId="423501EB" w14:textId="77777777" w:rsidR="00136882" w:rsidRDefault="00136882"/>
    <w:p w14:paraId="0697740F" w14:textId="77777777" w:rsidR="00136882" w:rsidRDefault="00D71658">
      <w:pPr>
        <w:pStyle w:val="31"/>
      </w:pPr>
      <w:bookmarkStart w:id="83" w:name="_Ref106204033"/>
      <w:bookmarkStart w:id="84" w:name="_Toc193362432"/>
      <w:r>
        <w:rPr>
          <w:rFonts w:hint="eastAsia"/>
        </w:rPr>
        <w:t>第三方系统配置</w:t>
      </w:r>
      <w:bookmarkEnd w:id="83"/>
      <w:bookmarkEnd w:id="84"/>
    </w:p>
    <w:p w14:paraId="7B4C1533" w14:textId="77777777" w:rsidR="00136882" w:rsidRDefault="00D71658">
      <w:r>
        <w:rPr>
          <w:rFonts w:hint="eastAsia"/>
        </w:rPr>
        <w:t>一方面，该功能可用于对接缺陷推送的三方系统，以便在出现缺陷时，可通过缺陷管理系统或邮件服务器进行缺陷推送并跟踪处理。目前缺陷管理系统支持与</w:t>
      </w:r>
      <w:r>
        <w:rPr>
          <w:rFonts w:hint="eastAsia"/>
        </w:rPr>
        <w:t>Jira</w:t>
      </w:r>
      <w:r>
        <w:rPr>
          <w:rFonts w:hint="eastAsia"/>
        </w:rPr>
        <w:t>、</w:t>
      </w:r>
      <w:proofErr w:type="spellStart"/>
      <w:r>
        <w:rPr>
          <w:rFonts w:hint="eastAsia"/>
        </w:rPr>
        <w:t>Bugzilia</w:t>
      </w:r>
      <w:proofErr w:type="spellEnd"/>
      <w:r>
        <w:rPr>
          <w:rFonts w:hint="eastAsia"/>
        </w:rPr>
        <w:t>管理系统的对接。</w:t>
      </w:r>
    </w:p>
    <w:p w14:paraId="30D636BF" w14:textId="77777777" w:rsidR="00136882" w:rsidRDefault="00D71658">
      <w:r>
        <w:rPr>
          <w:rFonts w:hint="eastAsia"/>
        </w:rPr>
        <w:t>另一方面，该功能可用于对接任务创建的文件、代码获取系统，以便在任务创建时，可直接选择配置好的三</w:t>
      </w:r>
      <w:proofErr w:type="gramStart"/>
      <w:r>
        <w:rPr>
          <w:rFonts w:hint="eastAsia"/>
        </w:rPr>
        <w:t>方文件</w:t>
      </w:r>
      <w:proofErr w:type="gramEnd"/>
      <w:r>
        <w:rPr>
          <w:rFonts w:hint="eastAsia"/>
        </w:rPr>
        <w:t>或代码获取系统。目前支持代码版本管理系统，文件传输系统，制品库系统。</w:t>
      </w:r>
    </w:p>
    <w:p w14:paraId="24FF028C" w14:textId="77777777" w:rsidR="00136882" w:rsidRDefault="00D71658">
      <w:r>
        <w:rPr>
          <w:rFonts w:hint="eastAsia"/>
        </w:rPr>
        <w:t>进入</w:t>
      </w:r>
      <w:r>
        <w:rPr>
          <w:rFonts w:hint="eastAsia"/>
        </w:rPr>
        <w:t xml:space="preserve"> </w:t>
      </w:r>
      <w:r>
        <w:rPr>
          <w:rFonts w:hint="eastAsia"/>
          <w:b/>
          <w:bCs/>
        </w:rPr>
        <w:t>配置管理</w:t>
      </w:r>
      <w:r>
        <w:rPr>
          <w:rFonts w:hint="eastAsia"/>
          <w:b/>
          <w:bCs/>
        </w:rPr>
        <w:t xml:space="preserve"> </w:t>
      </w:r>
      <w:r>
        <w:rPr>
          <w:b/>
          <w:bCs/>
        </w:rPr>
        <w:t xml:space="preserve">&gt; </w:t>
      </w:r>
      <w:r>
        <w:rPr>
          <w:rFonts w:hint="eastAsia"/>
          <w:b/>
          <w:bCs/>
        </w:rPr>
        <w:t>第三方系统配置</w:t>
      </w:r>
      <w:r>
        <w:rPr>
          <w:rFonts w:hint="eastAsia"/>
        </w:rPr>
        <w:t xml:space="preserve"> </w:t>
      </w:r>
      <w:r>
        <w:rPr>
          <w:rFonts w:hint="eastAsia"/>
        </w:rPr>
        <w:t>页面，单击【添加系统】，即可新增第三方系统。第三方系统的参数如</w:t>
      </w:r>
      <w:r>
        <w:fldChar w:fldCharType="begin"/>
      </w:r>
      <w:r>
        <w:instrText xml:space="preserve"> </w:instrText>
      </w:r>
      <w:r>
        <w:rPr>
          <w:rFonts w:hint="eastAsia"/>
        </w:rPr>
        <w:instrText>REF _Ref106632605 \n \h</w:instrText>
      </w:r>
      <w:r>
        <w:instrText xml:space="preserve"> </w:instrText>
      </w:r>
      <w:r>
        <w:fldChar w:fldCharType="separate"/>
      </w:r>
      <w:r>
        <w:rPr>
          <w:rFonts w:hint="eastAsia"/>
        </w:rPr>
        <w:t>表</w:t>
      </w:r>
      <w:r>
        <w:rPr>
          <w:rFonts w:hint="eastAsia"/>
        </w:rPr>
        <w:t>3-13</w:t>
      </w:r>
      <w:r>
        <w:fldChar w:fldCharType="end"/>
      </w:r>
      <w:r>
        <w:rPr>
          <w:rFonts w:hint="eastAsia"/>
        </w:rPr>
        <w:t>所示。</w:t>
      </w:r>
    </w:p>
    <w:p w14:paraId="6611816F" w14:textId="77777777" w:rsidR="00136882" w:rsidRDefault="00D71658">
      <w:r>
        <w:rPr>
          <w:rFonts w:hint="eastAsia"/>
        </w:rPr>
        <w:t>新建第三方系统后，可以对其进行查询、编辑和删除等操作。</w:t>
      </w:r>
    </w:p>
    <w:p w14:paraId="489F7197" w14:textId="77777777" w:rsidR="00136882" w:rsidRDefault="00D71658">
      <w:pPr>
        <w:pStyle w:val="TableDescription"/>
      </w:pPr>
      <w:bookmarkStart w:id="85" w:name="_Ref106632605"/>
      <w:r>
        <w:rPr>
          <w:rFonts w:hint="eastAsia"/>
        </w:rPr>
        <w:t>第三方系统参数</w:t>
      </w:r>
      <w:bookmarkEnd w:id="85"/>
    </w:p>
    <w:tbl>
      <w:tblPr>
        <w:tblStyle w:val="Table"/>
        <w:tblW w:w="7937" w:type="dxa"/>
        <w:tblInd w:w="1814" w:type="dxa"/>
        <w:tblLook w:val="04A0" w:firstRow="1" w:lastRow="0" w:firstColumn="1" w:lastColumn="0" w:noHBand="0" w:noVBand="1"/>
      </w:tblPr>
      <w:tblGrid>
        <w:gridCol w:w="1413"/>
        <w:gridCol w:w="6524"/>
      </w:tblGrid>
      <w:tr w:rsidR="00136882" w14:paraId="67BEEB85" w14:textId="77777777">
        <w:trPr>
          <w:tblHeader/>
        </w:trPr>
        <w:tc>
          <w:tcPr>
            <w:tcW w:w="1413" w:type="dxa"/>
            <w:tcBorders>
              <w:top w:val="double" w:sz="4" w:space="0" w:color="auto"/>
              <w:bottom w:val="single" w:sz="6" w:space="0" w:color="auto"/>
            </w:tcBorders>
            <w:shd w:val="clear" w:color="auto" w:fill="D9D9D9" w:themeFill="background1" w:themeFillShade="D9"/>
          </w:tcPr>
          <w:p w14:paraId="27D587C5"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45C66935" w14:textId="77777777" w:rsidR="00136882" w:rsidRDefault="00D71658">
            <w:pPr>
              <w:pStyle w:val="TableHeading0"/>
            </w:pPr>
            <w:r>
              <w:rPr>
                <w:rFonts w:hint="eastAsia"/>
              </w:rPr>
              <w:t>描述</w:t>
            </w:r>
          </w:p>
        </w:tc>
      </w:tr>
      <w:tr w:rsidR="00136882" w14:paraId="43138FB3" w14:textId="77777777">
        <w:tc>
          <w:tcPr>
            <w:tcW w:w="1413" w:type="dxa"/>
            <w:tcBorders>
              <w:top w:val="single" w:sz="6" w:space="0" w:color="auto"/>
            </w:tcBorders>
          </w:tcPr>
          <w:p w14:paraId="225E4248" w14:textId="77777777" w:rsidR="00136882" w:rsidRDefault="00D71658">
            <w:pPr>
              <w:pStyle w:val="TableText"/>
            </w:pPr>
            <w:r>
              <w:rPr>
                <w:rFonts w:hint="eastAsia"/>
              </w:rPr>
              <w:t>系统名称</w:t>
            </w:r>
          </w:p>
        </w:tc>
        <w:tc>
          <w:tcPr>
            <w:tcW w:w="6524" w:type="dxa"/>
            <w:tcBorders>
              <w:top w:val="single" w:sz="6" w:space="0" w:color="auto"/>
            </w:tcBorders>
          </w:tcPr>
          <w:p w14:paraId="15218C64" w14:textId="77777777" w:rsidR="00136882" w:rsidRDefault="00D71658">
            <w:pPr>
              <w:pStyle w:val="TableText"/>
            </w:pPr>
            <w:r>
              <w:rPr>
                <w:rFonts w:hint="eastAsia"/>
              </w:rPr>
              <w:t>第三方系统的名称</w:t>
            </w:r>
            <w:r>
              <w:t>，</w:t>
            </w:r>
            <w:r>
              <w:rPr>
                <w:rFonts w:hint="eastAsia"/>
              </w:rPr>
              <w:t>取值范围为</w:t>
            </w:r>
            <w:r>
              <w:t>1</w:t>
            </w:r>
            <w:r>
              <w:rPr>
                <w:rFonts w:hint="eastAsia"/>
              </w:rPr>
              <w:t>～</w:t>
            </w:r>
            <w:r>
              <w:t>30</w:t>
            </w:r>
            <w:r>
              <w:rPr>
                <w:rFonts w:hint="eastAsia"/>
              </w:rPr>
              <w:t>位字符。</w:t>
            </w:r>
          </w:p>
        </w:tc>
      </w:tr>
      <w:tr w:rsidR="00136882" w14:paraId="7912312A" w14:textId="77777777">
        <w:tc>
          <w:tcPr>
            <w:tcW w:w="1413" w:type="dxa"/>
          </w:tcPr>
          <w:p w14:paraId="607CA8C8" w14:textId="77777777" w:rsidR="00136882" w:rsidRDefault="00D71658">
            <w:pPr>
              <w:pStyle w:val="TableText"/>
            </w:pPr>
            <w:r>
              <w:rPr>
                <w:rFonts w:hint="eastAsia"/>
              </w:rPr>
              <w:t>系统类型</w:t>
            </w:r>
          </w:p>
        </w:tc>
        <w:tc>
          <w:tcPr>
            <w:tcW w:w="6524" w:type="dxa"/>
          </w:tcPr>
          <w:p w14:paraId="2963E9EF" w14:textId="77777777" w:rsidR="00136882" w:rsidRDefault="00D71658">
            <w:pPr>
              <w:pStyle w:val="TableText"/>
            </w:pPr>
            <w:r>
              <w:rPr>
                <w:rFonts w:hint="eastAsia"/>
              </w:rPr>
              <w:t>在下拉列表中选择第三方系统的类型。目前支持选择：缺陷管理系统、代码版本管理系统、文件传输系统、制品库系统、邮件服务器。</w:t>
            </w:r>
          </w:p>
        </w:tc>
      </w:tr>
      <w:tr w:rsidR="00136882" w14:paraId="6492F743" w14:textId="77777777">
        <w:tc>
          <w:tcPr>
            <w:tcW w:w="1413" w:type="dxa"/>
          </w:tcPr>
          <w:p w14:paraId="49F51311" w14:textId="77777777" w:rsidR="00136882" w:rsidRDefault="00D71658">
            <w:pPr>
              <w:pStyle w:val="TableText"/>
            </w:pPr>
            <w:r>
              <w:rPr>
                <w:rFonts w:hint="eastAsia"/>
              </w:rPr>
              <w:t>联通测试</w:t>
            </w:r>
          </w:p>
        </w:tc>
        <w:tc>
          <w:tcPr>
            <w:tcW w:w="6524" w:type="dxa"/>
          </w:tcPr>
          <w:p w14:paraId="59E941ED" w14:textId="77777777" w:rsidR="00136882" w:rsidRDefault="00D71658">
            <w:pPr>
              <w:pStyle w:val="TableText"/>
            </w:pPr>
            <w:r>
              <w:rPr>
                <w:rFonts w:hint="eastAsia"/>
              </w:rPr>
              <w:t>单击【测试】，确认</w:t>
            </w:r>
            <w:r>
              <w:rPr>
                <w:rFonts w:hint="eastAsia"/>
              </w:rPr>
              <w:t>S</w:t>
            </w:r>
            <w:r>
              <w:t>DA</w:t>
            </w:r>
            <w:r>
              <w:rPr>
                <w:rFonts w:hint="eastAsia"/>
              </w:rPr>
              <w:t>与第三方系统的联通性。</w:t>
            </w:r>
          </w:p>
        </w:tc>
      </w:tr>
      <w:tr w:rsidR="00136882" w14:paraId="7080838D" w14:textId="77777777">
        <w:tc>
          <w:tcPr>
            <w:tcW w:w="1413" w:type="dxa"/>
          </w:tcPr>
          <w:p w14:paraId="7524C132" w14:textId="77777777" w:rsidR="00136882" w:rsidRDefault="00D71658">
            <w:pPr>
              <w:pStyle w:val="TableText"/>
            </w:pPr>
            <w:r>
              <w:rPr>
                <w:rFonts w:hint="eastAsia"/>
              </w:rPr>
              <w:lastRenderedPageBreak/>
              <w:t>系统范围</w:t>
            </w:r>
          </w:p>
        </w:tc>
        <w:tc>
          <w:tcPr>
            <w:tcW w:w="6524" w:type="dxa"/>
          </w:tcPr>
          <w:p w14:paraId="1E147EAC" w14:textId="77777777" w:rsidR="00136882" w:rsidRDefault="00D71658">
            <w:pPr>
              <w:pStyle w:val="TableText"/>
            </w:pPr>
            <w:r>
              <w:rPr>
                <w:rFonts w:hint="eastAsia"/>
              </w:rPr>
              <w:t>第三方系统适用的项目范围。项目有关详情，请参见</w:t>
            </w:r>
            <w:r>
              <w:rPr>
                <w:rFonts w:hint="eastAsia"/>
              </w:rPr>
              <w:t xml:space="preserve"> </w:t>
            </w:r>
            <w:r>
              <w:rPr>
                <w:color w:val="0000FF"/>
              </w:rPr>
              <w:fldChar w:fldCharType="begin"/>
            </w:r>
            <w:r>
              <w:rPr>
                <w:color w:val="0000FF"/>
              </w:rPr>
              <w:instrText xml:space="preserve"> </w:instrText>
            </w:r>
            <w:r>
              <w:rPr>
                <w:rFonts w:hint="eastAsia"/>
                <w:color w:val="0000FF"/>
              </w:rPr>
              <w:instrText>REF _Ref106625351 \h</w:instrText>
            </w:r>
            <w:r>
              <w:rPr>
                <w:color w:val="0000FF"/>
              </w:rPr>
              <w:instrText xml:space="preserve"> </w:instrText>
            </w:r>
            <w:r>
              <w:rPr>
                <w:color w:val="0000FF"/>
              </w:rPr>
            </w:r>
            <w:r>
              <w:rPr>
                <w:color w:val="0000FF"/>
              </w:rPr>
              <w:fldChar w:fldCharType="separate"/>
            </w:r>
            <w:r>
              <w:rPr>
                <w:rFonts w:hint="eastAsia"/>
                <w:color w:val="0000FF"/>
              </w:rPr>
              <w:t>项目管理</w:t>
            </w:r>
            <w:r>
              <w:rPr>
                <w:color w:val="0000FF"/>
              </w:rPr>
              <w:fldChar w:fldCharType="end"/>
            </w:r>
            <w:r>
              <w:rPr>
                <w:rFonts w:hint="eastAsia"/>
              </w:rPr>
              <w:t>。</w:t>
            </w:r>
          </w:p>
          <w:p w14:paraId="134C485B" w14:textId="77777777" w:rsidR="00136882" w:rsidRDefault="00D71658">
            <w:pPr>
              <w:pStyle w:val="TableText"/>
            </w:pPr>
            <w:proofErr w:type="gramStart"/>
            <w:r>
              <w:rPr>
                <w:rFonts w:hint="eastAsia"/>
              </w:rPr>
              <w:t>如勾选“指定项目”</w:t>
            </w:r>
            <w:proofErr w:type="gramEnd"/>
            <w:r>
              <w:rPr>
                <w:rFonts w:hint="eastAsia"/>
              </w:rPr>
              <w:t>，在下拉列表中选择项目后，单击【添加】，选择的项目显示在下方列表中。</w:t>
            </w:r>
            <w:proofErr w:type="gramStart"/>
            <w:r>
              <w:rPr>
                <w:rFonts w:hint="eastAsia"/>
              </w:rPr>
              <w:t>如勾选“所有项目”</w:t>
            </w:r>
            <w:proofErr w:type="gramEnd"/>
            <w:r>
              <w:rPr>
                <w:rFonts w:hint="eastAsia"/>
              </w:rPr>
              <w:t>，该第三方系统对所有项目权限。</w:t>
            </w:r>
          </w:p>
        </w:tc>
      </w:tr>
    </w:tbl>
    <w:p w14:paraId="0D43B6C8" w14:textId="77777777" w:rsidR="00136882" w:rsidRDefault="00D71658">
      <w:pPr>
        <w:pStyle w:val="TableDescription"/>
        <w:numPr>
          <w:ilvl w:val="8"/>
          <w:numId w:val="0"/>
        </w:numPr>
        <w:ind w:left="1701"/>
        <w:rPr>
          <w:rFonts w:eastAsia="宋体"/>
          <w:spacing w:val="0"/>
        </w:rPr>
      </w:pPr>
      <w:r>
        <w:rPr>
          <w:rFonts w:eastAsia="宋体" w:hint="eastAsia"/>
          <w:b/>
          <w:bCs/>
          <w:spacing w:val="0"/>
        </w:rPr>
        <w:t>系统类型</w:t>
      </w:r>
      <w:r>
        <w:rPr>
          <w:rFonts w:eastAsia="宋体" w:hint="eastAsia"/>
          <w:b/>
          <w:bCs/>
          <w:spacing w:val="0"/>
        </w:rPr>
        <w:t xml:space="preserve"> </w:t>
      </w:r>
      <w:r>
        <w:rPr>
          <w:rFonts w:eastAsia="宋体" w:hint="eastAsia"/>
          <w:spacing w:val="0"/>
        </w:rPr>
        <w:t>选择【缺陷管理系统】后，缺陷管理系统的参数如</w:t>
      </w:r>
      <w:r>
        <w:rPr>
          <w:rFonts w:eastAsia="宋体" w:hint="eastAsia"/>
          <w:spacing w:val="0"/>
        </w:rPr>
        <w:fldChar w:fldCharType="begin"/>
      </w:r>
      <w:r>
        <w:rPr>
          <w:rFonts w:eastAsia="宋体" w:hint="eastAsia"/>
          <w:spacing w:val="0"/>
        </w:rPr>
        <w:instrText xml:space="preserve"> REF _Ref27025 \r \h </w:instrText>
      </w:r>
      <w:r>
        <w:rPr>
          <w:rFonts w:eastAsia="宋体" w:hint="eastAsia"/>
          <w:spacing w:val="0"/>
        </w:rPr>
      </w:r>
      <w:r>
        <w:rPr>
          <w:rFonts w:eastAsia="宋体" w:hint="eastAsia"/>
          <w:spacing w:val="0"/>
        </w:rPr>
        <w:fldChar w:fldCharType="separate"/>
      </w:r>
      <w:r>
        <w:rPr>
          <w:rFonts w:eastAsia="宋体" w:hint="eastAsia"/>
          <w:spacing w:val="0"/>
        </w:rPr>
        <w:t>表</w:t>
      </w:r>
      <w:r>
        <w:rPr>
          <w:rFonts w:eastAsia="宋体" w:hint="eastAsia"/>
          <w:spacing w:val="0"/>
        </w:rPr>
        <w:t>3-14</w:t>
      </w:r>
      <w:r>
        <w:rPr>
          <w:rFonts w:eastAsia="宋体" w:hint="eastAsia"/>
          <w:spacing w:val="0"/>
        </w:rPr>
        <w:fldChar w:fldCharType="end"/>
      </w:r>
      <w:r>
        <w:rPr>
          <w:rFonts w:eastAsia="宋体" w:hint="eastAsia"/>
          <w:spacing w:val="0"/>
        </w:rPr>
        <w:t>所示。</w:t>
      </w:r>
    </w:p>
    <w:p w14:paraId="79C7C230" w14:textId="77777777" w:rsidR="00136882" w:rsidRDefault="00D71658">
      <w:pPr>
        <w:pStyle w:val="TableDescription"/>
      </w:pPr>
      <w:bookmarkStart w:id="86" w:name="_Ref27025"/>
      <w:r>
        <w:rPr>
          <w:rFonts w:hint="eastAsia"/>
        </w:rPr>
        <w:t>缺陷管理系统参数</w:t>
      </w:r>
      <w:bookmarkEnd w:id="86"/>
    </w:p>
    <w:tbl>
      <w:tblPr>
        <w:tblStyle w:val="Table"/>
        <w:tblW w:w="7937" w:type="dxa"/>
        <w:tblInd w:w="1814" w:type="dxa"/>
        <w:tblLook w:val="04A0" w:firstRow="1" w:lastRow="0" w:firstColumn="1" w:lastColumn="0" w:noHBand="0" w:noVBand="1"/>
      </w:tblPr>
      <w:tblGrid>
        <w:gridCol w:w="1413"/>
        <w:gridCol w:w="6524"/>
      </w:tblGrid>
      <w:tr w:rsidR="00136882" w14:paraId="216B88D9" w14:textId="77777777">
        <w:trPr>
          <w:tblHeader/>
        </w:trPr>
        <w:tc>
          <w:tcPr>
            <w:tcW w:w="1413" w:type="dxa"/>
            <w:tcBorders>
              <w:top w:val="double" w:sz="4" w:space="0" w:color="auto"/>
              <w:bottom w:val="single" w:sz="6" w:space="0" w:color="auto"/>
            </w:tcBorders>
            <w:shd w:val="clear" w:color="auto" w:fill="D9D9D9" w:themeFill="background1" w:themeFillShade="D9"/>
          </w:tcPr>
          <w:p w14:paraId="7F7199BA"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44238329" w14:textId="77777777" w:rsidR="00136882" w:rsidRDefault="00D71658">
            <w:pPr>
              <w:pStyle w:val="TableHeading0"/>
            </w:pPr>
            <w:r>
              <w:rPr>
                <w:rFonts w:hint="eastAsia"/>
              </w:rPr>
              <w:t>描述</w:t>
            </w:r>
          </w:p>
        </w:tc>
      </w:tr>
      <w:tr w:rsidR="00136882" w14:paraId="0CF02566" w14:textId="77777777">
        <w:tc>
          <w:tcPr>
            <w:tcW w:w="1413" w:type="dxa"/>
          </w:tcPr>
          <w:p w14:paraId="356DB537" w14:textId="77777777" w:rsidR="00136882" w:rsidRDefault="00D71658">
            <w:pPr>
              <w:pStyle w:val="TableText"/>
            </w:pPr>
            <w:r>
              <w:rPr>
                <w:rFonts w:hint="eastAsia"/>
              </w:rPr>
              <w:t>系统实例</w:t>
            </w:r>
          </w:p>
        </w:tc>
        <w:tc>
          <w:tcPr>
            <w:tcW w:w="6524" w:type="dxa"/>
          </w:tcPr>
          <w:p w14:paraId="4CCDC44A" w14:textId="77777777" w:rsidR="00136882" w:rsidRDefault="00D71658">
            <w:pPr>
              <w:pStyle w:val="TableText"/>
            </w:pPr>
            <w:r>
              <w:rPr>
                <w:rFonts w:hint="eastAsia"/>
              </w:rPr>
              <w:t>在下拉列表中选择第三方系统实例。可选项：</w:t>
            </w:r>
            <w:r>
              <w:rPr>
                <w:rFonts w:hint="eastAsia"/>
              </w:rPr>
              <w:t>J</w:t>
            </w:r>
            <w:r>
              <w:t>IRA</w:t>
            </w:r>
            <w:r>
              <w:rPr>
                <w:rFonts w:hint="eastAsia"/>
              </w:rPr>
              <w:t>、</w:t>
            </w:r>
            <w:r>
              <w:rPr>
                <w:rFonts w:hint="eastAsia"/>
              </w:rPr>
              <w:t>B</w:t>
            </w:r>
            <w:r>
              <w:t>UGZILIA</w:t>
            </w:r>
            <w:r>
              <w:rPr>
                <w:rFonts w:hint="eastAsia"/>
              </w:rPr>
              <w:t>。</w:t>
            </w:r>
          </w:p>
        </w:tc>
      </w:tr>
      <w:tr w:rsidR="00136882" w14:paraId="41B84D30" w14:textId="77777777">
        <w:tc>
          <w:tcPr>
            <w:tcW w:w="1413" w:type="dxa"/>
          </w:tcPr>
          <w:p w14:paraId="73D77DB6" w14:textId="77777777" w:rsidR="00136882" w:rsidRDefault="00D71658">
            <w:pPr>
              <w:pStyle w:val="TableText"/>
            </w:pPr>
            <w:r>
              <w:rPr>
                <w:rFonts w:hint="eastAsia"/>
              </w:rPr>
              <w:t>系统地址</w:t>
            </w:r>
          </w:p>
        </w:tc>
        <w:tc>
          <w:tcPr>
            <w:tcW w:w="6524" w:type="dxa"/>
          </w:tcPr>
          <w:p w14:paraId="2CFEB025" w14:textId="77777777" w:rsidR="00136882" w:rsidRDefault="00D71658">
            <w:pPr>
              <w:pStyle w:val="TableText"/>
            </w:pPr>
            <w:r>
              <w:rPr>
                <w:rFonts w:hint="eastAsia"/>
              </w:rPr>
              <w:t>对接的第三方系统的</w:t>
            </w:r>
            <w:r>
              <w:rPr>
                <w:rFonts w:hint="eastAsia"/>
              </w:rPr>
              <w:t>URL</w:t>
            </w:r>
            <w:r>
              <w:rPr>
                <w:rFonts w:hint="eastAsia"/>
              </w:rPr>
              <w:t>。</w:t>
            </w:r>
          </w:p>
        </w:tc>
      </w:tr>
      <w:tr w:rsidR="00136882" w14:paraId="678D501B" w14:textId="77777777">
        <w:tc>
          <w:tcPr>
            <w:tcW w:w="1413" w:type="dxa"/>
          </w:tcPr>
          <w:p w14:paraId="56760ACB" w14:textId="77777777" w:rsidR="00136882" w:rsidRDefault="00D71658">
            <w:pPr>
              <w:pStyle w:val="TableText"/>
            </w:pPr>
            <w:r>
              <w:rPr>
                <w:rFonts w:hint="eastAsia"/>
              </w:rPr>
              <w:t>用户名</w:t>
            </w:r>
          </w:p>
        </w:tc>
        <w:tc>
          <w:tcPr>
            <w:tcW w:w="6524" w:type="dxa"/>
          </w:tcPr>
          <w:p w14:paraId="0988FE38"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w:t>
            </w:r>
          </w:p>
        </w:tc>
      </w:tr>
      <w:tr w:rsidR="00136882" w14:paraId="1DC4CB99" w14:textId="77777777">
        <w:tc>
          <w:tcPr>
            <w:tcW w:w="1413" w:type="dxa"/>
          </w:tcPr>
          <w:p w14:paraId="33470AA1" w14:textId="77777777" w:rsidR="00136882" w:rsidRDefault="00D71658">
            <w:pPr>
              <w:pStyle w:val="TableText"/>
            </w:pPr>
            <w:r>
              <w:rPr>
                <w:rFonts w:hint="eastAsia"/>
              </w:rPr>
              <w:t>密码</w:t>
            </w:r>
          </w:p>
        </w:tc>
        <w:tc>
          <w:tcPr>
            <w:tcW w:w="6524" w:type="dxa"/>
          </w:tcPr>
          <w:p w14:paraId="476F8EC4"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密码。</w:t>
            </w:r>
          </w:p>
        </w:tc>
      </w:tr>
      <w:tr w:rsidR="00136882" w14:paraId="3F20757D" w14:textId="77777777">
        <w:tc>
          <w:tcPr>
            <w:tcW w:w="1413" w:type="dxa"/>
          </w:tcPr>
          <w:p w14:paraId="21C3709E" w14:textId="77777777" w:rsidR="00136882" w:rsidRDefault="00D71658">
            <w:pPr>
              <w:pStyle w:val="TableText"/>
            </w:pPr>
            <w:r>
              <w:rPr>
                <w:rFonts w:hint="eastAsia"/>
              </w:rPr>
              <w:t>联通测试</w:t>
            </w:r>
          </w:p>
        </w:tc>
        <w:tc>
          <w:tcPr>
            <w:tcW w:w="6524" w:type="dxa"/>
          </w:tcPr>
          <w:p w14:paraId="61C4348A" w14:textId="77777777" w:rsidR="00136882" w:rsidRDefault="00D71658">
            <w:pPr>
              <w:pStyle w:val="TableText"/>
            </w:pPr>
            <w:r>
              <w:rPr>
                <w:rFonts w:hint="eastAsia"/>
              </w:rPr>
              <w:t>单击【测试】，确认</w:t>
            </w:r>
            <w:r>
              <w:rPr>
                <w:rFonts w:hint="eastAsia"/>
              </w:rPr>
              <w:t>S</w:t>
            </w:r>
            <w:r>
              <w:t>DA</w:t>
            </w:r>
            <w:r>
              <w:rPr>
                <w:rFonts w:hint="eastAsia"/>
              </w:rPr>
              <w:t>与第三方系统的联通性。</w:t>
            </w:r>
          </w:p>
        </w:tc>
      </w:tr>
    </w:tbl>
    <w:p w14:paraId="5B4810B4" w14:textId="77777777" w:rsidR="00136882" w:rsidRDefault="00D71658">
      <w:pPr>
        <w:pStyle w:val="TableDescription"/>
        <w:numPr>
          <w:ilvl w:val="8"/>
          <w:numId w:val="0"/>
        </w:numPr>
        <w:ind w:left="1701"/>
        <w:rPr>
          <w:rFonts w:eastAsia="宋体"/>
          <w:b/>
          <w:bCs/>
          <w:spacing w:val="0"/>
        </w:rPr>
      </w:pPr>
      <w:r>
        <w:rPr>
          <w:rFonts w:eastAsia="宋体" w:hint="eastAsia"/>
          <w:b/>
          <w:bCs/>
          <w:spacing w:val="0"/>
        </w:rPr>
        <w:t>系统类型</w:t>
      </w:r>
      <w:r>
        <w:rPr>
          <w:rFonts w:eastAsia="宋体" w:hint="eastAsia"/>
          <w:b/>
          <w:bCs/>
          <w:spacing w:val="0"/>
        </w:rPr>
        <w:t xml:space="preserve"> </w:t>
      </w:r>
      <w:r>
        <w:rPr>
          <w:rFonts w:eastAsia="宋体" w:hint="eastAsia"/>
          <w:spacing w:val="0"/>
        </w:rPr>
        <w:t>选择【邮件服务器】后，邮件服务器的参数如</w:t>
      </w:r>
      <w:r>
        <w:rPr>
          <w:rFonts w:eastAsia="宋体" w:hint="eastAsia"/>
          <w:spacing w:val="0"/>
        </w:rPr>
        <w:fldChar w:fldCharType="begin"/>
      </w:r>
      <w:r>
        <w:rPr>
          <w:rFonts w:eastAsia="宋体" w:hint="eastAsia"/>
          <w:spacing w:val="0"/>
        </w:rPr>
        <w:instrText xml:space="preserve"> REF _Ref27100 \r \h </w:instrText>
      </w:r>
      <w:r>
        <w:rPr>
          <w:rFonts w:eastAsia="宋体" w:hint="eastAsia"/>
          <w:spacing w:val="0"/>
        </w:rPr>
      </w:r>
      <w:r>
        <w:rPr>
          <w:rFonts w:eastAsia="宋体" w:hint="eastAsia"/>
          <w:spacing w:val="0"/>
        </w:rPr>
        <w:fldChar w:fldCharType="separate"/>
      </w:r>
      <w:r>
        <w:rPr>
          <w:rFonts w:eastAsia="宋体" w:hint="eastAsia"/>
          <w:spacing w:val="0"/>
        </w:rPr>
        <w:t>表</w:t>
      </w:r>
      <w:r>
        <w:rPr>
          <w:rFonts w:eastAsia="宋体" w:hint="eastAsia"/>
          <w:spacing w:val="0"/>
        </w:rPr>
        <w:t>3-15</w:t>
      </w:r>
      <w:r>
        <w:rPr>
          <w:rFonts w:eastAsia="宋体" w:hint="eastAsia"/>
          <w:spacing w:val="0"/>
        </w:rPr>
        <w:fldChar w:fldCharType="end"/>
      </w:r>
      <w:r>
        <w:rPr>
          <w:rFonts w:eastAsia="宋体" w:hint="eastAsia"/>
          <w:spacing w:val="0"/>
        </w:rPr>
        <w:t>所示。</w:t>
      </w:r>
    </w:p>
    <w:p w14:paraId="76B5B07D" w14:textId="77777777" w:rsidR="00136882" w:rsidRDefault="00D71658">
      <w:pPr>
        <w:pStyle w:val="TableDescription"/>
      </w:pPr>
      <w:bookmarkStart w:id="87" w:name="_Ref27100"/>
      <w:r>
        <w:rPr>
          <w:rFonts w:hint="eastAsia"/>
        </w:rPr>
        <w:t>邮件服务器系统参数</w:t>
      </w:r>
      <w:bookmarkEnd w:id="87"/>
    </w:p>
    <w:tbl>
      <w:tblPr>
        <w:tblStyle w:val="Table"/>
        <w:tblW w:w="7937" w:type="dxa"/>
        <w:tblInd w:w="1814" w:type="dxa"/>
        <w:tblLook w:val="04A0" w:firstRow="1" w:lastRow="0" w:firstColumn="1" w:lastColumn="0" w:noHBand="0" w:noVBand="1"/>
      </w:tblPr>
      <w:tblGrid>
        <w:gridCol w:w="1799"/>
        <w:gridCol w:w="6138"/>
      </w:tblGrid>
      <w:tr w:rsidR="00136882" w14:paraId="24A6D784" w14:textId="77777777">
        <w:trPr>
          <w:tblHeader/>
        </w:trPr>
        <w:tc>
          <w:tcPr>
            <w:tcW w:w="1799" w:type="dxa"/>
            <w:tcBorders>
              <w:top w:val="double" w:sz="4" w:space="0" w:color="auto"/>
              <w:bottom w:val="single" w:sz="6" w:space="0" w:color="auto"/>
            </w:tcBorders>
            <w:shd w:val="clear" w:color="auto" w:fill="D9D9D9" w:themeFill="background1" w:themeFillShade="D9"/>
          </w:tcPr>
          <w:p w14:paraId="3340A937" w14:textId="77777777" w:rsidR="00136882" w:rsidRDefault="00D71658">
            <w:pPr>
              <w:pStyle w:val="TableHeading0"/>
            </w:pPr>
            <w:r>
              <w:rPr>
                <w:rFonts w:hint="eastAsia"/>
              </w:rPr>
              <w:t>配置项</w:t>
            </w:r>
          </w:p>
        </w:tc>
        <w:tc>
          <w:tcPr>
            <w:tcW w:w="6138" w:type="dxa"/>
            <w:tcBorders>
              <w:top w:val="double" w:sz="4" w:space="0" w:color="auto"/>
              <w:bottom w:val="single" w:sz="6" w:space="0" w:color="auto"/>
            </w:tcBorders>
            <w:shd w:val="clear" w:color="auto" w:fill="D9D9D9" w:themeFill="background1" w:themeFillShade="D9"/>
          </w:tcPr>
          <w:p w14:paraId="52A87BEB" w14:textId="77777777" w:rsidR="00136882" w:rsidRDefault="00D71658">
            <w:pPr>
              <w:pStyle w:val="TableHeading0"/>
            </w:pPr>
            <w:r>
              <w:rPr>
                <w:rFonts w:hint="eastAsia"/>
              </w:rPr>
              <w:t>描述</w:t>
            </w:r>
          </w:p>
        </w:tc>
      </w:tr>
      <w:tr w:rsidR="00136882" w14:paraId="49D09BB7" w14:textId="77777777">
        <w:tc>
          <w:tcPr>
            <w:tcW w:w="1799" w:type="dxa"/>
          </w:tcPr>
          <w:p w14:paraId="2FA6A112" w14:textId="77777777" w:rsidR="00136882" w:rsidRDefault="00D71658">
            <w:pPr>
              <w:pStyle w:val="TableText"/>
            </w:pPr>
            <w:r>
              <w:rPr>
                <w:rFonts w:hint="eastAsia"/>
              </w:rPr>
              <w:t>服务器地址</w:t>
            </w:r>
          </w:p>
        </w:tc>
        <w:tc>
          <w:tcPr>
            <w:tcW w:w="6138" w:type="dxa"/>
          </w:tcPr>
          <w:p w14:paraId="267DF945" w14:textId="77777777" w:rsidR="00136882" w:rsidRDefault="00D71658">
            <w:pPr>
              <w:pStyle w:val="TableText"/>
            </w:pPr>
            <w:r>
              <w:rPr>
                <w:rFonts w:hint="eastAsia"/>
              </w:rPr>
              <w:t>邮件服务器地址</w:t>
            </w:r>
          </w:p>
        </w:tc>
      </w:tr>
      <w:tr w:rsidR="00136882" w14:paraId="268B1D8F" w14:textId="77777777">
        <w:tc>
          <w:tcPr>
            <w:tcW w:w="1799" w:type="dxa"/>
          </w:tcPr>
          <w:p w14:paraId="62F2988A" w14:textId="77777777" w:rsidR="00136882" w:rsidRDefault="00D71658">
            <w:pPr>
              <w:pStyle w:val="TableText"/>
            </w:pPr>
            <w:r>
              <w:rPr>
                <w:rFonts w:hint="eastAsia"/>
              </w:rPr>
              <w:t>端口号</w:t>
            </w:r>
          </w:p>
        </w:tc>
        <w:tc>
          <w:tcPr>
            <w:tcW w:w="6138" w:type="dxa"/>
          </w:tcPr>
          <w:p w14:paraId="0FD2D6E7" w14:textId="77777777" w:rsidR="00136882" w:rsidRDefault="00D71658">
            <w:pPr>
              <w:pStyle w:val="TableText"/>
            </w:pPr>
            <w:r>
              <w:rPr>
                <w:rFonts w:hint="eastAsia"/>
              </w:rPr>
              <w:t>邮件服务器端口号</w:t>
            </w:r>
          </w:p>
        </w:tc>
      </w:tr>
      <w:tr w:rsidR="00136882" w14:paraId="1681A6E6" w14:textId="77777777">
        <w:tc>
          <w:tcPr>
            <w:tcW w:w="1799" w:type="dxa"/>
          </w:tcPr>
          <w:p w14:paraId="41F9AEEC" w14:textId="77777777" w:rsidR="00136882" w:rsidRDefault="00D71658">
            <w:pPr>
              <w:pStyle w:val="TableText"/>
            </w:pPr>
            <w:r>
              <w:rPr>
                <w:rFonts w:hint="eastAsia"/>
              </w:rPr>
              <w:t>发</w:t>
            </w:r>
            <w:proofErr w:type="gramStart"/>
            <w:r>
              <w:rPr>
                <w:rFonts w:hint="eastAsia"/>
              </w:rPr>
              <w:t>件箱用户</w:t>
            </w:r>
            <w:proofErr w:type="gramEnd"/>
          </w:p>
        </w:tc>
        <w:tc>
          <w:tcPr>
            <w:tcW w:w="6138" w:type="dxa"/>
          </w:tcPr>
          <w:p w14:paraId="22B86183" w14:textId="77777777" w:rsidR="00136882" w:rsidRDefault="00D71658">
            <w:pPr>
              <w:pStyle w:val="TableText"/>
            </w:pPr>
            <w:r>
              <w:rPr>
                <w:rFonts w:hint="eastAsia"/>
              </w:rPr>
              <w:t>邮箱用户，缺陷推送的发件人</w:t>
            </w:r>
          </w:p>
        </w:tc>
      </w:tr>
      <w:tr w:rsidR="00136882" w14:paraId="45B4764D" w14:textId="77777777">
        <w:tc>
          <w:tcPr>
            <w:tcW w:w="1799" w:type="dxa"/>
          </w:tcPr>
          <w:p w14:paraId="06EC83E6" w14:textId="77777777" w:rsidR="00136882" w:rsidRDefault="00D71658">
            <w:pPr>
              <w:pStyle w:val="TableText"/>
            </w:pPr>
            <w:proofErr w:type="gramStart"/>
            <w:r>
              <w:rPr>
                <w:rFonts w:hint="eastAsia"/>
              </w:rPr>
              <w:t>发件箱密码</w:t>
            </w:r>
            <w:proofErr w:type="gramEnd"/>
            <w:r>
              <w:rPr>
                <w:rFonts w:hint="eastAsia"/>
              </w:rPr>
              <w:t>/</w:t>
            </w:r>
            <w:r>
              <w:rPr>
                <w:rFonts w:hint="eastAsia"/>
              </w:rPr>
              <w:t>授权码</w:t>
            </w:r>
          </w:p>
        </w:tc>
        <w:tc>
          <w:tcPr>
            <w:tcW w:w="6138" w:type="dxa"/>
          </w:tcPr>
          <w:p w14:paraId="3A8CC6D4" w14:textId="77777777" w:rsidR="00136882" w:rsidRDefault="00D71658">
            <w:pPr>
              <w:pStyle w:val="TableText"/>
            </w:pPr>
            <w:r>
              <w:rPr>
                <w:rFonts w:hint="eastAsia"/>
              </w:rPr>
              <w:t>邮箱用户密码</w:t>
            </w:r>
          </w:p>
        </w:tc>
      </w:tr>
      <w:tr w:rsidR="00136882" w14:paraId="3C85C6D8" w14:textId="77777777">
        <w:tc>
          <w:tcPr>
            <w:tcW w:w="1799" w:type="dxa"/>
          </w:tcPr>
          <w:p w14:paraId="372B4629" w14:textId="77777777" w:rsidR="00136882" w:rsidRDefault="00D71658">
            <w:pPr>
              <w:pStyle w:val="TableText"/>
            </w:pPr>
            <w:r>
              <w:rPr>
                <w:rFonts w:hint="eastAsia"/>
              </w:rPr>
              <w:t>联通测试</w:t>
            </w:r>
          </w:p>
        </w:tc>
        <w:tc>
          <w:tcPr>
            <w:tcW w:w="6138" w:type="dxa"/>
          </w:tcPr>
          <w:p w14:paraId="122F52BD" w14:textId="77777777" w:rsidR="00136882" w:rsidRDefault="00D71658">
            <w:pPr>
              <w:pStyle w:val="TableText"/>
            </w:pPr>
            <w:r>
              <w:rPr>
                <w:rFonts w:hint="eastAsia"/>
              </w:rPr>
              <w:t>单击【测试】，确认</w:t>
            </w:r>
            <w:r>
              <w:rPr>
                <w:rFonts w:hint="eastAsia"/>
              </w:rPr>
              <w:t>S</w:t>
            </w:r>
            <w:r>
              <w:t>DA</w:t>
            </w:r>
            <w:r>
              <w:rPr>
                <w:rFonts w:hint="eastAsia"/>
              </w:rPr>
              <w:t>与第三方系统的联通性。</w:t>
            </w:r>
          </w:p>
        </w:tc>
      </w:tr>
    </w:tbl>
    <w:p w14:paraId="732A306C" w14:textId="77777777" w:rsidR="00136882" w:rsidRDefault="00D71658">
      <w:pPr>
        <w:pStyle w:val="TableDescription"/>
        <w:numPr>
          <w:ilvl w:val="8"/>
          <w:numId w:val="0"/>
        </w:numPr>
        <w:ind w:left="1701"/>
        <w:rPr>
          <w:rFonts w:eastAsia="宋体"/>
          <w:spacing w:val="0"/>
        </w:rPr>
      </w:pPr>
      <w:r>
        <w:rPr>
          <w:rFonts w:eastAsia="宋体" w:hint="eastAsia"/>
          <w:b/>
          <w:bCs/>
          <w:spacing w:val="0"/>
        </w:rPr>
        <w:t>系统类型</w:t>
      </w:r>
      <w:r>
        <w:rPr>
          <w:rFonts w:eastAsia="宋体" w:hint="eastAsia"/>
          <w:b/>
          <w:bCs/>
          <w:spacing w:val="0"/>
        </w:rPr>
        <w:t xml:space="preserve"> </w:t>
      </w:r>
      <w:r>
        <w:rPr>
          <w:rFonts w:eastAsia="宋体" w:hint="eastAsia"/>
          <w:spacing w:val="0"/>
        </w:rPr>
        <w:t>选择【代码版本管理系统】后，代码版本管理系统的参数如</w:t>
      </w:r>
      <w:r>
        <w:rPr>
          <w:rFonts w:eastAsia="宋体" w:hint="eastAsia"/>
          <w:spacing w:val="0"/>
        </w:rPr>
        <w:fldChar w:fldCharType="begin"/>
      </w:r>
      <w:r>
        <w:rPr>
          <w:rFonts w:eastAsia="宋体" w:hint="eastAsia"/>
          <w:spacing w:val="0"/>
        </w:rPr>
        <w:instrText xml:space="preserve"> REF _Ref27178 \r \h </w:instrText>
      </w:r>
      <w:r>
        <w:rPr>
          <w:rFonts w:eastAsia="宋体" w:hint="eastAsia"/>
          <w:spacing w:val="0"/>
        </w:rPr>
      </w:r>
      <w:r>
        <w:rPr>
          <w:rFonts w:eastAsia="宋体" w:hint="eastAsia"/>
          <w:spacing w:val="0"/>
        </w:rPr>
        <w:fldChar w:fldCharType="separate"/>
      </w:r>
      <w:r>
        <w:rPr>
          <w:rFonts w:eastAsia="宋体" w:hint="eastAsia"/>
          <w:spacing w:val="0"/>
        </w:rPr>
        <w:t>表</w:t>
      </w:r>
      <w:r>
        <w:rPr>
          <w:rFonts w:eastAsia="宋体" w:hint="eastAsia"/>
          <w:spacing w:val="0"/>
        </w:rPr>
        <w:t>3-16</w:t>
      </w:r>
      <w:r>
        <w:rPr>
          <w:rFonts w:eastAsia="宋体" w:hint="eastAsia"/>
          <w:spacing w:val="0"/>
        </w:rPr>
        <w:fldChar w:fldCharType="end"/>
      </w:r>
      <w:r>
        <w:rPr>
          <w:rFonts w:eastAsia="宋体" w:hint="eastAsia"/>
          <w:spacing w:val="0"/>
        </w:rPr>
        <w:t>所示。</w:t>
      </w:r>
    </w:p>
    <w:p w14:paraId="349084EA" w14:textId="77777777" w:rsidR="00136882" w:rsidRDefault="00D71658">
      <w:pPr>
        <w:pStyle w:val="TableDescription"/>
      </w:pPr>
      <w:bookmarkStart w:id="88" w:name="_Ref27178"/>
      <w:r>
        <w:rPr>
          <w:rFonts w:hint="eastAsia"/>
        </w:rPr>
        <w:t>代码版本管理系统参数</w:t>
      </w:r>
      <w:bookmarkEnd w:id="88"/>
    </w:p>
    <w:tbl>
      <w:tblPr>
        <w:tblStyle w:val="Table"/>
        <w:tblW w:w="7937" w:type="dxa"/>
        <w:tblInd w:w="1814" w:type="dxa"/>
        <w:tblLook w:val="04A0" w:firstRow="1" w:lastRow="0" w:firstColumn="1" w:lastColumn="0" w:noHBand="0" w:noVBand="1"/>
      </w:tblPr>
      <w:tblGrid>
        <w:gridCol w:w="1549"/>
        <w:gridCol w:w="6388"/>
      </w:tblGrid>
      <w:tr w:rsidR="00136882" w14:paraId="619F5AE6" w14:textId="77777777">
        <w:trPr>
          <w:tblHeader/>
        </w:trPr>
        <w:tc>
          <w:tcPr>
            <w:tcW w:w="1549" w:type="dxa"/>
            <w:tcBorders>
              <w:top w:val="double" w:sz="4" w:space="0" w:color="auto"/>
              <w:bottom w:val="single" w:sz="6" w:space="0" w:color="auto"/>
            </w:tcBorders>
            <w:shd w:val="clear" w:color="auto" w:fill="D9D9D9" w:themeFill="background1" w:themeFillShade="D9"/>
          </w:tcPr>
          <w:p w14:paraId="2747CB38" w14:textId="77777777" w:rsidR="00136882" w:rsidRDefault="00D71658">
            <w:pPr>
              <w:pStyle w:val="TableHeading0"/>
            </w:pPr>
            <w:r>
              <w:rPr>
                <w:rFonts w:hint="eastAsia"/>
              </w:rPr>
              <w:t>配置项</w:t>
            </w:r>
          </w:p>
        </w:tc>
        <w:tc>
          <w:tcPr>
            <w:tcW w:w="6388" w:type="dxa"/>
            <w:tcBorders>
              <w:top w:val="double" w:sz="4" w:space="0" w:color="auto"/>
              <w:bottom w:val="single" w:sz="6" w:space="0" w:color="auto"/>
            </w:tcBorders>
            <w:shd w:val="clear" w:color="auto" w:fill="D9D9D9" w:themeFill="background1" w:themeFillShade="D9"/>
          </w:tcPr>
          <w:p w14:paraId="084BDE64" w14:textId="77777777" w:rsidR="00136882" w:rsidRDefault="00D71658">
            <w:pPr>
              <w:pStyle w:val="TableHeading0"/>
            </w:pPr>
            <w:r>
              <w:rPr>
                <w:rFonts w:hint="eastAsia"/>
              </w:rPr>
              <w:t>描述</w:t>
            </w:r>
          </w:p>
        </w:tc>
      </w:tr>
      <w:tr w:rsidR="00136882" w14:paraId="7A622669" w14:textId="77777777">
        <w:tc>
          <w:tcPr>
            <w:tcW w:w="1549" w:type="dxa"/>
          </w:tcPr>
          <w:p w14:paraId="396F08B7" w14:textId="77777777" w:rsidR="00136882" w:rsidRDefault="00D71658">
            <w:pPr>
              <w:pStyle w:val="TableText"/>
            </w:pPr>
            <w:r>
              <w:rPr>
                <w:rFonts w:hint="eastAsia"/>
              </w:rPr>
              <w:t>系统实例</w:t>
            </w:r>
          </w:p>
        </w:tc>
        <w:tc>
          <w:tcPr>
            <w:tcW w:w="6388" w:type="dxa"/>
          </w:tcPr>
          <w:p w14:paraId="73AE222E" w14:textId="77777777" w:rsidR="00136882" w:rsidRDefault="00D71658">
            <w:pPr>
              <w:pStyle w:val="TableText"/>
            </w:pPr>
            <w:r>
              <w:rPr>
                <w:rFonts w:hint="eastAsia"/>
              </w:rPr>
              <w:t>在下拉列表中选择第三方系统实例。可选项：</w:t>
            </w:r>
            <w:r>
              <w:rPr>
                <w:rFonts w:hint="eastAsia"/>
              </w:rPr>
              <w:t>SVN</w:t>
            </w:r>
            <w:r>
              <w:rPr>
                <w:rFonts w:hint="eastAsia"/>
              </w:rPr>
              <w:t>系统、</w:t>
            </w:r>
            <w:r>
              <w:rPr>
                <w:rFonts w:hint="eastAsia"/>
              </w:rPr>
              <w:t>GIT</w:t>
            </w:r>
            <w:r>
              <w:rPr>
                <w:rFonts w:hint="eastAsia"/>
              </w:rPr>
              <w:t>系统、</w:t>
            </w:r>
            <w:r>
              <w:rPr>
                <w:rFonts w:hint="eastAsia"/>
              </w:rPr>
              <w:t>NFS</w:t>
            </w:r>
            <w:r>
              <w:rPr>
                <w:rFonts w:hint="eastAsia"/>
              </w:rPr>
              <w:t>系统。</w:t>
            </w:r>
          </w:p>
        </w:tc>
      </w:tr>
      <w:tr w:rsidR="00136882" w14:paraId="4AED21F7" w14:textId="77777777">
        <w:tc>
          <w:tcPr>
            <w:tcW w:w="1549" w:type="dxa"/>
          </w:tcPr>
          <w:p w14:paraId="226872F9" w14:textId="77777777" w:rsidR="00136882" w:rsidRDefault="00D71658">
            <w:pPr>
              <w:pStyle w:val="TableText"/>
            </w:pPr>
            <w:r>
              <w:rPr>
                <w:rFonts w:hint="eastAsia"/>
              </w:rPr>
              <w:t>认证方式</w:t>
            </w:r>
          </w:p>
        </w:tc>
        <w:tc>
          <w:tcPr>
            <w:tcW w:w="6388" w:type="dxa"/>
          </w:tcPr>
          <w:p w14:paraId="1C0F726E" w14:textId="77777777" w:rsidR="00136882" w:rsidRDefault="00D71658">
            <w:pPr>
              <w:pStyle w:val="TableText"/>
            </w:pPr>
            <w:r>
              <w:rPr>
                <w:rFonts w:hint="eastAsia"/>
              </w:rPr>
              <w:t>在下拉列表中选择第三方系统实例的认证方式。所有代码版本管理系统实例均支持密码认证，此外，</w:t>
            </w:r>
            <w:r>
              <w:rPr>
                <w:rFonts w:hint="eastAsia"/>
              </w:rPr>
              <w:t>GIT</w:t>
            </w:r>
            <w:r>
              <w:rPr>
                <w:rFonts w:hint="eastAsia"/>
              </w:rPr>
              <w:t>系统还支持秘</w:t>
            </w:r>
            <w:proofErr w:type="gramStart"/>
            <w:r>
              <w:rPr>
                <w:rFonts w:hint="eastAsia"/>
              </w:rPr>
              <w:t>钥</w:t>
            </w:r>
            <w:proofErr w:type="gramEnd"/>
            <w:r>
              <w:rPr>
                <w:rFonts w:hint="eastAsia"/>
              </w:rPr>
              <w:t>、</w:t>
            </w:r>
            <w:r>
              <w:rPr>
                <w:rFonts w:hint="eastAsia"/>
              </w:rPr>
              <w:t>Token</w:t>
            </w:r>
            <w:r>
              <w:rPr>
                <w:rFonts w:hint="eastAsia"/>
              </w:rPr>
              <w:t>、无密码的方式认证。</w:t>
            </w:r>
          </w:p>
          <w:p w14:paraId="17A5B3BD" w14:textId="77777777" w:rsidR="00136882" w:rsidRDefault="00D71658">
            <w:pPr>
              <w:pStyle w:val="TableText"/>
            </w:pPr>
            <w:r>
              <w:rPr>
                <w:noProof/>
                <w:snapToGrid/>
              </w:rPr>
              <w:drawing>
                <wp:inline distT="0" distB="0" distL="0" distR="0" wp14:anchorId="47696223" wp14:editId="30E6BFAB">
                  <wp:extent cx="187325" cy="260985"/>
                  <wp:effectExtent l="0" t="0" r="3175" b="5715"/>
                  <wp:docPr id="30"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descr="表格中说明"/>
                          <pic:cNvPicPr>
                            <a:picLocks noChangeAspect="1" noChangeArrowheads="1"/>
                          </pic:cNvPicPr>
                        </pic:nvPicPr>
                        <pic:blipFill>
                          <a:blip r:embed="rId33" cstate="print"/>
                          <a:srcRect/>
                          <a:stretch>
                            <a:fillRect/>
                          </a:stretch>
                        </pic:blipFill>
                        <pic:spPr>
                          <a:xfrm>
                            <a:off x="0" y="0"/>
                            <a:ext cx="187325" cy="260985"/>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认证方式的选择会影响下方展开的认证输入框，如选择</w:t>
            </w:r>
            <w:r>
              <w:rPr>
                <w:rFonts w:eastAsia="楷体" w:cs="Arial" w:hint="eastAsia"/>
                <w:iCs/>
                <w:snapToGrid/>
                <w:kern w:val="2"/>
                <w:szCs w:val="18"/>
              </w:rPr>
              <w:t>GIT</w:t>
            </w:r>
            <w:r>
              <w:rPr>
                <w:rFonts w:eastAsia="楷体" w:cs="Arial" w:hint="eastAsia"/>
                <w:iCs/>
                <w:snapToGrid/>
                <w:kern w:val="2"/>
                <w:szCs w:val="18"/>
              </w:rPr>
              <w:t>系统</w:t>
            </w:r>
            <w:r>
              <w:rPr>
                <w:rFonts w:eastAsia="楷体" w:cs="Arial" w:hint="eastAsia"/>
                <w:iCs/>
                <w:snapToGrid/>
                <w:kern w:val="2"/>
                <w:szCs w:val="18"/>
              </w:rPr>
              <w:t>Token</w:t>
            </w:r>
            <w:r>
              <w:rPr>
                <w:rFonts w:eastAsia="楷体" w:cs="Arial" w:hint="eastAsia"/>
                <w:iCs/>
                <w:snapToGrid/>
                <w:kern w:val="2"/>
                <w:szCs w:val="18"/>
              </w:rPr>
              <w:t>认证，则下方认证选框将只有</w:t>
            </w:r>
            <w:r>
              <w:rPr>
                <w:rFonts w:eastAsia="楷体" w:cs="Arial" w:hint="eastAsia"/>
                <w:iCs/>
                <w:snapToGrid/>
                <w:kern w:val="2"/>
                <w:szCs w:val="18"/>
              </w:rPr>
              <w:t>Token</w:t>
            </w:r>
            <w:r>
              <w:rPr>
                <w:rFonts w:eastAsia="楷体" w:cs="Arial" w:hint="eastAsia"/>
                <w:iCs/>
                <w:snapToGrid/>
                <w:kern w:val="2"/>
                <w:szCs w:val="18"/>
              </w:rPr>
              <w:t>输入框。</w:t>
            </w:r>
          </w:p>
        </w:tc>
      </w:tr>
      <w:tr w:rsidR="00136882" w14:paraId="0BC9EDA8" w14:textId="77777777">
        <w:tc>
          <w:tcPr>
            <w:tcW w:w="1549" w:type="dxa"/>
          </w:tcPr>
          <w:p w14:paraId="063CE570" w14:textId="77777777" w:rsidR="00136882" w:rsidRDefault="00D71658">
            <w:pPr>
              <w:pStyle w:val="TableText"/>
            </w:pPr>
            <w:r>
              <w:rPr>
                <w:rFonts w:hint="eastAsia"/>
              </w:rPr>
              <w:t>系统地址</w:t>
            </w:r>
          </w:p>
        </w:tc>
        <w:tc>
          <w:tcPr>
            <w:tcW w:w="6388" w:type="dxa"/>
          </w:tcPr>
          <w:p w14:paraId="693AB1F5" w14:textId="77777777" w:rsidR="00136882" w:rsidRDefault="00D71658">
            <w:pPr>
              <w:pStyle w:val="TableText"/>
            </w:pPr>
            <w:r>
              <w:rPr>
                <w:rFonts w:hint="eastAsia"/>
              </w:rPr>
              <w:t>对接的第三方系统的</w:t>
            </w:r>
            <w:r>
              <w:rPr>
                <w:rFonts w:hint="eastAsia"/>
              </w:rPr>
              <w:t>URL</w:t>
            </w:r>
            <w:r>
              <w:rPr>
                <w:rFonts w:hint="eastAsia"/>
              </w:rPr>
              <w:t>。</w:t>
            </w:r>
          </w:p>
        </w:tc>
      </w:tr>
      <w:tr w:rsidR="00136882" w14:paraId="775D6B99" w14:textId="77777777">
        <w:tc>
          <w:tcPr>
            <w:tcW w:w="1549" w:type="dxa"/>
          </w:tcPr>
          <w:p w14:paraId="5CAEFDDA" w14:textId="77777777" w:rsidR="00136882" w:rsidRDefault="00D71658">
            <w:pPr>
              <w:pStyle w:val="TableText"/>
            </w:pPr>
            <w:r>
              <w:rPr>
                <w:rFonts w:hint="eastAsia"/>
              </w:rPr>
              <w:t>代码路径</w:t>
            </w:r>
          </w:p>
        </w:tc>
        <w:tc>
          <w:tcPr>
            <w:tcW w:w="6388" w:type="dxa"/>
          </w:tcPr>
          <w:p w14:paraId="404D7A66" w14:textId="77777777" w:rsidR="00136882" w:rsidRDefault="00D71658">
            <w:pPr>
              <w:pStyle w:val="TableText"/>
            </w:pPr>
            <w:r>
              <w:rPr>
                <w:rFonts w:hint="eastAsia"/>
              </w:rPr>
              <w:t>对接的第三方系统的代码路径。</w:t>
            </w:r>
          </w:p>
        </w:tc>
      </w:tr>
      <w:tr w:rsidR="00136882" w14:paraId="2A2152AC" w14:textId="77777777">
        <w:tc>
          <w:tcPr>
            <w:tcW w:w="1549" w:type="dxa"/>
          </w:tcPr>
          <w:p w14:paraId="55F5D6E6" w14:textId="77777777" w:rsidR="00136882" w:rsidRDefault="00D71658">
            <w:pPr>
              <w:pStyle w:val="TableText"/>
            </w:pPr>
            <w:r>
              <w:rPr>
                <w:rFonts w:hint="eastAsia"/>
              </w:rPr>
              <w:lastRenderedPageBreak/>
              <w:t>版本号</w:t>
            </w:r>
            <w:r>
              <w:rPr>
                <w:rFonts w:hint="eastAsia"/>
              </w:rPr>
              <w:t>/</w:t>
            </w:r>
            <w:r>
              <w:rPr>
                <w:rFonts w:hint="eastAsia"/>
              </w:rPr>
              <w:t>分支地址</w:t>
            </w:r>
          </w:p>
        </w:tc>
        <w:tc>
          <w:tcPr>
            <w:tcW w:w="6388" w:type="dxa"/>
          </w:tcPr>
          <w:p w14:paraId="53421B62" w14:textId="77777777" w:rsidR="00136882" w:rsidRDefault="00D71658">
            <w:pPr>
              <w:pStyle w:val="TableText"/>
            </w:pPr>
            <w:r>
              <w:rPr>
                <w:rFonts w:hint="eastAsia"/>
              </w:rPr>
              <w:t>对接的第三方系统的版本号</w:t>
            </w:r>
            <w:r>
              <w:rPr>
                <w:rFonts w:hint="eastAsia"/>
              </w:rPr>
              <w:t>/</w:t>
            </w:r>
            <w:r>
              <w:rPr>
                <w:rFonts w:hint="eastAsia"/>
              </w:rPr>
              <w:t>地址分支。其中版本号可输入数字或</w:t>
            </w:r>
            <w:r>
              <w:rPr>
                <w:rFonts w:hint="eastAsia"/>
              </w:rPr>
              <w:t>latest</w:t>
            </w:r>
            <w:r>
              <w:rPr>
                <w:rFonts w:hint="eastAsia"/>
              </w:rPr>
              <w:t>，仅</w:t>
            </w:r>
            <w:r>
              <w:rPr>
                <w:rFonts w:hint="eastAsia"/>
              </w:rPr>
              <w:t>GIT</w:t>
            </w:r>
            <w:r>
              <w:rPr>
                <w:rFonts w:hint="eastAsia"/>
              </w:rPr>
              <w:t>系统才会输入分支地址。</w:t>
            </w:r>
          </w:p>
        </w:tc>
      </w:tr>
      <w:tr w:rsidR="00136882" w14:paraId="691B1E31" w14:textId="77777777">
        <w:tc>
          <w:tcPr>
            <w:tcW w:w="1549" w:type="dxa"/>
          </w:tcPr>
          <w:p w14:paraId="5B6D62AE" w14:textId="77777777" w:rsidR="00136882" w:rsidRDefault="00D71658">
            <w:pPr>
              <w:pStyle w:val="TableText"/>
            </w:pPr>
            <w:r>
              <w:rPr>
                <w:rFonts w:hint="eastAsia"/>
              </w:rPr>
              <w:t>用户名</w:t>
            </w:r>
          </w:p>
        </w:tc>
        <w:tc>
          <w:tcPr>
            <w:tcW w:w="6388" w:type="dxa"/>
          </w:tcPr>
          <w:p w14:paraId="0E6F9105"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，注意：认证方式选择密码才有该配置项。</w:t>
            </w:r>
          </w:p>
        </w:tc>
      </w:tr>
      <w:tr w:rsidR="00136882" w14:paraId="5A67AF63" w14:textId="77777777">
        <w:tc>
          <w:tcPr>
            <w:tcW w:w="1549" w:type="dxa"/>
          </w:tcPr>
          <w:p w14:paraId="5062328A" w14:textId="77777777" w:rsidR="00136882" w:rsidRDefault="00D71658">
            <w:pPr>
              <w:pStyle w:val="TableText"/>
            </w:pPr>
            <w:r>
              <w:rPr>
                <w:rFonts w:hint="eastAsia"/>
              </w:rPr>
              <w:t>密码</w:t>
            </w:r>
          </w:p>
        </w:tc>
        <w:tc>
          <w:tcPr>
            <w:tcW w:w="6388" w:type="dxa"/>
          </w:tcPr>
          <w:p w14:paraId="6239B1D2"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密码，注意：认证方式选择密码才有该配置项。</w:t>
            </w:r>
          </w:p>
        </w:tc>
      </w:tr>
      <w:tr w:rsidR="00136882" w14:paraId="0E681B40" w14:textId="77777777">
        <w:tc>
          <w:tcPr>
            <w:tcW w:w="1549" w:type="dxa"/>
          </w:tcPr>
          <w:p w14:paraId="56C04A98" w14:textId="77777777" w:rsidR="00136882" w:rsidRDefault="00D71658">
            <w:pPr>
              <w:pStyle w:val="TableText"/>
            </w:pPr>
            <w:r>
              <w:rPr>
                <w:rFonts w:hint="eastAsia"/>
              </w:rPr>
              <w:t>联通测试</w:t>
            </w:r>
          </w:p>
        </w:tc>
        <w:tc>
          <w:tcPr>
            <w:tcW w:w="6388" w:type="dxa"/>
          </w:tcPr>
          <w:p w14:paraId="29FA9D0F" w14:textId="77777777" w:rsidR="00136882" w:rsidRDefault="00D71658">
            <w:pPr>
              <w:pStyle w:val="TableText"/>
            </w:pPr>
            <w:r>
              <w:rPr>
                <w:rFonts w:hint="eastAsia"/>
              </w:rPr>
              <w:t>单击【测试】，确认</w:t>
            </w:r>
            <w:r>
              <w:rPr>
                <w:rFonts w:hint="eastAsia"/>
              </w:rPr>
              <w:t>S</w:t>
            </w:r>
            <w:r>
              <w:t>DA</w:t>
            </w:r>
            <w:r>
              <w:rPr>
                <w:rFonts w:hint="eastAsia"/>
              </w:rPr>
              <w:t>与第三方系统的联通性。</w:t>
            </w:r>
          </w:p>
        </w:tc>
      </w:tr>
    </w:tbl>
    <w:p w14:paraId="4AEA0EB6" w14:textId="77777777" w:rsidR="00136882" w:rsidRDefault="00D71658">
      <w:pPr>
        <w:pStyle w:val="TableDescription"/>
        <w:numPr>
          <w:ilvl w:val="8"/>
          <w:numId w:val="0"/>
        </w:numPr>
        <w:ind w:left="1701"/>
        <w:rPr>
          <w:rFonts w:eastAsia="宋体"/>
          <w:spacing w:val="0"/>
        </w:rPr>
      </w:pPr>
      <w:r>
        <w:rPr>
          <w:rFonts w:eastAsia="宋体" w:hint="eastAsia"/>
          <w:b/>
          <w:bCs/>
          <w:spacing w:val="0"/>
        </w:rPr>
        <w:t>系统类型</w:t>
      </w:r>
      <w:r>
        <w:rPr>
          <w:rFonts w:eastAsia="宋体" w:hint="eastAsia"/>
          <w:b/>
          <w:bCs/>
          <w:spacing w:val="0"/>
        </w:rPr>
        <w:t xml:space="preserve"> </w:t>
      </w:r>
      <w:r>
        <w:rPr>
          <w:rFonts w:eastAsia="宋体" w:hint="eastAsia"/>
          <w:spacing w:val="0"/>
        </w:rPr>
        <w:t>选择【文件传输系统】后，文件传输系统的参数如</w:t>
      </w:r>
      <w:r>
        <w:rPr>
          <w:rFonts w:eastAsia="宋体" w:hint="eastAsia"/>
          <w:spacing w:val="0"/>
        </w:rPr>
        <w:fldChar w:fldCharType="begin"/>
      </w:r>
      <w:r>
        <w:rPr>
          <w:rFonts w:eastAsia="宋体" w:hint="eastAsia"/>
          <w:spacing w:val="0"/>
        </w:rPr>
        <w:instrText xml:space="preserve"> REF _Ref27316 \r \h </w:instrText>
      </w:r>
      <w:r>
        <w:rPr>
          <w:rFonts w:eastAsia="宋体" w:hint="eastAsia"/>
          <w:spacing w:val="0"/>
        </w:rPr>
      </w:r>
      <w:r>
        <w:rPr>
          <w:rFonts w:eastAsia="宋体" w:hint="eastAsia"/>
          <w:spacing w:val="0"/>
        </w:rPr>
        <w:fldChar w:fldCharType="separate"/>
      </w:r>
      <w:r>
        <w:rPr>
          <w:rFonts w:eastAsia="宋体" w:hint="eastAsia"/>
          <w:spacing w:val="0"/>
        </w:rPr>
        <w:t>表</w:t>
      </w:r>
      <w:r>
        <w:rPr>
          <w:rFonts w:eastAsia="宋体" w:hint="eastAsia"/>
          <w:spacing w:val="0"/>
        </w:rPr>
        <w:t>3-17</w:t>
      </w:r>
      <w:r>
        <w:rPr>
          <w:rFonts w:eastAsia="宋体" w:hint="eastAsia"/>
          <w:spacing w:val="0"/>
        </w:rPr>
        <w:fldChar w:fldCharType="end"/>
      </w:r>
      <w:r>
        <w:rPr>
          <w:rFonts w:eastAsia="宋体" w:hint="eastAsia"/>
          <w:spacing w:val="0"/>
        </w:rPr>
        <w:t>所示。</w:t>
      </w:r>
    </w:p>
    <w:p w14:paraId="10433942" w14:textId="77777777" w:rsidR="00136882" w:rsidRDefault="00D71658">
      <w:pPr>
        <w:pStyle w:val="TableDescription"/>
      </w:pPr>
      <w:bookmarkStart w:id="89" w:name="_Ref27316"/>
      <w:r>
        <w:rPr>
          <w:rFonts w:hint="eastAsia"/>
        </w:rPr>
        <w:t>文件传输系统参数</w:t>
      </w:r>
      <w:bookmarkEnd w:id="89"/>
    </w:p>
    <w:tbl>
      <w:tblPr>
        <w:tblStyle w:val="Table"/>
        <w:tblW w:w="7937" w:type="dxa"/>
        <w:tblInd w:w="1814" w:type="dxa"/>
        <w:tblLook w:val="04A0" w:firstRow="1" w:lastRow="0" w:firstColumn="1" w:lastColumn="0" w:noHBand="0" w:noVBand="1"/>
      </w:tblPr>
      <w:tblGrid>
        <w:gridCol w:w="1413"/>
        <w:gridCol w:w="6524"/>
      </w:tblGrid>
      <w:tr w:rsidR="00136882" w14:paraId="2FB17A62" w14:textId="77777777">
        <w:trPr>
          <w:tblHeader/>
        </w:trPr>
        <w:tc>
          <w:tcPr>
            <w:tcW w:w="1413" w:type="dxa"/>
            <w:tcBorders>
              <w:top w:val="double" w:sz="4" w:space="0" w:color="auto"/>
              <w:bottom w:val="single" w:sz="6" w:space="0" w:color="auto"/>
            </w:tcBorders>
            <w:shd w:val="clear" w:color="auto" w:fill="D9D9D9" w:themeFill="background1" w:themeFillShade="D9"/>
          </w:tcPr>
          <w:p w14:paraId="7DF843FB"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3854FE6D" w14:textId="77777777" w:rsidR="00136882" w:rsidRDefault="00D71658">
            <w:pPr>
              <w:pStyle w:val="TableHeading0"/>
            </w:pPr>
            <w:r>
              <w:rPr>
                <w:rFonts w:hint="eastAsia"/>
              </w:rPr>
              <w:t>描述</w:t>
            </w:r>
          </w:p>
        </w:tc>
      </w:tr>
      <w:tr w:rsidR="00136882" w14:paraId="4D60B42B" w14:textId="77777777">
        <w:tc>
          <w:tcPr>
            <w:tcW w:w="1413" w:type="dxa"/>
          </w:tcPr>
          <w:p w14:paraId="46B0D2D3" w14:textId="77777777" w:rsidR="00136882" w:rsidRDefault="00D71658">
            <w:pPr>
              <w:pStyle w:val="TableText"/>
            </w:pPr>
            <w:r>
              <w:rPr>
                <w:rFonts w:hint="eastAsia"/>
              </w:rPr>
              <w:t>系统实例</w:t>
            </w:r>
          </w:p>
        </w:tc>
        <w:tc>
          <w:tcPr>
            <w:tcW w:w="6524" w:type="dxa"/>
          </w:tcPr>
          <w:p w14:paraId="0894BE99" w14:textId="77777777" w:rsidR="00136882" w:rsidRDefault="00D71658">
            <w:pPr>
              <w:pStyle w:val="TableText"/>
            </w:pPr>
            <w:r>
              <w:rPr>
                <w:rFonts w:hint="eastAsia"/>
              </w:rPr>
              <w:t>在下拉列表中选择第三方系统实例。可选项：</w:t>
            </w:r>
            <w:r>
              <w:rPr>
                <w:rFonts w:hint="eastAsia"/>
              </w:rPr>
              <w:t>FTP</w:t>
            </w:r>
            <w:r>
              <w:rPr>
                <w:rFonts w:hint="eastAsia"/>
              </w:rPr>
              <w:t>系统、</w:t>
            </w:r>
            <w:r>
              <w:rPr>
                <w:rFonts w:hint="eastAsia"/>
              </w:rPr>
              <w:t>SCP</w:t>
            </w:r>
            <w:r>
              <w:rPr>
                <w:rFonts w:hint="eastAsia"/>
              </w:rPr>
              <w:t>系统、</w:t>
            </w:r>
            <w:r>
              <w:rPr>
                <w:rFonts w:hint="eastAsia"/>
              </w:rPr>
              <w:t>HTTP</w:t>
            </w:r>
            <w:r>
              <w:rPr>
                <w:rFonts w:hint="eastAsia"/>
              </w:rPr>
              <w:t>系统。</w:t>
            </w:r>
          </w:p>
        </w:tc>
      </w:tr>
      <w:tr w:rsidR="00136882" w14:paraId="08C6F486" w14:textId="77777777">
        <w:tc>
          <w:tcPr>
            <w:tcW w:w="1413" w:type="dxa"/>
          </w:tcPr>
          <w:p w14:paraId="11ECC57E" w14:textId="77777777" w:rsidR="00136882" w:rsidRDefault="00D71658">
            <w:pPr>
              <w:pStyle w:val="TableText"/>
            </w:pPr>
            <w:r>
              <w:rPr>
                <w:rFonts w:hint="eastAsia"/>
              </w:rPr>
              <w:t>认证方式</w:t>
            </w:r>
          </w:p>
        </w:tc>
        <w:tc>
          <w:tcPr>
            <w:tcW w:w="6524" w:type="dxa"/>
          </w:tcPr>
          <w:p w14:paraId="43612D84" w14:textId="77777777" w:rsidR="00136882" w:rsidRDefault="00D71658">
            <w:pPr>
              <w:pStyle w:val="TableText"/>
            </w:pPr>
            <w:r>
              <w:rPr>
                <w:rFonts w:hint="eastAsia"/>
              </w:rPr>
              <w:t>在下拉列表中选择第三方系统实例的认证方式。所有</w:t>
            </w:r>
            <w:r>
              <w:rPr>
                <w:rFonts w:hint="eastAsia"/>
                <w:kern w:val="2"/>
              </w:rPr>
              <w:t>文件传输</w:t>
            </w:r>
            <w:r>
              <w:rPr>
                <w:rFonts w:hint="eastAsia"/>
              </w:rPr>
              <w:t>系统实例均支持密码认证，此外，</w:t>
            </w:r>
            <w:r>
              <w:rPr>
                <w:rFonts w:hint="eastAsia"/>
              </w:rPr>
              <w:t>FTP</w:t>
            </w:r>
            <w:r>
              <w:rPr>
                <w:rFonts w:hint="eastAsia"/>
              </w:rPr>
              <w:t>系统和</w:t>
            </w:r>
            <w:r>
              <w:rPr>
                <w:rFonts w:hint="eastAsia"/>
              </w:rPr>
              <w:t>HTTP</w:t>
            </w:r>
            <w:r>
              <w:rPr>
                <w:rFonts w:hint="eastAsia"/>
              </w:rPr>
              <w:t>系统还无密码的方式认证。</w:t>
            </w:r>
          </w:p>
          <w:p w14:paraId="021C0A62" w14:textId="77777777" w:rsidR="00136882" w:rsidRDefault="00D71658">
            <w:pPr>
              <w:pStyle w:val="TableText"/>
            </w:pPr>
            <w:r>
              <w:rPr>
                <w:noProof/>
                <w:snapToGrid/>
              </w:rPr>
              <w:drawing>
                <wp:inline distT="0" distB="0" distL="0" distR="0" wp14:anchorId="1F53CCA1" wp14:editId="6CDDF73B">
                  <wp:extent cx="187325" cy="260985"/>
                  <wp:effectExtent l="0" t="0" r="3175" b="5715"/>
                  <wp:docPr id="34"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descr="表格中说明"/>
                          <pic:cNvPicPr>
                            <a:picLocks noChangeAspect="1" noChangeArrowheads="1"/>
                          </pic:cNvPicPr>
                        </pic:nvPicPr>
                        <pic:blipFill>
                          <a:blip r:embed="rId33" cstate="print"/>
                          <a:srcRect/>
                          <a:stretch>
                            <a:fillRect/>
                          </a:stretch>
                        </pic:blipFill>
                        <pic:spPr>
                          <a:xfrm>
                            <a:off x="0" y="0"/>
                            <a:ext cx="187325" cy="260985"/>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认证方式的选择会影响下方展开的认证输入框，如选择无密码的认证方式，则下方认证选框将没有用户名、密码输入框。</w:t>
            </w:r>
          </w:p>
        </w:tc>
      </w:tr>
      <w:tr w:rsidR="00136882" w14:paraId="4814D477" w14:textId="77777777">
        <w:tc>
          <w:tcPr>
            <w:tcW w:w="1413" w:type="dxa"/>
          </w:tcPr>
          <w:p w14:paraId="539F5E85" w14:textId="77777777" w:rsidR="00136882" w:rsidRDefault="00D71658">
            <w:pPr>
              <w:pStyle w:val="TableText"/>
            </w:pPr>
            <w:r>
              <w:rPr>
                <w:rFonts w:hint="eastAsia"/>
              </w:rPr>
              <w:t>系统地址</w:t>
            </w:r>
          </w:p>
        </w:tc>
        <w:tc>
          <w:tcPr>
            <w:tcW w:w="6524" w:type="dxa"/>
          </w:tcPr>
          <w:p w14:paraId="23F9FABC" w14:textId="77777777" w:rsidR="00136882" w:rsidRDefault="00D71658">
            <w:pPr>
              <w:pStyle w:val="TableText"/>
            </w:pPr>
            <w:r>
              <w:rPr>
                <w:rFonts w:hint="eastAsia"/>
              </w:rPr>
              <w:t>对接的第三方系统的系统</w:t>
            </w:r>
            <w:r>
              <w:rPr>
                <w:rFonts w:hint="eastAsia"/>
              </w:rPr>
              <w:t>IP</w:t>
            </w:r>
            <w:r>
              <w:rPr>
                <w:rFonts w:hint="eastAsia"/>
              </w:rPr>
              <w:t>地址或</w:t>
            </w:r>
            <w:r>
              <w:rPr>
                <w:rFonts w:hint="eastAsia"/>
              </w:rPr>
              <w:t>URL</w:t>
            </w:r>
            <w:r>
              <w:rPr>
                <w:rFonts w:hint="eastAsia"/>
              </w:rPr>
              <w:t>。</w:t>
            </w:r>
          </w:p>
        </w:tc>
      </w:tr>
      <w:tr w:rsidR="00136882" w14:paraId="2EAE7259" w14:textId="77777777">
        <w:tc>
          <w:tcPr>
            <w:tcW w:w="1413" w:type="dxa"/>
          </w:tcPr>
          <w:p w14:paraId="6227AEB9" w14:textId="77777777" w:rsidR="00136882" w:rsidRDefault="00D71658">
            <w:pPr>
              <w:pStyle w:val="TableText"/>
            </w:pPr>
            <w:r>
              <w:rPr>
                <w:rFonts w:hint="eastAsia"/>
              </w:rPr>
              <w:t>文件路径</w:t>
            </w:r>
          </w:p>
        </w:tc>
        <w:tc>
          <w:tcPr>
            <w:tcW w:w="6524" w:type="dxa"/>
          </w:tcPr>
          <w:p w14:paraId="2766D2B7" w14:textId="77777777" w:rsidR="00136882" w:rsidRDefault="00D71658">
            <w:pPr>
              <w:pStyle w:val="TableText"/>
            </w:pPr>
            <w:r>
              <w:rPr>
                <w:rFonts w:hint="eastAsia"/>
              </w:rPr>
              <w:t>对接的第三方系统的文件路径。</w:t>
            </w:r>
          </w:p>
        </w:tc>
      </w:tr>
      <w:tr w:rsidR="00136882" w14:paraId="44AECC2C" w14:textId="77777777">
        <w:tc>
          <w:tcPr>
            <w:tcW w:w="1413" w:type="dxa"/>
          </w:tcPr>
          <w:p w14:paraId="75659F30" w14:textId="77777777" w:rsidR="00136882" w:rsidRDefault="00D71658">
            <w:pPr>
              <w:pStyle w:val="TableText"/>
            </w:pPr>
            <w:r>
              <w:rPr>
                <w:rFonts w:hint="eastAsia"/>
              </w:rPr>
              <w:t>系统端口</w:t>
            </w:r>
          </w:p>
        </w:tc>
        <w:tc>
          <w:tcPr>
            <w:tcW w:w="6524" w:type="dxa"/>
          </w:tcPr>
          <w:p w14:paraId="5698F2FE" w14:textId="77777777" w:rsidR="00136882" w:rsidRDefault="00D71658">
            <w:pPr>
              <w:pStyle w:val="TableText"/>
            </w:pPr>
            <w:r>
              <w:rPr>
                <w:rFonts w:hint="eastAsia"/>
              </w:rPr>
              <w:t>对接的第三方系统的系统端口号。</w:t>
            </w:r>
            <w:r>
              <w:rPr>
                <w:rFonts w:hint="eastAsia"/>
              </w:rPr>
              <w:t>FTP</w:t>
            </w:r>
            <w:r>
              <w:rPr>
                <w:rFonts w:hint="eastAsia"/>
              </w:rPr>
              <w:t>系统、</w:t>
            </w:r>
            <w:r>
              <w:rPr>
                <w:rFonts w:hint="eastAsia"/>
              </w:rPr>
              <w:t>SCP</w:t>
            </w:r>
            <w:r>
              <w:rPr>
                <w:rFonts w:hint="eastAsia"/>
              </w:rPr>
              <w:t>系统需要填写。</w:t>
            </w:r>
          </w:p>
        </w:tc>
      </w:tr>
      <w:tr w:rsidR="00136882" w14:paraId="159BD2AD" w14:textId="77777777">
        <w:tc>
          <w:tcPr>
            <w:tcW w:w="1413" w:type="dxa"/>
          </w:tcPr>
          <w:p w14:paraId="00DB7BEB" w14:textId="77777777" w:rsidR="00136882" w:rsidRDefault="00D71658">
            <w:pPr>
              <w:pStyle w:val="TableText"/>
            </w:pPr>
            <w:r>
              <w:rPr>
                <w:rFonts w:hint="eastAsia"/>
              </w:rPr>
              <w:t>用户名</w:t>
            </w:r>
          </w:p>
        </w:tc>
        <w:tc>
          <w:tcPr>
            <w:tcW w:w="6524" w:type="dxa"/>
          </w:tcPr>
          <w:p w14:paraId="7F2DA83B"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，注意：认证方式选择密码才有该配置项。</w:t>
            </w:r>
          </w:p>
        </w:tc>
      </w:tr>
      <w:tr w:rsidR="00136882" w14:paraId="1C1271DF" w14:textId="77777777">
        <w:tc>
          <w:tcPr>
            <w:tcW w:w="1413" w:type="dxa"/>
          </w:tcPr>
          <w:p w14:paraId="15EE03CD" w14:textId="77777777" w:rsidR="00136882" w:rsidRDefault="00D71658">
            <w:pPr>
              <w:pStyle w:val="TableText"/>
            </w:pPr>
            <w:r>
              <w:rPr>
                <w:rFonts w:hint="eastAsia"/>
              </w:rPr>
              <w:t>密码</w:t>
            </w:r>
          </w:p>
        </w:tc>
        <w:tc>
          <w:tcPr>
            <w:tcW w:w="6524" w:type="dxa"/>
          </w:tcPr>
          <w:p w14:paraId="671497DA"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密码，注意：认证方式选择密码才有该配置项。</w:t>
            </w:r>
          </w:p>
        </w:tc>
      </w:tr>
      <w:tr w:rsidR="00136882" w14:paraId="61EDB408" w14:textId="77777777">
        <w:tc>
          <w:tcPr>
            <w:tcW w:w="1413" w:type="dxa"/>
          </w:tcPr>
          <w:p w14:paraId="0AA72C2A" w14:textId="77777777" w:rsidR="00136882" w:rsidRDefault="00D71658">
            <w:pPr>
              <w:pStyle w:val="TableText"/>
            </w:pPr>
            <w:r>
              <w:rPr>
                <w:rFonts w:hint="eastAsia"/>
              </w:rPr>
              <w:t>联通测试</w:t>
            </w:r>
          </w:p>
        </w:tc>
        <w:tc>
          <w:tcPr>
            <w:tcW w:w="6524" w:type="dxa"/>
          </w:tcPr>
          <w:p w14:paraId="4A560AEB" w14:textId="77777777" w:rsidR="00136882" w:rsidRDefault="00D71658">
            <w:pPr>
              <w:pStyle w:val="TableText"/>
            </w:pPr>
            <w:r>
              <w:rPr>
                <w:rFonts w:hint="eastAsia"/>
              </w:rPr>
              <w:t>单击【测试】，确认</w:t>
            </w:r>
            <w:r>
              <w:rPr>
                <w:rFonts w:hint="eastAsia"/>
              </w:rPr>
              <w:t>S</w:t>
            </w:r>
            <w:r>
              <w:t>DA</w:t>
            </w:r>
            <w:r>
              <w:rPr>
                <w:rFonts w:hint="eastAsia"/>
              </w:rPr>
              <w:t>与第三方系统的联通性。</w:t>
            </w:r>
          </w:p>
        </w:tc>
      </w:tr>
    </w:tbl>
    <w:p w14:paraId="77208EDD" w14:textId="77777777" w:rsidR="00136882" w:rsidRDefault="00D71658">
      <w:pPr>
        <w:pStyle w:val="TableDescription"/>
        <w:numPr>
          <w:ilvl w:val="8"/>
          <w:numId w:val="0"/>
        </w:numPr>
        <w:ind w:left="1701"/>
        <w:rPr>
          <w:rFonts w:eastAsia="宋体"/>
          <w:spacing w:val="0"/>
        </w:rPr>
      </w:pPr>
      <w:r>
        <w:rPr>
          <w:rFonts w:eastAsia="宋体" w:hint="eastAsia"/>
          <w:b/>
          <w:bCs/>
          <w:spacing w:val="0"/>
        </w:rPr>
        <w:t>系统类型</w:t>
      </w:r>
      <w:r>
        <w:rPr>
          <w:rFonts w:eastAsia="宋体" w:hint="eastAsia"/>
          <w:b/>
          <w:bCs/>
          <w:spacing w:val="0"/>
        </w:rPr>
        <w:t xml:space="preserve"> </w:t>
      </w:r>
      <w:r>
        <w:rPr>
          <w:rFonts w:eastAsia="宋体" w:hint="eastAsia"/>
          <w:spacing w:val="0"/>
        </w:rPr>
        <w:t>选择【制品库系统】后，制品</w:t>
      </w:r>
      <w:proofErr w:type="gramStart"/>
      <w:r>
        <w:rPr>
          <w:rFonts w:eastAsia="宋体" w:hint="eastAsia"/>
          <w:spacing w:val="0"/>
        </w:rPr>
        <w:t>库系统</w:t>
      </w:r>
      <w:proofErr w:type="gramEnd"/>
      <w:r>
        <w:rPr>
          <w:rFonts w:eastAsia="宋体" w:hint="eastAsia"/>
          <w:spacing w:val="0"/>
        </w:rPr>
        <w:t>的参数如</w:t>
      </w:r>
      <w:r>
        <w:rPr>
          <w:rFonts w:eastAsia="宋体" w:hint="eastAsia"/>
          <w:spacing w:val="0"/>
        </w:rPr>
        <w:fldChar w:fldCharType="begin"/>
      </w:r>
      <w:r>
        <w:rPr>
          <w:rFonts w:eastAsia="宋体" w:hint="eastAsia"/>
          <w:spacing w:val="0"/>
        </w:rPr>
        <w:instrText xml:space="preserve"> REF _Ref27361 \r \h </w:instrText>
      </w:r>
      <w:r>
        <w:rPr>
          <w:rFonts w:eastAsia="宋体" w:hint="eastAsia"/>
          <w:spacing w:val="0"/>
        </w:rPr>
      </w:r>
      <w:r>
        <w:rPr>
          <w:rFonts w:eastAsia="宋体" w:hint="eastAsia"/>
          <w:spacing w:val="0"/>
        </w:rPr>
        <w:fldChar w:fldCharType="separate"/>
      </w:r>
      <w:r>
        <w:rPr>
          <w:rFonts w:eastAsia="宋体" w:hint="eastAsia"/>
          <w:spacing w:val="0"/>
        </w:rPr>
        <w:t>表</w:t>
      </w:r>
      <w:r>
        <w:rPr>
          <w:rFonts w:eastAsia="宋体" w:hint="eastAsia"/>
          <w:spacing w:val="0"/>
        </w:rPr>
        <w:t>3-18</w:t>
      </w:r>
      <w:r>
        <w:rPr>
          <w:rFonts w:eastAsia="宋体" w:hint="eastAsia"/>
          <w:spacing w:val="0"/>
        </w:rPr>
        <w:fldChar w:fldCharType="end"/>
      </w:r>
      <w:r>
        <w:rPr>
          <w:rFonts w:eastAsia="宋体" w:hint="eastAsia"/>
          <w:spacing w:val="0"/>
        </w:rPr>
        <w:t>所示。</w:t>
      </w:r>
    </w:p>
    <w:p w14:paraId="3715AD12" w14:textId="77777777" w:rsidR="00136882" w:rsidRDefault="00D71658" w:rsidP="00D71658">
      <w:pPr>
        <w:pStyle w:val="TableDescription"/>
      </w:pPr>
      <w:bookmarkStart w:id="90" w:name="_Ref27361"/>
      <w:r>
        <w:rPr>
          <w:rFonts w:hint="eastAsia"/>
        </w:rPr>
        <w:t>制品库系统参数</w:t>
      </w:r>
      <w:bookmarkEnd w:id="90"/>
    </w:p>
    <w:tbl>
      <w:tblPr>
        <w:tblStyle w:val="Table"/>
        <w:tblW w:w="7937" w:type="dxa"/>
        <w:tblInd w:w="1814" w:type="dxa"/>
        <w:tblLook w:val="04A0" w:firstRow="1" w:lastRow="0" w:firstColumn="1" w:lastColumn="0" w:noHBand="0" w:noVBand="1"/>
      </w:tblPr>
      <w:tblGrid>
        <w:gridCol w:w="1413"/>
        <w:gridCol w:w="6524"/>
      </w:tblGrid>
      <w:tr w:rsidR="00136882" w14:paraId="371F65F8" w14:textId="77777777">
        <w:trPr>
          <w:tblHeader/>
        </w:trPr>
        <w:tc>
          <w:tcPr>
            <w:tcW w:w="1413" w:type="dxa"/>
            <w:tcBorders>
              <w:top w:val="double" w:sz="4" w:space="0" w:color="auto"/>
              <w:bottom w:val="single" w:sz="6" w:space="0" w:color="auto"/>
            </w:tcBorders>
            <w:shd w:val="clear" w:color="auto" w:fill="D9D9D9" w:themeFill="background1" w:themeFillShade="D9"/>
          </w:tcPr>
          <w:p w14:paraId="559D5DE2" w14:textId="77777777" w:rsidR="00136882" w:rsidRDefault="00D71658">
            <w:pPr>
              <w:pStyle w:val="TableHeading0"/>
            </w:pPr>
            <w:r>
              <w:rPr>
                <w:rFonts w:hint="eastAsia"/>
              </w:rPr>
              <w:t>配置项</w:t>
            </w:r>
          </w:p>
        </w:tc>
        <w:tc>
          <w:tcPr>
            <w:tcW w:w="6524" w:type="dxa"/>
            <w:tcBorders>
              <w:top w:val="double" w:sz="4" w:space="0" w:color="auto"/>
              <w:bottom w:val="single" w:sz="6" w:space="0" w:color="auto"/>
            </w:tcBorders>
            <w:shd w:val="clear" w:color="auto" w:fill="D9D9D9" w:themeFill="background1" w:themeFillShade="D9"/>
          </w:tcPr>
          <w:p w14:paraId="112798D9" w14:textId="77777777" w:rsidR="00136882" w:rsidRDefault="00D71658">
            <w:pPr>
              <w:pStyle w:val="TableHeading0"/>
            </w:pPr>
            <w:r>
              <w:rPr>
                <w:rFonts w:hint="eastAsia"/>
              </w:rPr>
              <w:t>描述</w:t>
            </w:r>
          </w:p>
        </w:tc>
      </w:tr>
      <w:tr w:rsidR="00136882" w14:paraId="7781E929" w14:textId="77777777">
        <w:tc>
          <w:tcPr>
            <w:tcW w:w="1413" w:type="dxa"/>
          </w:tcPr>
          <w:p w14:paraId="4A97AA38" w14:textId="77777777" w:rsidR="00136882" w:rsidRDefault="00D71658">
            <w:pPr>
              <w:pStyle w:val="TableText"/>
            </w:pPr>
            <w:r>
              <w:rPr>
                <w:rFonts w:hint="eastAsia"/>
              </w:rPr>
              <w:t>系统实例</w:t>
            </w:r>
          </w:p>
        </w:tc>
        <w:tc>
          <w:tcPr>
            <w:tcW w:w="6524" w:type="dxa"/>
          </w:tcPr>
          <w:p w14:paraId="3769F8FE" w14:textId="77777777" w:rsidR="00136882" w:rsidRDefault="00D71658">
            <w:pPr>
              <w:pStyle w:val="TableText"/>
            </w:pPr>
            <w:r>
              <w:rPr>
                <w:rFonts w:hint="eastAsia"/>
              </w:rPr>
              <w:t>在下拉列表中选择第三方系统实例。可选项：</w:t>
            </w:r>
            <w:r>
              <w:rPr>
                <w:rFonts w:hint="eastAsia"/>
              </w:rPr>
              <w:t>Docker</w:t>
            </w:r>
            <w:r>
              <w:rPr>
                <w:rFonts w:hint="eastAsia"/>
              </w:rPr>
              <w:t>镜像仓库，</w:t>
            </w:r>
            <w:r>
              <w:rPr>
                <w:rFonts w:hint="eastAsia"/>
              </w:rPr>
              <w:t>Maven2</w:t>
            </w:r>
            <w:r>
              <w:rPr>
                <w:rFonts w:hint="eastAsia"/>
              </w:rPr>
              <w:t>制品仓库、</w:t>
            </w:r>
            <w:proofErr w:type="spellStart"/>
            <w:r>
              <w:rPr>
                <w:rFonts w:hint="eastAsia"/>
              </w:rPr>
              <w:t>Sonatype</w:t>
            </w:r>
            <w:proofErr w:type="spellEnd"/>
            <w:r>
              <w:rPr>
                <w:rFonts w:hint="eastAsia"/>
              </w:rPr>
              <w:t xml:space="preserve"> Nexus 3.x</w:t>
            </w:r>
            <w:r>
              <w:rPr>
                <w:rFonts w:hint="eastAsia"/>
              </w:rPr>
              <w:t>、</w:t>
            </w:r>
            <w:proofErr w:type="spellStart"/>
            <w:r>
              <w:rPr>
                <w:rFonts w:hint="eastAsia"/>
              </w:rPr>
              <w:t>Sonatype</w:t>
            </w:r>
            <w:proofErr w:type="spellEnd"/>
            <w:r>
              <w:rPr>
                <w:rFonts w:hint="eastAsia"/>
              </w:rPr>
              <w:t xml:space="preserve"> Nexus 2.x</w:t>
            </w:r>
            <w:r>
              <w:rPr>
                <w:rFonts w:hint="eastAsia"/>
              </w:rPr>
              <w:t>。</w:t>
            </w:r>
          </w:p>
        </w:tc>
      </w:tr>
      <w:tr w:rsidR="00136882" w14:paraId="597FF763" w14:textId="77777777">
        <w:tc>
          <w:tcPr>
            <w:tcW w:w="1413" w:type="dxa"/>
          </w:tcPr>
          <w:p w14:paraId="4DDAAF46" w14:textId="77777777" w:rsidR="00136882" w:rsidRDefault="00D71658">
            <w:pPr>
              <w:pStyle w:val="TableText"/>
            </w:pPr>
            <w:r>
              <w:rPr>
                <w:rFonts w:hint="eastAsia"/>
              </w:rPr>
              <w:t>认证方式</w:t>
            </w:r>
          </w:p>
        </w:tc>
        <w:tc>
          <w:tcPr>
            <w:tcW w:w="6524" w:type="dxa"/>
          </w:tcPr>
          <w:p w14:paraId="5982E120" w14:textId="77777777" w:rsidR="00136882" w:rsidRDefault="00D71658">
            <w:pPr>
              <w:pStyle w:val="TableText"/>
            </w:pPr>
            <w:r>
              <w:rPr>
                <w:rFonts w:hint="eastAsia"/>
              </w:rPr>
              <w:t>在下拉列表中选择第三方系统实例的认证方式。所有</w:t>
            </w:r>
            <w:r>
              <w:rPr>
                <w:rFonts w:hint="eastAsia"/>
                <w:kern w:val="2"/>
              </w:rPr>
              <w:t>制品</w:t>
            </w:r>
            <w:proofErr w:type="gramStart"/>
            <w:r>
              <w:rPr>
                <w:rFonts w:hint="eastAsia"/>
                <w:kern w:val="2"/>
              </w:rPr>
              <w:t>库</w:t>
            </w:r>
            <w:r>
              <w:rPr>
                <w:rFonts w:hint="eastAsia"/>
              </w:rPr>
              <w:t>系统</w:t>
            </w:r>
            <w:proofErr w:type="gramEnd"/>
            <w:r>
              <w:rPr>
                <w:rFonts w:hint="eastAsia"/>
              </w:rPr>
              <w:t>实例均支持密码和无密码认证。</w:t>
            </w:r>
          </w:p>
          <w:p w14:paraId="0D037A85" w14:textId="77777777" w:rsidR="00136882" w:rsidRDefault="00D71658">
            <w:pPr>
              <w:pStyle w:val="TableText"/>
            </w:pPr>
            <w:r>
              <w:rPr>
                <w:noProof/>
                <w:snapToGrid/>
              </w:rPr>
              <w:drawing>
                <wp:inline distT="0" distB="0" distL="0" distR="0" wp14:anchorId="1A627BDC" wp14:editId="4F367047">
                  <wp:extent cx="187325" cy="260985"/>
                  <wp:effectExtent l="0" t="0" r="3175" b="5715"/>
                  <wp:docPr id="35"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descr="表格中说明"/>
                          <pic:cNvPicPr>
                            <a:picLocks noChangeAspect="1" noChangeArrowheads="1"/>
                          </pic:cNvPicPr>
                        </pic:nvPicPr>
                        <pic:blipFill>
                          <a:blip r:embed="rId33" cstate="print"/>
                          <a:srcRect/>
                          <a:stretch>
                            <a:fillRect/>
                          </a:stretch>
                        </pic:blipFill>
                        <pic:spPr>
                          <a:xfrm>
                            <a:off x="0" y="0"/>
                            <a:ext cx="187325" cy="260985"/>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认证方式的选择会影响下方展开的认证输入框，如选择无密码的认证方式，则下方认证选框将没有用户名、密码输入框。</w:t>
            </w:r>
          </w:p>
        </w:tc>
      </w:tr>
      <w:tr w:rsidR="00136882" w14:paraId="1EC3A04D" w14:textId="77777777">
        <w:tc>
          <w:tcPr>
            <w:tcW w:w="1413" w:type="dxa"/>
          </w:tcPr>
          <w:p w14:paraId="1D427E36" w14:textId="77777777" w:rsidR="00136882" w:rsidRDefault="00D71658">
            <w:pPr>
              <w:pStyle w:val="TableText"/>
            </w:pPr>
            <w:r>
              <w:rPr>
                <w:rFonts w:hint="eastAsia"/>
              </w:rPr>
              <w:t>系统地址</w:t>
            </w:r>
          </w:p>
        </w:tc>
        <w:tc>
          <w:tcPr>
            <w:tcW w:w="6524" w:type="dxa"/>
          </w:tcPr>
          <w:p w14:paraId="1AF0B104" w14:textId="77777777" w:rsidR="00136882" w:rsidRDefault="00D71658">
            <w:pPr>
              <w:pStyle w:val="TableText"/>
            </w:pPr>
            <w:r>
              <w:rPr>
                <w:rFonts w:hint="eastAsia"/>
              </w:rPr>
              <w:t>对接的第三方系统的服务器</w:t>
            </w:r>
            <w:r>
              <w:rPr>
                <w:rFonts w:hint="eastAsia"/>
              </w:rPr>
              <w:t>URL</w:t>
            </w:r>
            <w:r>
              <w:rPr>
                <w:rFonts w:hint="eastAsia"/>
              </w:rPr>
              <w:t>地址。</w:t>
            </w:r>
          </w:p>
        </w:tc>
      </w:tr>
      <w:tr w:rsidR="00136882" w14:paraId="5FC1CE7B" w14:textId="77777777">
        <w:tc>
          <w:tcPr>
            <w:tcW w:w="1413" w:type="dxa"/>
          </w:tcPr>
          <w:p w14:paraId="51E96624" w14:textId="77777777" w:rsidR="00136882" w:rsidRDefault="00D71658">
            <w:pPr>
              <w:pStyle w:val="TableText"/>
            </w:pPr>
            <w:r>
              <w:rPr>
                <w:rFonts w:hint="eastAsia"/>
              </w:rPr>
              <w:t>镜像名称</w:t>
            </w:r>
          </w:p>
        </w:tc>
        <w:tc>
          <w:tcPr>
            <w:tcW w:w="6524" w:type="dxa"/>
          </w:tcPr>
          <w:p w14:paraId="02004774" w14:textId="77777777" w:rsidR="00136882" w:rsidRDefault="00D71658">
            <w:pPr>
              <w:pStyle w:val="TableText"/>
            </w:pPr>
            <w:r>
              <w:rPr>
                <w:rFonts w:hint="eastAsia"/>
              </w:rPr>
              <w:t>Docker</w:t>
            </w:r>
            <w:r>
              <w:rPr>
                <w:rFonts w:hint="eastAsia"/>
              </w:rPr>
              <w:t>镜像名称，注意：仅</w:t>
            </w:r>
            <w:r>
              <w:rPr>
                <w:rFonts w:hint="eastAsia"/>
              </w:rPr>
              <w:t>Docker</w:t>
            </w:r>
            <w:r>
              <w:rPr>
                <w:rFonts w:hint="eastAsia"/>
              </w:rPr>
              <w:t>镜像仓库有该配置项。</w:t>
            </w:r>
          </w:p>
        </w:tc>
      </w:tr>
      <w:tr w:rsidR="00136882" w14:paraId="1BFAB5EB" w14:textId="77777777">
        <w:tc>
          <w:tcPr>
            <w:tcW w:w="1413" w:type="dxa"/>
          </w:tcPr>
          <w:p w14:paraId="291B3E5F" w14:textId="77777777" w:rsidR="00136882" w:rsidRDefault="00D71658">
            <w:pPr>
              <w:pStyle w:val="TableText"/>
            </w:pPr>
            <w:r>
              <w:rPr>
                <w:rFonts w:hint="eastAsia"/>
              </w:rPr>
              <w:t>制品库名称</w:t>
            </w:r>
          </w:p>
        </w:tc>
        <w:tc>
          <w:tcPr>
            <w:tcW w:w="6524" w:type="dxa"/>
          </w:tcPr>
          <w:p w14:paraId="15348C65" w14:textId="77777777" w:rsidR="00136882" w:rsidRDefault="00D71658">
            <w:pPr>
              <w:pStyle w:val="TableText"/>
            </w:pPr>
            <w:r>
              <w:rPr>
                <w:rFonts w:hint="eastAsia"/>
              </w:rPr>
              <w:t>制品库</w:t>
            </w:r>
            <w:r>
              <w:rPr>
                <w:rFonts w:hint="eastAsia"/>
              </w:rPr>
              <w:t>ID</w:t>
            </w:r>
            <w:r>
              <w:rPr>
                <w:rFonts w:hint="eastAsia"/>
              </w:rPr>
              <w:t>，注意：仅</w:t>
            </w:r>
            <w:proofErr w:type="spellStart"/>
            <w:r>
              <w:rPr>
                <w:rFonts w:hint="eastAsia"/>
              </w:rPr>
              <w:t>Sonatype</w:t>
            </w:r>
            <w:proofErr w:type="spellEnd"/>
            <w:r>
              <w:rPr>
                <w:rFonts w:hint="eastAsia"/>
              </w:rPr>
              <w:t xml:space="preserve"> Nexus 3.x/2.x</w:t>
            </w:r>
            <w:r>
              <w:rPr>
                <w:rFonts w:hint="eastAsia"/>
              </w:rPr>
              <w:t>有该配置项。</w:t>
            </w:r>
          </w:p>
        </w:tc>
      </w:tr>
      <w:tr w:rsidR="00136882" w14:paraId="3F9CF8A7" w14:textId="77777777">
        <w:tc>
          <w:tcPr>
            <w:tcW w:w="1413" w:type="dxa"/>
          </w:tcPr>
          <w:p w14:paraId="7C21A6D3" w14:textId="77777777" w:rsidR="00136882" w:rsidRDefault="00D71658">
            <w:pPr>
              <w:pStyle w:val="TableText"/>
            </w:pPr>
            <w:r>
              <w:rPr>
                <w:rFonts w:hint="eastAsia"/>
              </w:rPr>
              <w:lastRenderedPageBreak/>
              <w:t>制品</w:t>
            </w:r>
            <w:proofErr w:type="gramStart"/>
            <w:r>
              <w:rPr>
                <w:rFonts w:hint="eastAsia"/>
              </w:rPr>
              <w:t>库类型</w:t>
            </w:r>
            <w:proofErr w:type="gramEnd"/>
          </w:p>
        </w:tc>
        <w:tc>
          <w:tcPr>
            <w:tcW w:w="6524" w:type="dxa"/>
          </w:tcPr>
          <w:p w14:paraId="3209DE2B" w14:textId="77777777" w:rsidR="00136882" w:rsidRDefault="00D71658">
            <w:pPr>
              <w:pStyle w:val="TableText"/>
            </w:pPr>
            <w:r>
              <w:rPr>
                <w:rFonts w:hint="eastAsia"/>
              </w:rPr>
              <w:t>在下拉列表中选择制品库类型，包含：</w:t>
            </w:r>
            <w:r>
              <w:rPr>
                <w:rFonts w:hint="eastAsia"/>
              </w:rPr>
              <w:t>proxy</w:t>
            </w:r>
            <w:r>
              <w:rPr>
                <w:rFonts w:hint="eastAsia"/>
              </w:rPr>
              <w:t>、</w:t>
            </w:r>
            <w:r>
              <w:rPr>
                <w:rFonts w:hint="eastAsia"/>
              </w:rPr>
              <w:t>hosted</w:t>
            </w:r>
            <w:r>
              <w:rPr>
                <w:rFonts w:hint="eastAsia"/>
              </w:rPr>
              <w:t>、</w:t>
            </w:r>
            <w:r>
              <w:rPr>
                <w:rFonts w:hint="eastAsia"/>
              </w:rPr>
              <w:t>group</w:t>
            </w:r>
            <w:r>
              <w:rPr>
                <w:rFonts w:hint="eastAsia"/>
              </w:rPr>
              <w:t>。注意：仅</w:t>
            </w:r>
            <w:proofErr w:type="spellStart"/>
            <w:r>
              <w:rPr>
                <w:rFonts w:hint="eastAsia"/>
              </w:rPr>
              <w:t>Sonatype</w:t>
            </w:r>
            <w:proofErr w:type="spellEnd"/>
            <w:r>
              <w:rPr>
                <w:rFonts w:hint="eastAsia"/>
              </w:rPr>
              <w:t xml:space="preserve"> Nexus 3.x/2.x</w:t>
            </w:r>
            <w:r>
              <w:rPr>
                <w:rFonts w:hint="eastAsia"/>
              </w:rPr>
              <w:t>有该配置项。</w:t>
            </w:r>
          </w:p>
        </w:tc>
      </w:tr>
      <w:tr w:rsidR="00136882" w14:paraId="79C2365E" w14:textId="77777777">
        <w:tc>
          <w:tcPr>
            <w:tcW w:w="1413" w:type="dxa"/>
          </w:tcPr>
          <w:p w14:paraId="03FC0121" w14:textId="77777777" w:rsidR="00136882" w:rsidRDefault="00D71658">
            <w:pPr>
              <w:pStyle w:val="TableText"/>
            </w:pPr>
            <w:r>
              <w:rPr>
                <w:rFonts w:hint="eastAsia"/>
              </w:rPr>
              <w:t>制品</w:t>
            </w:r>
            <w:proofErr w:type="gramStart"/>
            <w:r>
              <w:rPr>
                <w:rFonts w:hint="eastAsia"/>
              </w:rPr>
              <w:t>包类型</w:t>
            </w:r>
            <w:proofErr w:type="gramEnd"/>
          </w:p>
        </w:tc>
        <w:tc>
          <w:tcPr>
            <w:tcW w:w="6524" w:type="dxa"/>
          </w:tcPr>
          <w:p w14:paraId="75C3F606" w14:textId="77777777" w:rsidR="00136882" w:rsidRDefault="00D71658">
            <w:pPr>
              <w:pStyle w:val="TableText"/>
            </w:pPr>
            <w:r>
              <w:rPr>
                <w:rFonts w:hint="eastAsia"/>
              </w:rPr>
              <w:t>在下拉列表中选择制品包类型，包含：</w:t>
            </w:r>
            <w:r>
              <w:rPr>
                <w:rFonts w:hint="eastAsia"/>
              </w:rPr>
              <w:t>maven</w:t>
            </w:r>
            <w:r>
              <w:rPr>
                <w:rFonts w:hint="eastAsia"/>
              </w:rPr>
              <w:t>、</w:t>
            </w:r>
            <w:r>
              <w:rPr>
                <w:rFonts w:hint="eastAsia"/>
              </w:rPr>
              <w:t>docker</w:t>
            </w:r>
            <w:r>
              <w:rPr>
                <w:rFonts w:hint="eastAsia"/>
              </w:rPr>
              <w:t>。注意：仅</w:t>
            </w:r>
            <w:proofErr w:type="spellStart"/>
            <w:r>
              <w:rPr>
                <w:rFonts w:hint="eastAsia"/>
              </w:rPr>
              <w:t>Sonatype</w:t>
            </w:r>
            <w:proofErr w:type="spellEnd"/>
            <w:r>
              <w:rPr>
                <w:rFonts w:hint="eastAsia"/>
              </w:rPr>
              <w:t xml:space="preserve"> Nexus 3.x/2.x</w:t>
            </w:r>
            <w:r>
              <w:rPr>
                <w:rFonts w:hint="eastAsia"/>
              </w:rPr>
              <w:t>有该配置项。</w:t>
            </w:r>
          </w:p>
        </w:tc>
      </w:tr>
      <w:tr w:rsidR="00136882" w14:paraId="086F6B79" w14:textId="77777777">
        <w:tc>
          <w:tcPr>
            <w:tcW w:w="1413" w:type="dxa"/>
          </w:tcPr>
          <w:p w14:paraId="2AACAD75" w14:textId="77777777" w:rsidR="00136882" w:rsidRDefault="00D71658">
            <w:pPr>
              <w:pStyle w:val="TableText"/>
            </w:pPr>
            <w:r>
              <w:rPr>
                <w:rFonts w:hint="eastAsia"/>
              </w:rPr>
              <w:t>用户名</w:t>
            </w:r>
          </w:p>
        </w:tc>
        <w:tc>
          <w:tcPr>
            <w:tcW w:w="6524" w:type="dxa"/>
          </w:tcPr>
          <w:p w14:paraId="3D873E57"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，注意：认证方式选择密码才有该配置项。</w:t>
            </w:r>
          </w:p>
        </w:tc>
      </w:tr>
      <w:tr w:rsidR="00136882" w14:paraId="24BDD04E" w14:textId="77777777">
        <w:tc>
          <w:tcPr>
            <w:tcW w:w="1413" w:type="dxa"/>
          </w:tcPr>
          <w:p w14:paraId="357AA898" w14:textId="77777777" w:rsidR="00136882" w:rsidRDefault="00D71658">
            <w:pPr>
              <w:pStyle w:val="TableText"/>
            </w:pPr>
            <w:r>
              <w:rPr>
                <w:rFonts w:hint="eastAsia"/>
              </w:rPr>
              <w:t>密码</w:t>
            </w:r>
          </w:p>
        </w:tc>
        <w:tc>
          <w:tcPr>
            <w:tcW w:w="6524" w:type="dxa"/>
          </w:tcPr>
          <w:p w14:paraId="3DA2AC6E" w14:textId="77777777" w:rsidR="00136882" w:rsidRDefault="00D71658">
            <w:pPr>
              <w:pStyle w:val="TableText"/>
            </w:pPr>
            <w:r>
              <w:rPr>
                <w:rFonts w:hint="eastAsia"/>
              </w:rPr>
              <w:t>登录第三方系统的</w:t>
            </w:r>
            <w:proofErr w:type="gramStart"/>
            <w:r>
              <w:rPr>
                <w:rFonts w:hint="eastAsia"/>
              </w:rPr>
              <w:t>帐号</w:t>
            </w:r>
            <w:proofErr w:type="gramEnd"/>
            <w:r>
              <w:rPr>
                <w:rFonts w:hint="eastAsia"/>
              </w:rPr>
              <w:t>密码，注意：认证方式选择密码才有该配置项。</w:t>
            </w:r>
          </w:p>
        </w:tc>
      </w:tr>
      <w:tr w:rsidR="00136882" w14:paraId="52453EAE" w14:textId="77777777">
        <w:tc>
          <w:tcPr>
            <w:tcW w:w="1413" w:type="dxa"/>
          </w:tcPr>
          <w:p w14:paraId="20ECF9BC" w14:textId="77777777" w:rsidR="00136882" w:rsidRDefault="00D71658">
            <w:pPr>
              <w:pStyle w:val="TableText"/>
            </w:pPr>
            <w:proofErr w:type="gramStart"/>
            <w:r>
              <w:rPr>
                <w:rFonts w:hint="eastAsia"/>
              </w:rPr>
              <w:t>默认私服仓库</w:t>
            </w:r>
            <w:proofErr w:type="gramEnd"/>
          </w:p>
        </w:tc>
        <w:tc>
          <w:tcPr>
            <w:tcW w:w="6524" w:type="dxa"/>
          </w:tcPr>
          <w:p w14:paraId="3E355A05" w14:textId="77777777" w:rsidR="00136882" w:rsidRDefault="00D71658">
            <w:pPr>
              <w:pStyle w:val="TableText"/>
            </w:pPr>
            <w:r>
              <w:rPr>
                <w:rFonts w:hint="eastAsia"/>
              </w:rPr>
              <w:t>默认关闭，开启后，对该三方系统的系统范围内的项目开启该三</w:t>
            </w:r>
            <w:proofErr w:type="gramStart"/>
            <w:r>
              <w:rPr>
                <w:rFonts w:hint="eastAsia"/>
              </w:rPr>
              <w:t>方私服</w:t>
            </w:r>
            <w:proofErr w:type="gramEnd"/>
            <w:r>
              <w:rPr>
                <w:rFonts w:hint="eastAsia"/>
              </w:rPr>
              <w:t>仓库。</w:t>
            </w:r>
          </w:p>
          <w:p w14:paraId="1FCB388D" w14:textId="77777777" w:rsidR="00136882" w:rsidRDefault="00D71658">
            <w:pPr>
              <w:pStyle w:val="TableText"/>
            </w:pPr>
            <w:r>
              <w:rPr>
                <w:noProof/>
                <w:snapToGrid/>
              </w:rPr>
              <w:drawing>
                <wp:inline distT="0" distB="0" distL="0" distR="0" wp14:anchorId="767E26F6" wp14:editId="60A99D08">
                  <wp:extent cx="187325" cy="260985"/>
                  <wp:effectExtent l="0" t="0" r="3175" b="5715"/>
                  <wp:docPr id="60"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 descr="表格中说明"/>
                          <pic:cNvPicPr>
                            <a:picLocks noChangeAspect="1" noChangeArrowheads="1"/>
                          </pic:cNvPicPr>
                        </pic:nvPicPr>
                        <pic:blipFill>
                          <a:blip r:embed="rId33" cstate="print"/>
                          <a:srcRect/>
                          <a:stretch>
                            <a:fillRect/>
                          </a:stretch>
                        </pic:blipFill>
                        <pic:spPr>
                          <a:xfrm>
                            <a:off x="0" y="0"/>
                            <a:ext cx="187325" cy="260985"/>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Docker</w:t>
            </w:r>
            <w:r>
              <w:rPr>
                <w:rFonts w:eastAsia="楷体" w:cs="Arial" w:hint="eastAsia"/>
                <w:iCs/>
                <w:snapToGrid/>
                <w:kern w:val="2"/>
                <w:szCs w:val="18"/>
              </w:rPr>
              <w:t>镜像仓库无该配置项。</w:t>
            </w:r>
          </w:p>
        </w:tc>
      </w:tr>
      <w:tr w:rsidR="00136882" w14:paraId="4F8723C2" w14:textId="77777777">
        <w:tc>
          <w:tcPr>
            <w:tcW w:w="1413" w:type="dxa"/>
          </w:tcPr>
          <w:p w14:paraId="458281A9" w14:textId="77777777" w:rsidR="00136882" w:rsidRDefault="00D71658">
            <w:pPr>
              <w:pStyle w:val="TableText"/>
            </w:pPr>
            <w:r>
              <w:rPr>
                <w:rFonts w:hint="eastAsia"/>
              </w:rPr>
              <w:t>联通测试</w:t>
            </w:r>
          </w:p>
        </w:tc>
        <w:tc>
          <w:tcPr>
            <w:tcW w:w="6524" w:type="dxa"/>
          </w:tcPr>
          <w:p w14:paraId="3AB5122D" w14:textId="77777777" w:rsidR="00136882" w:rsidRDefault="00D71658">
            <w:pPr>
              <w:pStyle w:val="TableText"/>
            </w:pPr>
            <w:r>
              <w:rPr>
                <w:rFonts w:hint="eastAsia"/>
              </w:rPr>
              <w:t>单击【测试】，确认</w:t>
            </w:r>
            <w:r>
              <w:rPr>
                <w:rFonts w:hint="eastAsia"/>
              </w:rPr>
              <w:t>S</w:t>
            </w:r>
            <w:r>
              <w:t>DA</w:t>
            </w:r>
            <w:r>
              <w:rPr>
                <w:rFonts w:hint="eastAsia"/>
              </w:rPr>
              <w:t>与第三方系统的联通性。</w:t>
            </w:r>
          </w:p>
        </w:tc>
      </w:tr>
    </w:tbl>
    <w:p w14:paraId="1A6BB848" w14:textId="7F1EB4E4" w:rsidR="00D71658" w:rsidRDefault="00D71658">
      <w:pPr>
        <w:pStyle w:val="21"/>
        <w:rPr>
          <w:lang w:eastAsia="zh-CN"/>
        </w:rPr>
      </w:pPr>
      <w:bookmarkStart w:id="91" w:name="_Toc193362433"/>
      <w:bookmarkStart w:id="92" w:name="_Ref106626217"/>
      <w:r>
        <w:rPr>
          <w:rFonts w:hint="eastAsia"/>
          <w:lang w:eastAsia="zh-CN"/>
        </w:rPr>
        <w:t>登录管理</w:t>
      </w:r>
      <w:bookmarkEnd w:id="91"/>
    </w:p>
    <w:p w14:paraId="580E7B17" w14:textId="68D76D1D" w:rsidR="00D71658" w:rsidRDefault="00D71658" w:rsidP="00D71658">
      <w:pPr>
        <w:pStyle w:val="31"/>
        <w:numPr>
          <w:ilvl w:val="0"/>
          <w:numId w:val="0"/>
        </w:numPr>
      </w:pPr>
      <w:bookmarkStart w:id="93" w:name="_Toc193362434"/>
      <w:r>
        <w:rPr>
          <w:rFonts w:hint="eastAsia"/>
        </w:rPr>
        <w:t>3</w:t>
      </w:r>
      <w:r>
        <w:t xml:space="preserve">.5.1 </w:t>
      </w:r>
      <w:r>
        <w:t>基础配置</w:t>
      </w:r>
      <w:bookmarkEnd w:id="93"/>
    </w:p>
    <w:p w14:paraId="6A52B46A" w14:textId="4EF47822" w:rsidR="00D71658" w:rsidRDefault="00D71658" w:rsidP="00D71658">
      <w:r>
        <w:rPr>
          <w:rFonts w:hint="eastAsia"/>
        </w:rPr>
        <w:t>用于配置系统</w:t>
      </w:r>
      <w:r w:rsidR="006D40C8">
        <w:rPr>
          <w:rFonts w:hint="eastAsia"/>
        </w:rPr>
        <w:t>t</w:t>
      </w:r>
      <w:r w:rsidR="006D40C8">
        <w:t>oken</w:t>
      </w:r>
      <w:r w:rsidR="006D40C8">
        <w:t>过期时间</w:t>
      </w:r>
      <w:r>
        <w:rPr>
          <w:rFonts w:hint="eastAsia"/>
        </w:rPr>
        <w:t>。</w:t>
      </w:r>
    </w:p>
    <w:p w14:paraId="01E02572" w14:textId="13ADE94A" w:rsidR="00D71658" w:rsidRDefault="00D71658" w:rsidP="00D71658">
      <w:r>
        <w:rPr>
          <w:rFonts w:hint="eastAsia"/>
        </w:rPr>
        <w:t>进入</w:t>
      </w:r>
      <w:r>
        <w:rPr>
          <w:rFonts w:hint="eastAsia"/>
        </w:rPr>
        <w:t xml:space="preserve"> </w:t>
      </w:r>
      <w:r w:rsidR="006D40C8">
        <w:rPr>
          <w:rFonts w:hint="eastAsia"/>
          <w:b/>
          <w:bCs/>
        </w:rPr>
        <w:t>系统管理</w:t>
      </w:r>
      <w:r>
        <w:rPr>
          <w:b/>
          <w:bCs/>
        </w:rPr>
        <w:t xml:space="preserve">&gt; </w:t>
      </w:r>
      <w:r w:rsidR="006D40C8">
        <w:rPr>
          <w:b/>
          <w:bCs/>
        </w:rPr>
        <w:t>登录管理</w:t>
      </w:r>
      <w:r>
        <w:rPr>
          <w:b/>
          <w:bCs/>
        </w:rPr>
        <w:t xml:space="preserve">&gt; </w:t>
      </w:r>
      <w:r w:rsidR="006D40C8">
        <w:rPr>
          <w:b/>
          <w:bCs/>
        </w:rPr>
        <w:t>基础</w:t>
      </w:r>
      <w:r>
        <w:rPr>
          <w:rFonts w:hint="eastAsia"/>
          <w:b/>
          <w:bCs/>
        </w:rPr>
        <w:t>配置</w:t>
      </w:r>
      <w:r>
        <w:rPr>
          <w:rFonts w:hint="eastAsia"/>
        </w:rPr>
        <w:t xml:space="preserve"> </w:t>
      </w:r>
      <w:r>
        <w:rPr>
          <w:rFonts w:hint="eastAsia"/>
        </w:rPr>
        <w:t>页面，通过配置</w:t>
      </w:r>
      <w:r w:rsidR="006D40C8">
        <w:rPr>
          <w:rFonts w:hint="eastAsia"/>
        </w:rPr>
        <w:t>to</w:t>
      </w:r>
      <w:r w:rsidR="006D40C8">
        <w:t>ken</w:t>
      </w:r>
      <w:r w:rsidR="006D40C8">
        <w:t>过期时间</w:t>
      </w:r>
      <w:r w:rsidR="006D40C8">
        <w:rPr>
          <w:rFonts w:hint="eastAsia"/>
        </w:rPr>
        <w:t>，单击【确定】。</w:t>
      </w:r>
    </w:p>
    <w:p w14:paraId="2B81D784" w14:textId="741705A8" w:rsidR="00D71658" w:rsidRDefault="006D40C8" w:rsidP="00D71658">
      <w:r>
        <w:rPr>
          <w:rFonts w:hint="eastAsia"/>
        </w:rPr>
        <w:t>to</w:t>
      </w:r>
      <w:r>
        <w:t>ken</w:t>
      </w:r>
      <w:r w:rsidR="00D71658">
        <w:rPr>
          <w:rFonts w:hint="eastAsia"/>
        </w:rPr>
        <w:t>配置参数的用法如</w:t>
      </w:r>
      <w:r w:rsidR="00AA3A0A">
        <w:rPr>
          <w:rFonts w:hint="eastAsia"/>
        </w:rPr>
        <w:t xml:space="preserve"> </w:t>
      </w:r>
      <w:r w:rsidR="0048283B">
        <w:fldChar w:fldCharType="begin"/>
      </w:r>
      <w:r w:rsidR="0048283B">
        <w:instrText xml:space="preserve"> </w:instrText>
      </w:r>
      <w:r w:rsidR="0048283B">
        <w:rPr>
          <w:rFonts w:hint="eastAsia"/>
        </w:rPr>
        <w:instrText>REF _Ref177142838 \r \h</w:instrText>
      </w:r>
      <w:r w:rsidR="0048283B">
        <w:instrText xml:space="preserve"> </w:instrText>
      </w:r>
      <w:r w:rsidR="0048283B">
        <w:fldChar w:fldCharType="separate"/>
      </w:r>
      <w:r w:rsidR="0048283B">
        <w:rPr>
          <w:rFonts w:hint="eastAsia"/>
        </w:rPr>
        <w:t>表</w:t>
      </w:r>
      <w:r w:rsidR="0048283B">
        <w:rPr>
          <w:rFonts w:hint="eastAsia"/>
        </w:rPr>
        <w:t>3-19</w:t>
      </w:r>
      <w:r w:rsidR="0048283B">
        <w:fldChar w:fldCharType="end"/>
      </w:r>
    </w:p>
    <w:p w14:paraId="548BB1F9" w14:textId="13C1B45A" w:rsidR="00D71658" w:rsidRDefault="003703D6" w:rsidP="00D73EAC">
      <w:pPr>
        <w:pStyle w:val="affff7"/>
        <w:numPr>
          <w:ilvl w:val="0"/>
          <w:numId w:val="31"/>
        </w:numPr>
        <w:ind w:firstLineChars="0"/>
      </w:pPr>
      <w:bookmarkStart w:id="94" w:name="OLE_LINK1"/>
      <w:bookmarkStart w:id="95" w:name="_Ref177142838"/>
      <w:bookmarkEnd w:id="94"/>
      <w:r>
        <w:t>Token</w:t>
      </w:r>
      <w:r>
        <w:t>过期配置</w:t>
      </w:r>
      <w:bookmarkEnd w:id="95"/>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432"/>
        <w:gridCol w:w="1842"/>
        <w:gridCol w:w="4663"/>
      </w:tblGrid>
      <w:tr w:rsidR="003703D6" w14:paraId="7A1022D7" w14:textId="77777777" w:rsidTr="00A9265F">
        <w:trPr>
          <w:tblHeader/>
        </w:trPr>
        <w:tc>
          <w:tcPr>
            <w:tcW w:w="3274" w:type="dxa"/>
            <w:gridSpan w:val="2"/>
            <w:tcBorders>
              <w:top w:val="single" w:sz="6" w:space="0" w:color="auto"/>
            </w:tcBorders>
            <w:shd w:val="clear" w:color="auto" w:fill="D8D8D8" w:themeFill="background1" w:themeFillShade="D8"/>
            <w:vAlign w:val="center"/>
          </w:tcPr>
          <w:p w14:paraId="11454CD3" w14:textId="77777777" w:rsidR="003703D6" w:rsidRDefault="003703D6" w:rsidP="00A9265F">
            <w:pPr>
              <w:pStyle w:val="TableHeading0"/>
              <w:rPr>
                <w:sz w:val="18"/>
              </w:rPr>
            </w:pPr>
            <w:r>
              <w:rPr>
                <w:rFonts w:hint="eastAsia"/>
                <w:sz w:val="18"/>
              </w:rPr>
              <w:t>配置项</w:t>
            </w:r>
          </w:p>
        </w:tc>
        <w:tc>
          <w:tcPr>
            <w:tcW w:w="4663" w:type="dxa"/>
            <w:tcBorders>
              <w:top w:val="single" w:sz="6" w:space="0" w:color="auto"/>
            </w:tcBorders>
            <w:shd w:val="clear" w:color="auto" w:fill="D8D8D8" w:themeFill="background1" w:themeFillShade="D8"/>
            <w:vAlign w:val="center"/>
          </w:tcPr>
          <w:p w14:paraId="2AA0E8CF" w14:textId="77777777" w:rsidR="003703D6" w:rsidRDefault="003703D6" w:rsidP="00A9265F">
            <w:pPr>
              <w:pStyle w:val="TableHeading0"/>
              <w:rPr>
                <w:sz w:val="18"/>
              </w:rPr>
            </w:pPr>
            <w:r>
              <w:rPr>
                <w:rFonts w:hint="eastAsia"/>
                <w:sz w:val="18"/>
              </w:rPr>
              <w:t>描述</w:t>
            </w:r>
          </w:p>
        </w:tc>
      </w:tr>
      <w:tr w:rsidR="003703D6" w14:paraId="06D6EAFC" w14:textId="77777777" w:rsidTr="00A9265F">
        <w:tc>
          <w:tcPr>
            <w:tcW w:w="1432" w:type="dxa"/>
            <w:tcBorders>
              <w:top w:val="single" w:sz="6" w:space="0" w:color="auto"/>
              <w:right w:val="single" w:sz="4" w:space="0" w:color="auto"/>
            </w:tcBorders>
            <w:shd w:val="clear" w:color="auto" w:fill="auto"/>
            <w:vAlign w:val="center"/>
          </w:tcPr>
          <w:p w14:paraId="5815838C" w14:textId="77777777" w:rsidR="003703D6" w:rsidRDefault="003703D6" w:rsidP="00A9265F">
            <w:pPr>
              <w:pStyle w:val="TableText"/>
            </w:pPr>
            <w:r>
              <w:rPr>
                <w:rFonts w:hint="eastAsia"/>
              </w:rPr>
              <w:t>Token</w:t>
            </w:r>
            <w:r>
              <w:rPr>
                <w:rFonts w:hint="eastAsia"/>
              </w:rPr>
              <w:t>过期配置</w:t>
            </w:r>
          </w:p>
        </w:tc>
        <w:tc>
          <w:tcPr>
            <w:tcW w:w="1842" w:type="dxa"/>
            <w:tcBorders>
              <w:top w:val="single" w:sz="6" w:space="0" w:color="auto"/>
              <w:left w:val="single" w:sz="4" w:space="0" w:color="auto"/>
            </w:tcBorders>
            <w:shd w:val="clear" w:color="auto" w:fill="auto"/>
            <w:vAlign w:val="center"/>
          </w:tcPr>
          <w:p w14:paraId="4C646BFF" w14:textId="77777777" w:rsidR="003703D6" w:rsidRDefault="003703D6" w:rsidP="00A9265F">
            <w:pPr>
              <w:pStyle w:val="TableText"/>
            </w:pPr>
            <w:r>
              <w:rPr>
                <w:rFonts w:hint="eastAsia"/>
              </w:rPr>
              <w:t>Token</w:t>
            </w:r>
            <w:r>
              <w:rPr>
                <w:rFonts w:hint="eastAsia"/>
              </w:rPr>
              <w:t>过期时间</w:t>
            </w:r>
          </w:p>
        </w:tc>
        <w:tc>
          <w:tcPr>
            <w:tcW w:w="4663" w:type="dxa"/>
            <w:tcBorders>
              <w:top w:val="single" w:sz="6" w:space="0" w:color="auto"/>
            </w:tcBorders>
            <w:shd w:val="clear" w:color="auto" w:fill="auto"/>
            <w:vAlign w:val="center"/>
          </w:tcPr>
          <w:p w14:paraId="4390032F" w14:textId="77777777" w:rsidR="003703D6" w:rsidRDefault="003703D6" w:rsidP="00A9265F">
            <w:pPr>
              <w:pStyle w:val="TableText"/>
            </w:pPr>
            <w:r>
              <w:rPr>
                <w:rFonts w:hint="eastAsia"/>
              </w:rPr>
              <w:t>配置</w:t>
            </w:r>
            <w:r>
              <w:rPr>
                <w:rFonts w:hint="eastAsia"/>
              </w:rPr>
              <w:t>30~1440</w:t>
            </w:r>
            <w:r>
              <w:rPr>
                <w:rFonts w:hint="eastAsia"/>
              </w:rPr>
              <w:t>范围内的整数。该参数决定了登录密码过期自动退出登录的时间。</w:t>
            </w:r>
          </w:p>
        </w:tc>
      </w:tr>
    </w:tbl>
    <w:p w14:paraId="5DFE60D5" w14:textId="4E733D45" w:rsidR="00903EA5" w:rsidRDefault="00903EA5" w:rsidP="00903EA5">
      <w:pPr>
        <w:pStyle w:val="31"/>
        <w:numPr>
          <w:ilvl w:val="0"/>
          <w:numId w:val="0"/>
        </w:numPr>
      </w:pPr>
      <w:bookmarkStart w:id="96" w:name="_Toc193362435"/>
      <w:r>
        <w:rPr>
          <w:rFonts w:hint="eastAsia"/>
        </w:rPr>
        <w:t>3</w:t>
      </w:r>
      <w:r>
        <w:t xml:space="preserve">.5.2 </w:t>
      </w:r>
      <w:r>
        <w:rPr>
          <w:rFonts w:hint="eastAsia"/>
        </w:rPr>
        <w:t>L</w:t>
      </w:r>
      <w:r>
        <w:t>DAP</w:t>
      </w:r>
      <w:r>
        <w:t>配置</w:t>
      </w:r>
      <w:bookmarkEnd w:id="96"/>
    </w:p>
    <w:p w14:paraId="3FE531D9" w14:textId="798759E8" w:rsidR="00903EA5" w:rsidRDefault="00903EA5" w:rsidP="00D71658">
      <w:r>
        <w:rPr>
          <w:rFonts w:hint="eastAsia"/>
        </w:rPr>
        <w:t>用于配置</w:t>
      </w:r>
      <w:r w:rsidR="003E3DDD">
        <w:rPr>
          <w:rFonts w:hint="eastAsia"/>
        </w:rPr>
        <w:t>L</w:t>
      </w:r>
      <w:r w:rsidR="003E3DDD">
        <w:t>DAP</w:t>
      </w:r>
      <w:r w:rsidR="003E3DDD">
        <w:t>登录相关参数。</w:t>
      </w:r>
    </w:p>
    <w:p w14:paraId="0F7E38F1" w14:textId="59CA6E02" w:rsidR="003E3DDD" w:rsidRDefault="003E3DDD" w:rsidP="003E3DDD">
      <w:r>
        <w:rPr>
          <w:rFonts w:hint="eastAsia"/>
        </w:rPr>
        <w:t>进入</w:t>
      </w:r>
      <w:r>
        <w:rPr>
          <w:rFonts w:hint="eastAsia"/>
        </w:rPr>
        <w:t xml:space="preserve"> </w:t>
      </w:r>
      <w:r>
        <w:rPr>
          <w:rFonts w:hint="eastAsia"/>
          <w:b/>
          <w:bCs/>
        </w:rPr>
        <w:t>系统管理</w:t>
      </w:r>
      <w:r>
        <w:rPr>
          <w:b/>
          <w:bCs/>
        </w:rPr>
        <w:t xml:space="preserve">&gt; </w:t>
      </w:r>
      <w:r>
        <w:rPr>
          <w:b/>
          <w:bCs/>
        </w:rPr>
        <w:t>登录管理</w:t>
      </w:r>
      <w:r>
        <w:rPr>
          <w:b/>
          <w:bCs/>
        </w:rPr>
        <w:t xml:space="preserve">&gt; </w:t>
      </w:r>
      <w:r>
        <w:rPr>
          <w:rFonts w:hint="eastAsia"/>
          <w:b/>
          <w:bCs/>
        </w:rPr>
        <w:t>L</w:t>
      </w:r>
      <w:r>
        <w:rPr>
          <w:b/>
          <w:bCs/>
        </w:rPr>
        <w:t>DAP</w:t>
      </w:r>
      <w:r>
        <w:rPr>
          <w:rFonts w:hint="eastAsia"/>
        </w:rPr>
        <w:t xml:space="preserve"> </w:t>
      </w:r>
      <w:r>
        <w:rPr>
          <w:rFonts w:hint="eastAsia"/>
        </w:rPr>
        <w:t>页面，通过配置</w:t>
      </w:r>
      <w:r>
        <w:t>LDAP</w:t>
      </w:r>
      <w:r>
        <w:t>服务相关配置，</w:t>
      </w:r>
      <w:r w:rsidR="00596A9B">
        <w:rPr>
          <w:rFonts w:hint="eastAsia"/>
        </w:rPr>
        <w:t>单击【保存</w:t>
      </w:r>
      <w:r>
        <w:rPr>
          <w:rFonts w:hint="eastAsia"/>
        </w:rPr>
        <w:t>】使其生效。</w:t>
      </w:r>
    </w:p>
    <w:p w14:paraId="785B34CA" w14:textId="76B1069F" w:rsidR="003E3DDD" w:rsidRDefault="003E3DDD" w:rsidP="003E3DDD">
      <w:r>
        <w:t>LDAP</w:t>
      </w:r>
      <w:r>
        <w:rPr>
          <w:rFonts w:hint="eastAsia"/>
        </w:rPr>
        <w:t>配置参数的用法如</w:t>
      </w:r>
      <w:r>
        <w:rPr>
          <w:rFonts w:hint="eastAsia"/>
        </w:rPr>
        <w:t xml:space="preserve"> </w:t>
      </w:r>
      <w:r w:rsidR="009746CB">
        <w:fldChar w:fldCharType="begin"/>
      </w:r>
      <w:r w:rsidR="009746CB">
        <w:instrText xml:space="preserve"> </w:instrText>
      </w:r>
      <w:r w:rsidR="009746CB">
        <w:rPr>
          <w:rFonts w:hint="eastAsia"/>
        </w:rPr>
        <w:instrText>REF _Ref177142786 \r \h</w:instrText>
      </w:r>
      <w:r w:rsidR="009746CB">
        <w:instrText xml:space="preserve"> </w:instrText>
      </w:r>
      <w:r w:rsidR="009746CB">
        <w:fldChar w:fldCharType="separate"/>
      </w:r>
      <w:r w:rsidR="009746CB">
        <w:rPr>
          <w:rFonts w:hint="eastAsia"/>
        </w:rPr>
        <w:t>表</w:t>
      </w:r>
      <w:r w:rsidR="009746CB">
        <w:rPr>
          <w:rFonts w:hint="eastAsia"/>
        </w:rPr>
        <w:t>3-20</w:t>
      </w:r>
      <w:r w:rsidR="009746CB">
        <w:fldChar w:fldCharType="end"/>
      </w:r>
    </w:p>
    <w:p w14:paraId="40BCA4DF" w14:textId="43D976D0" w:rsidR="00B80C01" w:rsidRDefault="00B80C01" w:rsidP="00D73EAC">
      <w:pPr>
        <w:pStyle w:val="affff7"/>
        <w:numPr>
          <w:ilvl w:val="0"/>
          <w:numId w:val="31"/>
        </w:numPr>
        <w:ind w:firstLineChars="0"/>
      </w:pPr>
      <w:bookmarkStart w:id="97" w:name="_Ref177142786"/>
      <w:r>
        <w:rPr>
          <w:rFonts w:hint="eastAsia"/>
        </w:rPr>
        <w:t>L</w:t>
      </w:r>
      <w:r>
        <w:t>DAP</w:t>
      </w:r>
      <w:r>
        <w:t>配置参数说明</w:t>
      </w:r>
      <w:bookmarkEnd w:id="97"/>
    </w:p>
    <w:tbl>
      <w:tblPr>
        <w:tblW w:w="7952"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40"/>
        <w:gridCol w:w="5812"/>
      </w:tblGrid>
      <w:tr w:rsidR="003E3DDD" w14:paraId="017D3F79" w14:textId="77777777" w:rsidTr="003E3DDD">
        <w:trPr>
          <w:tblHeader/>
        </w:trPr>
        <w:tc>
          <w:tcPr>
            <w:tcW w:w="2140" w:type="dxa"/>
            <w:tcBorders>
              <w:top w:val="single" w:sz="6" w:space="0" w:color="auto"/>
            </w:tcBorders>
            <w:shd w:val="clear" w:color="auto" w:fill="D8D8D8" w:themeFill="background1" w:themeFillShade="D8"/>
            <w:vAlign w:val="center"/>
          </w:tcPr>
          <w:p w14:paraId="1F401C1C" w14:textId="0C9887E8" w:rsidR="003E3DDD" w:rsidRDefault="003E3DDD" w:rsidP="00A9265F">
            <w:pPr>
              <w:pStyle w:val="TableHeading0"/>
              <w:rPr>
                <w:sz w:val="18"/>
              </w:rPr>
            </w:pPr>
            <w:r>
              <w:rPr>
                <w:rFonts w:hint="eastAsia"/>
                <w:sz w:val="18"/>
              </w:rPr>
              <w:t>配置项</w:t>
            </w:r>
          </w:p>
        </w:tc>
        <w:tc>
          <w:tcPr>
            <w:tcW w:w="5812" w:type="dxa"/>
            <w:tcBorders>
              <w:top w:val="single" w:sz="6" w:space="0" w:color="auto"/>
            </w:tcBorders>
            <w:shd w:val="clear" w:color="auto" w:fill="D8D8D8" w:themeFill="background1" w:themeFillShade="D8"/>
            <w:vAlign w:val="center"/>
          </w:tcPr>
          <w:p w14:paraId="3CDCE656" w14:textId="6BB117E8" w:rsidR="003E3DDD" w:rsidRDefault="003E3DDD" w:rsidP="00A9265F">
            <w:pPr>
              <w:pStyle w:val="TableHeading0"/>
              <w:rPr>
                <w:sz w:val="18"/>
              </w:rPr>
            </w:pPr>
            <w:r>
              <w:rPr>
                <w:rFonts w:hint="eastAsia"/>
                <w:sz w:val="18"/>
              </w:rPr>
              <w:t>描述</w:t>
            </w:r>
          </w:p>
        </w:tc>
      </w:tr>
      <w:tr w:rsidR="003E3DDD" w14:paraId="1FA1B620"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49C6A104" w14:textId="72447A12" w:rsidR="003E3DDD" w:rsidRDefault="003E3DDD" w:rsidP="00A9265F">
            <w:pPr>
              <w:pStyle w:val="TableText"/>
            </w:pPr>
            <w:r>
              <w:rPr>
                <w:rFonts w:hint="eastAsia"/>
              </w:rPr>
              <w:t>L</w:t>
            </w:r>
            <w:r>
              <w:t>DAP</w:t>
            </w:r>
            <w:r>
              <w:t>配置</w:t>
            </w:r>
          </w:p>
        </w:tc>
        <w:tc>
          <w:tcPr>
            <w:tcW w:w="5812" w:type="dxa"/>
            <w:tcBorders>
              <w:top w:val="single" w:sz="6" w:space="0" w:color="auto"/>
              <w:bottom w:val="single" w:sz="6" w:space="0" w:color="auto"/>
            </w:tcBorders>
            <w:shd w:val="clear" w:color="auto" w:fill="auto"/>
            <w:vAlign w:val="center"/>
          </w:tcPr>
          <w:p w14:paraId="641BF563" w14:textId="114A6B78" w:rsidR="003E3DDD" w:rsidRDefault="003E3DDD" w:rsidP="00A9265F">
            <w:pPr>
              <w:pStyle w:val="TableText"/>
            </w:pPr>
            <w:r>
              <w:rPr>
                <w:noProof/>
              </w:rPr>
              <w:drawing>
                <wp:inline distT="0" distB="0" distL="0" distR="0" wp14:anchorId="4CB999F5" wp14:editId="0754397A">
                  <wp:extent cx="247650" cy="26670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7650" cy="266700"/>
                          </a:xfrm>
                          <a:prstGeom prst="rect">
                            <a:avLst/>
                          </a:prstGeom>
                        </pic:spPr>
                      </pic:pic>
                    </a:graphicData>
                  </a:graphic>
                </wp:inline>
              </w:drawing>
            </w:r>
            <w:r>
              <w:t>通过点击该图标进入</w:t>
            </w:r>
            <w:r>
              <w:rPr>
                <w:rFonts w:hint="eastAsia"/>
              </w:rPr>
              <w:t>L</w:t>
            </w:r>
            <w:r>
              <w:t>DAP</w:t>
            </w:r>
            <w:r>
              <w:t>配置，默认</w:t>
            </w:r>
            <w:r>
              <w:rPr>
                <w:rFonts w:hint="eastAsia"/>
              </w:rPr>
              <w:t>L</w:t>
            </w:r>
            <w:r>
              <w:t>DAP</w:t>
            </w:r>
            <w:r>
              <w:t>所有配置项禁止输入</w:t>
            </w:r>
          </w:p>
        </w:tc>
      </w:tr>
      <w:tr w:rsidR="003E3DDD" w14:paraId="244973DD"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3CF8AA59" w14:textId="4BED71A2" w:rsidR="003E3DDD" w:rsidRDefault="003E3DDD" w:rsidP="00A9265F">
            <w:pPr>
              <w:pStyle w:val="TableText"/>
            </w:pPr>
            <w:r>
              <w:t>是否启用</w:t>
            </w:r>
            <w:r>
              <w:rPr>
                <w:rFonts w:hint="eastAsia"/>
              </w:rPr>
              <w:t>L</w:t>
            </w:r>
            <w:r>
              <w:t>DAP</w:t>
            </w:r>
            <w:r>
              <w:t>配置</w:t>
            </w:r>
          </w:p>
        </w:tc>
        <w:tc>
          <w:tcPr>
            <w:tcW w:w="5812" w:type="dxa"/>
            <w:tcBorders>
              <w:top w:val="single" w:sz="6" w:space="0" w:color="auto"/>
              <w:bottom w:val="single" w:sz="6" w:space="0" w:color="auto"/>
            </w:tcBorders>
            <w:shd w:val="clear" w:color="auto" w:fill="auto"/>
            <w:vAlign w:val="center"/>
          </w:tcPr>
          <w:p w14:paraId="1F62970C" w14:textId="026DB3E5" w:rsidR="003E3DDD" w:rsidRPr="003E3DDD" w:rsidRDefault="003E3DDD" w:rsidP="00A9265F">
            <w:pPr>
              <w:pStyle w:val="TableText"/>
            </w:pPr>
            <w:r>
              <w:t>如果开启</w:t>
            </w:r>
            <w:r>
              <w:rPr>
                <w:rFonts w:hint="eastAsia"/>
              </w:rPr>
              <w:t>L</w:t>
            </w:r>
            <w:r>
              <w:t>DAP</w:t>
            </w:r>
            <w:r>
              <w:t>服务</w:t>
            </w:r>
            <w:r>
              <w:rPr>
                <w:noProof/>
              </w:rPr>
              <w:drawing>
                <wp:inline distT="0" distB="0" distL="0" distR="0" wp14:anchorId="47D70ED2" wp14:editId="206063A2">
                  <wp:extent cx="419100" cy="20955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9100" cy="209550"/>
                          </a:xfrm>
                          <a:prstGeom prst="rect">
                            <a:avLst/>
                          </a:prstGeom>
                        </pic:spPr>
                      </pic:pic>
                    </a:graphicData>
                  </a:graphic>
                </wp:inline>
              </w:drawing>
            </w:r>
            <w:r>
              <w:t>，以下</w:t>
            </w:r>
            <w:r>
              <w:rPr>
                <w:rFonts w:hint="eastAsia"/>
              </w:rPr>
              <w:t>L</w:t>
            </w:r>
            <w:r>
              <w:t>DAP</w:t>
            </w:r>
            <w:r>
              <w:t>配置正确并通过</w:t>
            </w:r>
            <w:r>
              <w:t>“</w:t>
            </w:r>
            <w:r>
              <w:t>测试连接</w:t>
            </w:r>
            <w:r>
              <w:t>”</w:t>
            </w:r>
            <w:r>
              <w:t>，则退出到登录界面，可看到</w:t>
            </w:r>
            <w:r>
              <w:t>“LDAP”</w:t>
            </w:r>
            <w:r>
              <w:t>登录选项。</w:t>
            </w:r>
          </w:p>
        </w:tc>
      </w:tr>
      <w:tr w:rsidR="003E3DDD" w14:paraId="6CA00D5C"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30050E40" w14:textId="4316C984" w:rsidR="003E3DDD" w:rsidRDefault="003E3DDD" w:rsidP="00A9265F">
            <w:pPr>
              <w:pStyle w:val="TableText"/>
            </w:pPr>
            <w:r>
              <w:rPr>
                <w:rFonts w:hint="eastAsia"/>
              </w:rPr>
              <w:t>是否启用</w:t>
            </w:r>
            <w:r>
              <w:rPr>
                <w:rFonts w:hint="eastAsia"/>
              </w:rPr>
              <w:t>S</w:t>
            </w:r>
            <w:r>
              <w:t>SL</w:t>
            </w:r>
          </w:p>
        </w:tc>
        <w:tc>
          <w:tcPr>
            <w:tcW w:w="5812" w:type="dxa"/>
            <w:tcBorders>
              <w:top w:val="single" w:sz="6" w:space="0" w:color="auto"/>
              <w:bottom w:val="single" w:sz="6" w:space="0" w:color="auto"/>
            </w:tcBorders>
            <w:shd w:val="clear" w:color="auto" w:fill="auto"/>
            <w:vAlign w:val="center"/>
          </w:tcPr>
          <w:p w14:paraId="255FF0A7" w14:textId="3829774F" w:rsidR="003E3DDD" w:rsidRDefault="003E3DDD" w:rsidP="00A9265F">
            <w:pPr>
              <w:pStyle w:val="TableText"/>
            </w:pPr>
            <w:r>
              <w:rPr>
                <w:rFonts w:hint="eastAsia"/>
              </w:rPr>
              <w:t>如果</w:t>
            </w:r>
            <w:r>
              <w:rPr>
                <w:rFonts w:hint="eastAsia"/>
              </w:rPr>
              <w:t>L</w:t>
            </w:r>
            <w:r>
              <w:t>DAP</w:t>
            </w:r>
            <w:r>
              <w:t>服务是通过</w:t>
            </w:r>
            <w:r w:rsidR="006A4CDF">
              <w:rPr>
                <w:rFonts w:ascii="Segoe UI" w:hAnsi="Segoe UI" w:cs="Segoe UI"/>
                <w:shd w:val="clear" w:color="auto" w:fill="FFFFFF"/>
              </w:rPr>
              <w:t>SSL/TLS</w:t>
            </w:r>
            <w:r w:rsidR="006A4CDF">
              <w:rPr>
                <w:rFonts w:ascii="Segoe UI" w:hAnsi="Segoe UI" w:cs="Segoe UI"/>
                <w:shd w:val="clear" w:color="auto" w:fill="FFFFFF"/>
              </w:rPr>
              <w:t>进行证书验证</w:t>
            </w:r>
            <w:r>
              <w:t>，则需要开启</w:t>
            </w:r>
          </w:p>
        </w:tc>
      </w:tr>
      <w:tr w:rsidR="003E3DDD" w14:paraId="478E0189"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1CD8E4D1" w14:textId="10606F39" w:rsidR="003E3DDD" w:rsidRDefault="003E3DDD" w:rsidP="00A9265F">
            <w:pPr>
              <w:pStyle w:val="TableText"/>
            </w:pPr>
            <w:r>
              <w:rPr>
                <w:rFonts w:hint="eastAsia"/>
              </w:rPr>
              <w:lastRenderedPageBreak/>
              <w:t>L</w:t>
            </w:r>
            <w:r>
              <w:t>DAP</w:t>
            </w:r>
            <w:r>
              <w:t>服务器地址</w:t>
            </w:r>
          </w:p>
        </w:tc>
        <w:tc>
          <w:tcPr>
            <w:tcW w:w="5812" w:type="dxa"/>
            <w:tcBorders>
              <w:top w:val="single" w:sz="6" w:space="0" w:color="auto"/>
              <w:bottom w:val="single" w:sz="6" w:space="0" w:color="auto"/>
            </w:tcBorders>
            <w:shd w:val="clear" w:color="auto" w:fill="auto"/>
            <w:vAlign w:val="center"/>
          </w:tcPr>
          <w:p w14:paraId="685CB4B9" w14:textId="322237A2" w:rsidR="003E3DDD" w:rsidRDefault="003E3DDD" w:rsidP="00A9265F">
            <w:pPr>
              <w:pStyle w:val="TableText"/>
            </w:pPr>
            <w:r>
              <w:rPr>
                <w:rFonts w:hint="eastAsia"/>
              </w:rPr>
              <w:t>L</w:t>
            </w:r>
            <w:r>
              <w:t>DAP</w:t>
            </w:r>
            <w:r>
              <w:t>服务地址，如：</w:t>
            </w:r>
            <w:r>
              <w:t>ldap://192.168.xx.xx</w:t>
            </w:r>
            <w:r w:rsidRPr="003E3DDD">
              <w:t>:389</w:t>
            </w:r>
          </w:p>
        </w:tc>
      </w:tr>
      <w:tr w:rsidR="003E3DDD" w14:paraId="0664B6B4"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51169B27" w14:textId="5D55F073" w:rsidR="003E3DDD" w:rsidRDefault="003E3DDD" w:rsidP="00A9265F">
            <w:pPr>
              <w:pStyle w:val="TableText"/>
            </w:pPr>
            <w:r>
              <w:rPr>
                <w:rFonts w:hint="eastAsia"/>
              </w:rPr>
              <w:t>连接用户</w:t>
            </w:r>
            <w:r>
              <w:rPr>
                <w:rFonts w:hint="eastAsia"/>
              </w:rPr>
              <w:t>D</w:t>
            </w:r>
            <w:r>
              <w:t>N</w:t>
            </w:r>
          </w:p>
        </w:tc>
        <w:tc>
          <w:tcPr>
            <w:tcW w:w="5812" w:type="dxa"/>
            <w:tcBorders>
              <w:top w:val="single" w:sz="6" w:space="0" w:color="auto"/>
              <w:bottom w:val="single" w:sz="6" w:space="0" w:color="auto"/>
            </w:tcBorders>
            <w:shd w:val="clear" w:color="auto" w:fill="auto"/>
            <w:vAlign w:val="center"/>
          </w:tcPr>
          <w:p w14:paraId="39FEFE0B" w14:textId="01ECE344" w:rsidR="003E3DDD" w:rsidRDefault="006A4CDF" w:rsidP="00A9265F">
            <w:pPr>
              <w:pStyle w:val="TableText"/>
            </w:pPr>
            <w:r>
              <w:rPr>
                <w:rFonts w:ascii="Segoe UI" w:hAnsi="Segoe UI" w:cs="Segoe UI"/>
                <w:shd w:val="clear" w:color="auto" w:fill="FFFFFF"/>
              </w:rPr>
              <w:t>用于在连接到</w:t>
            </w:r>
            <w:r>
              <w:rPr>
                <w:rFonts w:ascii="Segoe UI" w:hAnsi="Segoe UI" w:cs="Segoe UI"/>
                <w:shd w:val="clear" w:color="auto" w:fill="FFFFFF"/>
              </w:rPr>
              <w:t xml:space="preserve"> LDAP </w:t>
            </w:r>
            <w:r>
              <w:rPr>
                <w:rFonts w:ascii="Segoe UI" w:hAnsi="Segoe UI" w:cs="Segoe UI"/>
                <w:shd w:val="clear" w:color="auto" w:fill="FFFFFF"/>
              </w:rPr>
              <w:t>服务器时进行认证的用户</w:t>
            </w:r>
            <w:r>
              <w:rPr>
                <w:rFonts w:ascii="Segoe UI" w:hAnsi="Segoe UI" w:cs="Segoe UI"/>
                <w:shd w:val="clear" w:color="auto" w:fill="FFFFFF"/>
              </w:rPr>
              <w:t xml:space="preserve"> DN</w:t>
            </w:r>
            <w:r>
              <w:rPr>
                <w:rFonts w:ascii="Segoe UI" w:hAnsi="Segoe UI" w:cs="Segoe UI"/>
                <w:shd w:val="clear" w:color="auto" w:fill="FFFFFF"/>
              </w:rPr>
              <w:t>（</w:t>
            </w:r>
            <w:r>
              <w:rPr>
                <w:rFonts w:ascii="Segoe UI" w:hAnsi="Segoe UI" w:cs="Segoe UI"/>
                <w:shd w:val="clear" w:color="auto" w:fill="FFFFFF"/>
              </w:rPr>
              <w:t>Distinguished Name</w:t>
            </w:r>
            <w:r>
              <w:rPr>
                <w:rFonts w:ascii="Segoe UI" w:hAnsi="Segoe UI" w:cs="Segoe UI"/>
                <w:shd w:val="clear" w:color="auto" w:fill="FFFFFF"/>
              </w:rPr>
              <w:t>，唯一识别名）</w:t>
            </w:r>
            <w:r>
              <w:t>，如：</w:t>
            </w:r>
            <w:r w:rsidRPr="006A4CDF">
              <w:t>CN=</w:t>
            </w:r>
            <w:proofErr w:type="spellStart"/>
            <w:proofErr w:type="gramStart"/>
            <w:r w:rsidRPr="006A4CDF">
              <w:t>LDAPUser;CN</w:t>
            </w:r>
            <w:proofErr w:type="spellEnd"/>
            <w:proofErr w:type="gramEnd"/>
            <w:r w:rsidRPr="006A4CDF">
              <w:t>=</w:t>
            </w:r>
            <w:proofErr w:type="spellStart"/>
            <w:r w:rsidRPr="006A4CDF">
              <w:t>Users;DC</w:t>
            </w:r>
            <w:proofErr w:type="spellEnd"/>
            <w:r w:rsidRPr="006A4CDF">
              <w:t>=</w:t>
            </w:r>
            <w:proofErr w:type="spellStart"/>
            <w:r w:rsidRPr="006A4CDF">
              <w:t>intra,DC</w:t>
            </w:r>
            <w:proofErr w:type="spellEnd"/>
            <w:r w:rsidRPr="006A4CDF">
              <w:t>=</w:t>
            </w:r>
            <w:proofErr w:type="spellStart"/>
            <w:r w:rsidRPr="006A4CDF">
              <w:t>nsfocus,DC</w:t>
            </w:r>
            <w:proofErr w:type="spellEnd"/>
            <w:r w:rsidRPr="006A4CDF">
              <w:t>=com</w:t>
            </w:r>
          </w:p>
        </w:tc>
      </w:tr>
      <w:tr w:rsidR="003E3DDD" w14:paraId="6A97474C"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2082C156" w14:textId="2F6DC7A2" w:rsidR="003E3DDD" w:rsidRDefault="003E3DDD" w:rsidP="00A9265F">
            <w:pPr>
              <w:pStyle w:val="TableText"/>
            </w:pPr>
            <w:r>
              <w:rPr>
                <w:rFonts w:hint="eastAsia"/>
              </w:rPr>
              <w:t>连接用户密码</w:t>
            </w:r>
          </w:p>
        </w:tc>
        <w:tc>
          <w:tcPr>
            <w:tcW w:w="5812" w:type="dxa"/>
            <w:tcBorders>
              <w:top w:val="single" w:sz="6" w:space="0" w:color="auto"/>
              <w:bottom w:val="single" w:sz="6" w:space="0" w:color="auto"/>
            </w:tcBorders>
            <w:shd w:val="clear" w:color="auto" w:fill="auto"/>
            <w:vAlign w:val="center"/>
          </w:tcPr>
          <w:p w14:paraId="4F00BE74" w14:textId="40202086" w:rsidR="003E3DDD" w:rsidRDefault="006A4CDF" w:rsidP="00A9265F">
            <w:pPr>
              <w:pStyle w:val="TableText"/>
            </w:pPr>
            <w:r>
              <w:rPr>
                <w:rFonts w:hint="eastAsia"/>
              </w:rPr>
              <w:t>连接用户密码，和连接用户对应</w:t>
            </w:r>
          </w:p>
        </w:tc>
      </w:tr>
      <w:tr w:rsidR="003E3DDD" w14:paraId="6FE2FF91"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5F08FBDF" w14:textId="004A5107" w:rsidR="003E3DDD" w:rsidRDefault="003E3DDD" w:rsidP="00A9265F">
            <w:pPr>
              <w:pStyle w:val="TableText"/>
            </w:pPr>
            <w:r>
              <w:rPr>
                <w:rFonts w:hint="eastAsia"/>
              </w:rPr>
              <w:t>查询根</w:t>
            </w:r>
            <w:r>
              <w:rPr>
                <w:rFonts w:hint="eastAsia"/>
              </w:rPr>
              <w:t>D</w:t>
            </w:r>
            <w:r>
              <w:t>N</w:t>
            </w:r>
          </w:p>
        </w:tc>
        <w:tc>
          <w:tcPr>
            <w:tcW w:w="5812" w:type="dxa"/>
            <w:tcBorders>
              <w:top w:val="single" w:sz="6" w:space="0" w:color="auto"/>
              <w:bottom w:val="single" w:sz="6" w:space="0" w:color="auto"/>
            </w:tcBorders>
            <w:shd w:val="clear" w:color="auto" w:fill="auto"/>
            <w:vAlign w:val="center"/>
          </w:tcPr>
          <w:p w14:paraId="5E369AF1" w14:textId="00B20626" w:rsidR="003E3DDD" w:rsidRDefault="007405C3" w:rsidP="00A9265F">
            <w:pPr>
              <w:pStyle w:val="TableText"/>
            </w:pPr>
            <w:r>
              <w:rPr>
                <w:rFonts w:ascii="Segoe UI" w:hAnsi="Segoe UI" w:cs="Segoe UI" w:hint="eastAsia"/>
                <w:shd w:val="clear" w:color="auto" w:fill="FFFFFF"/>
              </w:rPr>
              <w:t>L</w:t>
            </w:r>
            <w:r>
              <w:rPr>
                <w:rFonts w:ascii="Segoe UI" w:hAnsi="Segoe UI" w:cs="Segoe UI"/>
                <w:shd w:val="clear" w:color="auto" w:fill="FFFFFF"/>
              </w:rPr>
              <w:t>DAP</w:t>
            </w:r>
            <w:r>
              <w:rPr>
                <w:rFonts w:ascii="Segoe UI" w:hAnsi="Segoe UI" w:cs="Segoe UI"/>
                <w:shd w:val="clear" w:color="auto" w:fill="FFFFFF"/>
              </w:rPr>
              <w:t>目录结构类似于一棵树，每个节点都有一个唯一的</w:t>
            </w:r>
            <w:r>
              <w:rPr>
                <w:rFonts w:ascii="Segoe UI" w:hAnsi="Segoe UI" w:cs="Segoe UI"/>
                <w:shd w:val="clear" w:color="auto" w:fill="FFFFFF"/>
              </w:rPr>
              <w:t xml:space="preserve"> DN</w:t>
            </w:r>
            <w:r>
              <w:rPr>
                <w:rFonts w:ascii="Segoe UI" w:hAnsi="Segoe UI" w:cs="Segoe UI"/>
                <w:shd w:val="clear" w:color="auto" w:fill="FFFFFF"/>
              </w:rPr>
              <w:t>。查询根</w:t>
            </w:r>
            <w:r>
              <w:rPr>
                <w:rFonts w:ascii="Segoe UI" w:hAnsi="Segoe UI" w:cs="Segoe UI"/>
                <w:shd w:val="clear" w:color="auto" w:fill="FFFFFF"/>
              </w:rPr>
              <w:t xml:space="preserve"> DN </w:t>
            </w:r>
            <w:r>
              <w:rPr>
                <w:rFonts w:ascii="Segoe UI" w:hAnsi="Segoe UI" w:cs="Segoe UI"/>
                <w:shd w:val="clear" w:color="auto" w:fill="FFFFFF"/>
              </w:rPr>
              <w:t>决定了查询将从哪个位置开始在目录树中进行搜索</w:t>
            </w:r>
          </w:p>
        </w:tc>
      </w:tr>
      <w:tr w:rsidR="003E3DDD" w14:paraId="16704748" w14:textId="77777777" w:rsidTr="003E3DDD">
        <w:tc>
          <w:tcPr>
            <w:tcW w:w="2140" w:type="dxa"/>
            <w:tcBorders>
              <w:top w:val="single" w:sz="6" w:space="0" w:color="auto"/>
              <w:bottom w:val="single" w:sz="6" w:space="0" w:color="auto"/>
              <w:right w:val="single" w:sz="4" w:space="0" w:color="auto"/>
            </w:tcBorders>
            <w:shd w:val="clear" w:color="auto" w:fill="auto"/>
            <w:vAlign w:val="center"/>
          </w:tcPr>
          <w:p w14:paraId="3F5C8EA7" w14:textId="2C1F77A4" w:rsidR="003E3DDD" w:rsidRDefault="003E3DDD" w:rsidP="00A9265F">
            <w:pPr>
              <w:pStyle w:val="TableText"/>
            </w:pPr>
            <w:r>
              <w:rPr>
                <w:rFonts w:hint="eastAsia"/>
              </w:rPr>
              <w:t>用户名属性名</w:t>
            </w:r>
          </w:p>
        </w:tc>
        <w:tc>
          <w:tcPr>
            <w:tcW w:w="5812" w:type="dxa"/>
            <w:tcBorders>
              <w:top w:val="single" w:sz="6" w:space="0" w:color="auto"/>
              <w:bottom w:val="single" w:sz="6" w:space="0" w:color="auto"/>
            </w:tcBorders>
            <w:shd w:val="clear" w:color="auto" w:fill="auto"/>
            <w:vAlign w:val="center"/>
          </w:tcPr>
          <w:p w14:paraId="1F0B7ABC" w14:textId="64A00BA7" w:rsidR="003E3DDD" w:rsidRDefault="007405C3" w:rsidP="00A9265F">
            <w:pPr>
              <w:pStyle w:val="TableText"/>
            </w:pPr>
            <w:r>
              <w:rPr>
                <w:rFonts w:hint="eastAsia"/>
              </w:rPr>
              <w:t>指定存储用户名的属性名，如：</w:t>
            </w:r>
            <w:proofErr w:type="spellStart"/>
            <w:r w:rsidRPr="007405C3">
              <w:t>sAMAccountName</w:t>
            </w:r>
            <w:proofErr w:type="spellEnd"/>
            <w:r>
              <w:t>，实际服务端将通过</w:t>
            </w:r>
            <w:r>
              <w:t>“</w:t>
            </w:r>
            <w:proofErr w:type="spellStart"/>
            <w:r w:rsidRPr="007405C3">
              <w:t>sAMAccountName</w:t>
            </w:r>
            <w:proofErr w:type="spellEnd"/>
            <w:r>
              <w:t>=</w:t>
            </w:r>
            <w:proofErr w:type="spellStart"/>
            <w:r w:rsidR="00540AE8">
              <w:t>j</w:t>
            </w:r>
            <w:r>
              <w:t>oho</w:t>
            </w:r>
            <w:proofErr w:type="spellEnd"/>
            <w:r>
              <w:t>”</w:t>
            </w:r>
            <w:r>
              <w:t>来存储用户名</w:t>
            </w:r>
          </w:p>
        </w:tc>
      </w:tr>
      <w:tr w:rsidR="003E3DDD" w14:paraId="6103231A" w14:textId="77777777" w:rsidTr="003E3DDD">
        <w:tc>
          <w:tcPr>
            <w:tcW w:w="2140" w:type="dxa"/>
            <w:tcBorders>
              <w:top w:val="single" w:sz="6" w:space="0" w:color="auto"/>
              <w:right w:val="single" w:sz="4" w:space="0" w:color="auto"/>
            </w:tcBorders>
            <w:shd w:val="clear" w:color="auto" w:fill="auto"/>
            <w:vAlign w:val="center"/>
          </w:tcPr>
          <w:p w14:paraId="59AC6064" w14:textId="1DE08620" w:rsidR="003E3DDD" w:rsidRDefault="003E3DDD" w:rsidP="00A9265F">
            <w:pPr>
              <w:pStyle w:val="TableText"/>
            </w:pPr>
            <w:r>
              <w:rPr>
                <w:rFonts w:hint="eastAsia"/>
              </w:rPr>
              <w:t>用户邮箱属性名</w:t>
            </w:r>
          </w:p>
        </w:tc>
        <w:tc>
          <w:tcPr>
            <w:tcW w:w="5812" w:type="dxa"/>
            <w:tcBorders>
              <w:top w:val="single" w:sz="6" w:space="0" w:color="auto"/>
            </w:tcBorders>
            <w:shd w:val="clear" w:color="auto" w:fill="auto"/>
            <w:vAlign w:val="center"/>
          </w:tcPr>
          <w:p w14:paraId="44FAB51E" w14:textId="70359257" w:rsidR="003E3DDD" w:rsidRDefault="007405C3" w:rsidP="00A9265F">
            <w:pPr>
              <w:pStyle w:val="TableText"/>
            </w:pPr>
            <w:r>
              <w:rPr>
                <w:rFonts w:hint="eastAsia"/>
              </w:rPr>
              <w:t>指定</w:t>
            </w:r>
            <w:r>
              <w:rPr>
                <w:rFonts w:ascii="Segoe UI" w:hAnsi="Segoe UI" w:cs="Segoe UI"/>
                <w:shd w:val="clear" w:color="auto" w:fill="FFFFFF"/>
              </w:rPr>
              <w:t>存储用户邮箱地址的属性名，如：</w:t>
            </w:r>
            <w:r>
              <w:rPr>
                <w:rFonts w:ascii="Segoe UI" w:hAnsi="Segoe UI" w:cs="Segoe UI" w:hint="eastAsia"/>
                <w:shd w:val="clear" w:color="auto" w:fill="FFFFFF"/>
              </w:rPr>
              <w:t>m</w:t>
            </w:r>
            <w:r>
              <w:rPr>
                <w:rFonts w:ascii="Segoe UI" w:hAnsi="Segoe UI" w:cs="Segoe UI"/>
                <w:shd w:val="clear" w:color="auto" w:fill="FFFFFF"/>
              </w:rPr>
              <w:t xml:space="preserve">ail, </w:t>
            </w:r>
            <w:r>
              <w:rPr>
                <w:rFonts w:ascii="Segoe UI" w:hAnsi="Segoe UI" w:cs="Segoe UI"/>
                <w:shd w:val="clear" w:color="auto" w:fill="FFFFFF"/>
              </w:rPr>
              <w:t>则</w:t>
            </w:r>
            <w:r w:rsidR="00540AE8">
              <w:rPr>
                <w:rFonts w:ascii="Segoe UI" w:hAnsi="Segoe UI" w:cs="Segoe UI"/>
                <w:shd w:val="clear" w:color="auto" w:fill="FFFFFF"/>
              </w:rPr>
              <w:t>通过</w:t>
            </w:r>
            <w:r w:rsidR="00540AE8">
              <w:rPr>
                <w:rFonts w:ascii="Segoe UI" w:hAnsi="Segoe UI" w:cs="Segoe UI"/>
                <w:shd w:val="clear" w:color="auto" w:fill="FFFFFF"/>
              </w:rPr>
              <w:t xml:space="preserve">“mail=john@example.com” </w:t>
            </w:r>
            <w:r w:rsidR="00540AE8">
              <w:rPr>
                <w:rFonts w:ascii="Segoe UI" w:hAnsi="Segoe UI" w:cs="Segoe UI"/>
                <w:shd w:val="clear" w:color="auto" w:fill="FFFFFF"/>
              </w:rPr>
              <w:t>表示用户的邮箱地址为</w:t>
            </w:r>
            <w:r w:rsidR="00540AE8">
              <w:rPr>
                <w:rFonts w:ascii="Segoe UI" w:hAnsi="Segoe UI" w:cs="Segoe UI"/>
                <w:shd w:val="clear" w:color="auto" w:fill="FFFFFF"/>
              </w:rPr>
              <w:t xml:space="preserve"> “john@example.com”</w:t>
            </w:r>
          </w:p>
        </w:tc>
      </w:tr>
    </w:tbl>
    <w:p w14:paraId="0DDBBA4C" w14:textId="00536745" w:rsidR="003E3DDD" w:rsidRDefault="00596A9B" w:rsidP="003E3DDD">
      <w:r>
        <w:rPr>
          <w:rFonts w:hint="eastAsia"/>
        </w:rPr>
        <w:t>【</w:t>
      </w:r>
      <w:r w:rsidRPr="00596A9B">
        <w:rPr>
          <w:rFonts w:hint="eastAsia"/>
          <w:b/>
        </w:rPr>
        <w:t>测试连接</w:t>
      </w:r>
      <w:r>
        <w:rPr>
          <w:rFonts w:hint="eastAsia"/>
        </w:rPr>
        <w:t>】</w:t>
      </w:r>
      <w:r>
        <w:rPr>
          <w:rFonts w:hint="eastAsia"/>
        </w:rPr>
        <w:t>L</w:t>
      </w:r>
      <w:r>
        <w:t>DAP</w:t>
      </w:r>
      <w:r>
        <w:t>配置好后，可通过</w:t>
      </w:r>
      <w:r>
        <w:t>“</w:t>
      </w:r>
      <w:r>
        <w:t>测试连接</w:t>
      </w:r>
      <w:r>
        <w:t>”</w:t>
      </w:r>
      <w:r>
        <w:t>来验证配置是否生效，如果测试连接通过则会在</w:t>
      </w:r>
      <w:r>
        <w:rPr>
          <w:rFonts w:hint="eastAsia"/>
        </w:rPr>
        <w:t>【测试连接】下面展示“连接成功！”。</w:t>
      </w:r>
    </w:p>
    <w:p w14:paraId="5510CB48" w14:textId="0584A552" w:rsidR="00596A9B" w:rsidRPr="003E3DDD" w:rsidRDefault="00596A9B" w:rsidP="00596A9B">
      <w:r>
        <w:rPr>
          <w:rFonts w:hint="eastAsia"/>
        </w:rPr>
        <w:t>【</w:t>
      </w:r>
      <w:r>
        <w:rPr>
          <w:rFonts w:hint="eastAsia"/>
          <w:b/>
        </w:rPr>
        <w:t>取消</w:t>
      </w:r>
      <w:r>
        <w:rPr>
          <w:rFonts w:hint="eastAsia"/>
        </w:rPr>
        <w:t>】</w:t>
      </w:r>
      <w:r>
        <w:rPr>
          <w:rFonts w:hint="eastAsia"/>
        </w:rPr>
        <w:t>L</w:t>
      </w:r>
      <w:r>
        <w:t>DAP</w:t>
      </w:r>
      <w:r>
        <w:t>配置过程中，如果进行</w:t>
      </w:r>
      <w:r>
        <w:t>“</w:t>
      </w:r>
      <w:r>
        <w:t>取消</w:t>
      </w:r>
      <w:r>
        <w:t>”</w:t>
      </w:r>
      <w:r>
        <w:t>操作将会禁止所有输入</w:t>
      </w:r>
      <w:r>
        <w:rPr>
          <w:rFonts w:hint="eastAsia"/>
        </w:rPr>
        <w:t>框输入。</w:t>
      </w:r>
    </w:p>
    <w:p w14:paraId="33EC74F8" w14:textId="77777777" w:rsidR="00EF5866" w:rsidRDefault="00EF5866" w:rsidP="00EF5866"/>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EF5866" w14:paraId="2530D4B4" w14:textId="77777777" w:rsidTr="00A96A99">
        <w:tc>
          <w:tcPr>
            <w:tcW w:w="1484" w:type="dxa"/>
            <w:shd w:val="clear" w:color="auto" w:fill="auto"/>
            <w:vAlign w:val="center"/>
          </w:tcPr>
          <w:p w14:paraId="11502A8F" w14:textId="77777777" w:rsidR="00EF5866" w:rsidRDefault="00EF5866" w:rsidP="00A9265F">
            <w:pPr>
              <w:pStyle w:val="NoteImage"/>
              <w:widowControl w:val="0"/>
            </w:pPr>
            <w:r>
              <w:rPr>
                <w:noProof/>
              </w:rPr>
              <w:drawing>
                <wp:inline distT="0" distB="0" distL="0" distR="0" wp14:anchorId="5D5CB25D" wp14:editId="483383BC">
                  <wp:extent cx="266700" cy="390525"/>
                  <wp:effectExtent l="19050" t="0" r="0" b="0"/>
                  <wp:docPr id="71" name="图片 9" descr="注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注意"/>
                          <pic:cNvPicPr>
                            <a:picLocks noChangeAspect="1" noChangeArrowheads="1"/>
                          </pic:cNvPicPr>
                        </pic:nvPicPr>
                        <pic:blipFill>
                          <a:blip r:embed="rId13"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6453" w:type="dxa"/>
            <w:shd w:val="clear" w:color="auto" w:fill="auto"/>
            <w:vAlign w:val="center"/>
          </w:tcPr>
          <w:p w14:paraId="5F594641" w14:textId="77777777" w:rsidR="00EF5866" w:rsidRDefault="00EF5866" w:rsidP="00A9265F">
            <w:pPr>
              <w:pStyle w:val="CautionText"/>
            </w:pPr>
            <w:r>
              <w:rPr>
                <w:rFonts w:hint="eastAsia"/>
              </w:rPr>
              <w:t>1</w:t>
            </w:r>
            <w:r>
              <w:t xml:space="preserve">. </w:t>
            </w:r>
            <w:r>
              <w:t>只有开启了</w:t>
            </w:r>
            <w:r>
              <w:rPr>
                <w:rFonts w:hint="eastAsia"/>
              </w:rPr>
              <w:t>L</w:t>
            </w:r>
            <w:r>
              <w:t>DAP</w:t>
            </w:r>
            <w:r>
              <w:t>服务，才能在登录界面，通过</w:t>
            </w:r>
            <w:r>
              <w:rPr>
                <w:rFonts w:hint="eastAsia"/>
              </w:rPr>
              <w:t>L</w:t>
            </w:r>
            <w:r>
              <w:t>DAP</w:t>
            </w:r>
            <w:r>
              <w:t>方式登录系统；</w:t>
            </w:r>
          </w:p>
          <w:p w14:paraId="120FE6C3" w14:textId="719674C7" w:rsidR="00EF5866" w:rsidRDefault="00EF5866" w:rsidP="00A9265F">
            <w:pPr>
              <w:pStyle w:val="CautionText"/>
            </w:pPr>
            <w:r>
              <w:rPr>
                <w:rFonts w:hint="eastAsia"/>
              </w:rPr>
              <w:t>2</w:t>
            </w:r>
            <w:r>
              <w:t xml:space="preserve">. </w:t>
            </w:r>
            <w:r>
              <w:t>通过</w:t>
            </w:r>
            <w:r>
              <w:rPr>
                <w:rFonts w:hint="eastAsia"/>
              </w:rPr>
              <w:t>L</w:t>
            </w:r>
            <w:r>
              <w:t>DAP</w:t>
            </w:r>
            <w:r>
              <w:t>首次登录</w:t>
            </w:r>
            <w:r>
              <w:rPr>
                <w:rFonts w:hint="eastAsia"/>
              </w:rPr>
              <w:t>S</w:t>
            </w:r>
            <w:r>
              <w:t>DA</w:t>
            </w:r>
            <w:r>
              <w:t>系统，账号处于</w:t>
            </w:r>
            <w:r>
              <w:t>“</w:t>
            </w:r>
            <w:r>
              <w:t>停用</w:t>
            </w:r>
            <w:r>
              <w:t>”</w:t>
            </w:r>
            <w:r>
              <w:t>状态，需要管理员</w:t>
            </w:r>
            <w:r>
              <w:t>“</w:t>
            </w:r>
            <w:r>
              <w:t>启用</w:t>
            </w:r>
            <w:r>
              <w:t>”</w:t>
            </w:r>
            <w:r>
              <w:t>该账号后才能正常登录；</w:t>
            </w:r>
          </w:p>
          <w:p w14:paraId="4B7D68F8" w14:textId="0BE4F262" w:rsidR="00EF5866" w:rsidRDefault="00EF5866" w:rsidP="00A9265F">
            <w:pPr>
              <w:pStyle w:val="CautionText"/>
            </w:pPr>
            <w:r>
              <w:rPr>
                <w:rFonts w:hint="eastAsia"/>
              </w:rPr>
              <w:t>3</w:t>
            </w:r>
            <w:r>
              <w:t>. LDAP</w:t>
            </w:r>
            <w:r>
              <w:t>账号首次登录</w:t>
            </w:r>
            <w:r>
              <w:rPr>
                <w:rFonts w:hint="eastAsia"/>
              </w:rPr>
              <w:t>S</w:t>
            </w:r>
            <w:r>
              <w:t>DA</w:t>
            </w:r>
            <w:r>
              <w:t>系统，会在</w:t>
            </w:r>
            <w:r>
              <w:rPr>
                <w:rFonts w:hint="eastAsia"/>
              </w:rPr>
              <w:t>S</w:t>
            </w:r>
            <w:r>
              <w:t>DA</w:t>
            </w:r>
            <w:r>
              <w:t>中创建相应的账号，</w:t>
            </w:r>
            <w:r w:rsidR="00FC3B54">
              <w:t>角色为普通用户，可对该用户进行编辑，但不会影响该账号在</w:t>
            </w:r>
            <w:r w:rsidR="00FC3B54">
              <w:rPr>
                <w:rFonts w:hint="eastAsia"/>
              </w:rPr>
              <w:t>L</w:t>
            </w:r>
            <w:r w:rsidR="00FC3B54">
              <w:t>DAP</w:t>
            </w:r>
            <w:r w:rsidR="00FC3B54">
              <w:t>服务中配置。如：修改该用户密码，该密码只适用该账号通过</w:t>
            </w:r>
            <w:r w:rsidR="00FC3B54">
              <w:t>“</w:t>
            </w:r>
            <w:r w:rsidR="00FC3B54">
              <w:t>普通登录</w:t>
            </w:r>
            <w:r w:rsidR="00FC3B54">
              <w:t>”</w:t>
            </w:r>
            <w:r w:rsidR="00FC3B54">
              <w:t>方式登录</w:t>
            </w:r>
            <w:r w:rsidR="00FC3B54">
              <w:rPr>
                <w:rFonts w:hint="eastAsia"/>
              </w:rPr>
              <w:t>S</w:t>
            </w:r>
            <w:r w:rsidR="00FC3B54">
              <w:t>DA</w:t>
            </w:r>
            <w:r w:rsidR="00FC3B54">
              <w:t>，不影响</w:t>
            </w:r>
            <w:r w:rsidR="00FC3B54">
              <w:t>“LDAP”</w:t>
            </w:r>
            <w:r w:rsidR="00FC3B54">
              <w:t>方式登录，且即使以</w:t>
            </w:r>
            <w:r w:rsidR="00FC3B54">
              <w:rPr>
                <w:rFonts w:hint="eastAsia"/>
              </w:rPr>
              <w:t>L</w:t>
            </w:r>
            <w:r w:rsidR="00FC3B54">
              <w:t>DAP</w:t>
            </w:r>
            <w:r w:rsidR="00FC3B54">
              <w:t>方式登录，还得用原来</w:t>
            </w:r>
            <w:r w:rsidR="00FC3B54">
              <w:rPr>
                <w:rFonts w:hint="eastAsia"/>
              </w:rPr>
              <w:t>L</w:t>
            </w:r>
            <w:r w:rsidR="00FC3B54">
              <w:t>DAP</w:t>
            </w:r>
            <w:r w:rsidR="00FC3B54">
              <w:t>中的密码。</w:t>
            </w:r>
          </w:p>
        </w:tc>
      </w:tr>
    </w:tbl>
    <w:p w14:paraId="58A91D9E" w14:textId="661042C8" w:rsidR="00A96A99" w:rsidRPr="00300B99" w:rsidRDefault="00A96A99" w:rsidP="00A96A99">
      <w:pPr>
        <w:pStyle w:val="31"/>
        <w:numPr>
          <w:ilvl w:val="0"/>
          <w:numId w:val="0"/>
        </w:numPr>
      </w:pPr>
      <w:bookmarkStart w:id="98" w:name="_Toc193362436"/>
      <w:r w:rsidRPr="00300B99">
        <w:rPr>
          <w:rFonts w:hint="eastAsia"/>
        </w:rPr>
        <w:t>3</w:t>
      </w:r>
      <w:r w:rsidRPr="00300B99">
        <w:t>.5.</w:t>
      </w:r>
      <w:bookmarkStart w:id="99" w:name="_Hlk193287296"/>
      <w:r w:rsidRPr="00300B99">
        <w:t>3 OA</w:t>
      </w:r>
      <w:r w:rsidRPr="00300B99">
        <w:rPr>
          <w:rFonts w:hint="eastAsia"/>
        </w:rPr>
        <w:t>uth</w:t>
      </w:r>
      <w:r w:rsidRPr="00300B99">
        <w:t>2</w:t>
      </w:r>
      <w:bookmarkEnd w:id="99"/>
      <w:r w:rsidRPr="00300B99">
        <w:t>配置</w:t>
      </w:r>
      <w:bookmarkEnd w:id="98"/>
    </w:p>
    <w:p w14:paraId="6AE22597" w14:textId="4467FC49" w:rsidR="00A96A99" w:rsidRPr="00300B99" w:rsidRDefault="00A96A99" w:rsidP="00A96A99">
      <w:r w:rsidRPr="00300B99">
        <w:rPr>
          <w:rFonts w:hint="eastAsia"/>
        </w:rPr>
        <w:t>用于配置</w:t>
      </w:r>
      <w:r w:rsidRPr="00300B99">
        <w:t>OAuth2</w:t>
      </w:r>
      <w:r w:rsidRPr="00300B99">
        <w:t>登录相关参数。</w:t>
      </w:r>
    </w:p>
    <w:p w14:paraId="00C900FA" w14:textId="7757D8E3" w:rsidR="00A96A99" w:rsidRPr="00300B99" w:rsidRDefault="00A96A99" w:rsidP="00A96A99">
      <w:r w:rsidRPr="00300B99">
        <w:rPr>
          <w:rFonts w:hint="eastAsia"/>
        </w:rPr>
        <w:t>进入</w:t>
      </w:r>
      <w:r w:rsidRPr="00300B99">
        <w:rPr>
          <w:rFonts w:hint="eastAsia"/>
        </w:rPr>
        <w:t xml:space="preserve"> </w:t>
      </w:r>
      <w:r w:rsidRPr="00300B99">
        <w:rPr>
          <w:rFonts w:hint="eastAsia"/>
          <w:b/>
          <w:bCs/>
        </w:rPr>
        <w:t>系统管理</w:t>
      </w:r>
      <w:r w:rsidRPr="00300B99">
        <w:rPr>
          <w:b/>
          <w:bCs/>
        </w:rPr>
        <w:t xml:space="preserve">&gt; </w:t>
      </w:r>
      <w:r w:rsidRPr="00300B99">
        <w:rPr>
          <w:b/>
          <w:bCs/>
        </w:rPr>
        <w:t>登录管理</w:t>
      </w:r>
      <w:r w:rsidRPr="00300B99">
        <w:rPr>
          <w:b/>
          <w:bCs/>
        </w:rPr>
        <w:t xml:space="preserve">&gt; </w:t>
      </w:r>
      <w:bookmarkStart w:id="100" w:name="_Hlk193287376"/>
      <w:r w:rsidRPr="00300B99">
        <w:rPr>
          <w:b/>
          <w:bCs/>
        </w:rPr>
        <w:t>OAuth2</w:t>
      </w:r>
      <w:bookmarkEnd w:id="100"/>
      <w:r w:rsidRPr="00300B99">
        <w:rPr>
          <w:rFonts w:hint="eastAsia"/>
          <w:b/>
          <w:bCs/>
        </w:rPr>
        <w:t>认证</w:t>
      </w:r>
      <w:r w:rsidRPr="00300B99">
        <w:rPr>
          <w:rFonts w:hint="eastAsia"/>
        </w:rPr>
        <w:t xml:space="preserve"> </w:t>
      </w:r>
      <w:r w:rsidRPr="00300B99">
        <w:rPr>
          <w:rFonts w:hint="eastAsia"/>
        </w:rPr>
        <w:t>页面，通过配置</w:t>
      </w:r>
      <w:r w:rsidRPr="00300B99">
        <w:t>OAuth2</w:t>
      </w:r>
      <w:r w:rsidRPr="00300B99">
        <w:t>服务相关配置，</w:t>
      </w:r>
      <w:r w:rsidRPr="00300B99">
        <w:rPr>
          <w:rFonts w:hint="eastAsia"/>
        </w:rPr>
        <w:t>单击【保存】使其生效。</w:t>
      </w:r>
    </w:p>
    <w:p w14:paraId="3A3738AF" w14:textId="374A8235" w:rsidR="00A96A99" w:rsidRPr="00300B99" w:rsidRDefault="00A96A99" w:rsidP="00A96A99">
      <w:r w:rsidRPr="00300B99">
        <w:t>OAuth2</w:t>
      </w:r>
      <w:r w:rsidRPr="00300B99">
        <w:rPr>
          <w:rFonts w:hint="eastAsia"/>
        </w:rPr>
        <w:t>配置参数的用法如</w:t>
      </w:r>
      <w:r w:rsidR="00604C21" w:rsidRPr="00300B99">
        <w:fldChar w:fldCharType="begin"/>
      </w:r>
      <w:r w:rsidR="00604C21" w:rsidRPr="00300B99">
        <w:instrText xml:space="preserve"> </w:instrText>
      </w:r>
      <w:r w:rsidR="00604C21" w:rsidRPr="00300B99">
        <w:rPr>
          <w:rFonts w:hint="eastAsia"/>
        </w:rPr>
        <w:instrText>REF _Ref193292543 \r \h</w:instrText>
      </w:r>
      <w:r w:rsidR="00604C21" w:rsidRPr="00300B99">
        <w:instrText xml:space="preserve"> </w:instrText>
      </w:r>
      <w:r w:rsidR="00604C21" w:rsidRPr="00300B99">
        <w:fldChar w:fldCharType="separate"/>
      </w:r>
      <w:r w:rsidR="00604C21" w:rsidRPr="00300B99">
        <w:rPr>
          <w:rFonts w:hint="eastAsia"/>
        </w:rPr>
        <w:t>表</w:t>
      </w:r>
      <w:r w:rsidR="00604C21" w:rsidRPr="00300B99">
        <w:rPr>
          <w:rFonts w:hint="eastAsia"/>
        </w:rPr>
        <w:t>3-21</w:t>
      </w:r>
      <w:r w:rsidR="00604C21" w:rsidRPr="00300B99">
        <w:fldChar w:fldCharType="end"/>
      </w:r>
    </w:p>
    <w:p w14:paraId="73865E73" w14:textId="760A10FD" w:rsidR="00A96A99" w:rsidRPr="00300B99" w:rsidRDefault="00A96A99" w:rsidP="00D73EAC">
      <w:pPr>
        <w:pStyle w:val="affff7"/>
        <w:numPr>
          <w:ilvl w:val="0"/>
          <w:numId w:val="31"/>
        </w:numPr>
        <w:ind w:firstLineChars="0"/>
      </w:pPr>
      <w:bookmarkStart w:id="101" w:name="_Ref193292543"/>
      <w:r w:rsidRPr="00300B99">
        <w:t>OAuth2</w:t>
      </w:r>
      <w:r w:rsidRPr="00300B99">
        <w:t>配置参数说明</w:t>
      </w:r>
      <w:bookmarkEnd w:id="101"/>
    </w:p>
    <w:tbl>
      <w:tblPr>
        <w:tblpPr w:leftFromText="180" w:rightFromText="180" w:vertAnchor="text" w:horzAnchor="page" w:tblpX="2473" w:tblpY="101"/>
        <w:tblW w:w="786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17"/>
        <w:gridCol w:w="5752"/>
      </w:tblGrid>
      <w:tr w:rsidR="00300B99" w:rsidRPr="00300B99" w14:paraId="0202BAE2" w14:textId="77777777" w:rsidTr="000C1AD2">
        <w:trPr>
          <w:trHeight w:val="412"/>
          <w:tblHeader/>
        </w:trPr>
        <w:tc>
          <w:tcPr>
            <w:tcW w:w="2117" w:type="dxa"/>
            <w:tcBorders>
              <w:top w:val="single" w:sz="6" w:space="0" w:color="auto"/>
            </w:tcBorders>
            <w:shd w:val="clear" w:color="auto" w:fill="D8D8D8" w:themeFill="background1" w:themeFillShade="D8"/>
            <w:vAlign w:val="center"/>
          </w:tcPr>
          <w:p w14:paraId="179DF54D" w14:textId="77777777" w:rsidR="0014075F" w:rsidRPr="00300B99" w:rsidRDefault="0014075F" w:rsidP="000C1AD2">
            <w:pPr>
              <w:pStyle w:val="TableHeading0"/>
              <w:rPr>
                <w:sz w:val="18"/>
              </w:rPr>
            </w:pPr>
            <w:r w:rsidRPr="00300B99">
              <w:rPr>
                <w:rFonts w:hint="eastAsia"/>
                <w:sz w:val="18"/>
              </w:rPr>
              <w:t>配置项</w:t>
            </w:r>
          </w:p>
        </w:tc>
        <w:tc>
          <w:tcPr>
            <w:tcW w:w="5752" w:type="dxa"/>
            <w:tcBorders>
              <w:top w:val="single" w:sz="6" w:space="0" w:color="auto"/>
            </w:tcBorders>
            <w:shd w:val="clear" w:color="auto" w:fill="D8D8D8" w:themeFill="background1" w:themeFillShade="D8"/>
            <w:vAlign w:val="center"/>
          </w:tcPr>
          <w:p w14:paraId="21D84CB0" w14:textId="77777777" w:rsidR="0014075F" w:rsidRPr="00300B99" w:rsidRDefault="0014075F" w:rsidP="000C1AD2">
            <w:pPr>
              <w:pStyle w:val="TableHeading0"/>
              <w:rPr>
                <w:sz w:val="18"/>
              </w:rPr>
            </w:pPr>
            <w:r w:rsidRPr="00300B99">
              <w:rPr>
                <w:rFonts w:hint="eastAsia"/>
                <w:sz w:val="18"/>
              </w:rPr>
              <w:t>描述</w:t>
            </w:r>
          </w:p>
        </w:tc>
      </w:tr>
      <w:tr w:rsidR="00300B99" w:rsidRPr="00300B99" w14:paraId="7E3F7EB1" w14:textId="77777777" w:rsidTr="000C1AD2">
        <w:trPr>
          <w:trHeight w:val="823"/>
        </w:trPr>
        <w:tc>
          <w:tcPr>
            <w:tcW w:w="2117" w:type="dxa"/>
            <w:tcBorders>
              <w:top w:val="single" w:sz="6" w:space="0" w:color="auto"/>
              <w:bottom w:val="single" w:sz="6" w:space="0" w:color="auto"/>
              <w:right w:val="single" w:sz="4" w:space="0" w:color="auto"/>
            </w:tcBorders>
            <w:shd w:val="clear" w:color="auto" w:fill="auto"/>
            <w:vAlign w:val="center"/>
          </w:tcPr>
          <w:p w14:paraId="3DC81365" w14:textId="77777777" w:rsidR="0014075F" w:rsidRPr="00300B99" w:rsidRDefault="0014075F" w:rsidP="000C1AD2">
            <w:pPr>
              <w:pStyle w:val="TableText"/>
            </w:pPr>
            <w:r w:rsidRPr="00300B99">
              <w:t>OAuth2</w:t>
            </w:r>
            <w:r w:rsidRPr="00300B99">
              <w:t>配置</w:t>
            </w:r>
          </w:p>
        </w:tc>
        <w:tc>
          <w:tcPr>
            <w:tcW w:w="5752" w:type="dxa"/>
            <w:tcBorders>
              <w:top w:val="single" w:sz="6" w:space="0" w:color="auto"/>
              <w:bottom w:val="single" w:sz="6" w:space="0" w:color="auto"/>
            </w:tcBorders>
            <w:shd w:val="clear" w:color="auto" w:fill="auto"/>
            <w:vAlign w:val="center"/>
          </w:tcPr>
          <w:p w14:paraId="3F9CD260" w14:textId="77777777" w:rsidR="0014075F" w:rsidRPr="00300B99" w:rsidRDefault="0014075F" w:rsidP="000C1AD2">
            <w:pPr>
              <w:pStyle w:val="TableText"/>
            </w:pPr>
            <w:r w:rsidRPr="00300B99">
              <w:rPr>
                <w:noProof/>
              </w:rPr>
              <w:drawing>
                <wp:inline distT="0" distB="0" distL="0" distR="0" wp14:anchorId="2A6FE612" wp14:editId="21DA10B7">
                  <wp:extent cx="247650" cy="26670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7650" cy="266700"/>
                          </a:xfrm>
                          <a:prstGeom prst="rect">
                            <a:avLst/>
                          </a:prstGeom>
                        </pic:spPr>
                      </pic:pic>
                    </a:graphicData>
                  </a:graphic>
                </wp:inline>
              </w:drawing>
            </w:r>
            <w:r w:rsidRPr="00300B99">
              <w:t>通过点击该图标进入</w:t>
            </w:r>
            <w:r w:rsidRPr="00300B99">
              <w:t>OAuth2</w:t>
            </w:r>
            <w:r w:rsidRPr="00300B99">
              <w:t>配置，默认</w:t>
            </w:r>
            <w:r w:rsidRPr="00300B99">
              <w:rPr>
                <w:b/>
                <w:bCs/>
              </w:rPr>
              <w:t>OAuth2</w:t>
            </w:r>
            <w:r w:rsidRPr="00300B99">
              <w:t>所有配置项禁止输入</w:t>
            </w:r>
          </w:p>
        </w:tc>
      </w:tr>
      <w:tr w:rsidR="00300B99" w:rsidRPr="00300B99" w14:paraId="2A9C2F5A" w14:textId="77777777" w:rsidTr="000C1AD2">
        <w:trPr>
          <w:trHeight w:val="727"/>
        </w:trPr>
        <w:tc>
          <w:tcPr>
            <w:tcW w:w="2117" w:type="dxa"/>
            <w:tcBorders>
              <w:top w:val="single" w:sz="6" w:space="0" w:color="auto"/>
              <w:bottom w:val="single" w:sz="6" w:space="0" w:color="auto"/>
              <w:right w:val="single" w:sz="4" w:space="0" w:color="auto"/>
            </w:tcBorders>
            <w:shd w:val="clear" w:color="auto" w:fill="auto"/>
            <w:vAlign w:val="center"/>
          </w:tcPr>
          <w:p w14:paraId="64EC59FD" w14:textId="77777777" w:rsidR="0014075F" w:rsidRPr="00300B99" w:rsidRDefault="0014075F" w:rsidP="000C1AD2">
            <w:pPr>
              <w:pStyle w:val="TableText"/>
            </w:pPr>
            <w:r w:rsidRPr="00300B99">
              <w:t>是否启用</w:t>
            </w:r>
            <w:r w:rsidRPr="00300B99">
              <w:t>OAuth2</w:t>
            </w:r>
            <w:r w:rsidRPr="00300B99">
              <w:t>配置</w:t>
            </w:r>
          </w:p>
        </w:tc>
        <w:tc>
          <w:tcPr>
            <w:tcW w:w="5752" w:type="dxa"/>
            <w:tcBorders>
              <w:top w:val="single" w:sz="6" w:space="0" w:color="auto"/>
              <w:bottom w:val="single" w:sz="6" w:space="0" w:color="auto"/>
            </w:tcBorders>
            <w:shd w:val="clear" w:color="auto" w:fill="auto"/>
            <w:vAlign w:val="center"/>
          </w:tcPr>
          <w:p w14:paraId="5A452B55" w14:textId="77777777" w:rsidR="0014075F" w:rsidRPr="00300B99" w:rsidRDefault="0014075F" w:rsidP="000C1AD2">
            <w:pPr>
              <w:pStyle w:val="TableText"/>
            </w:pPr>
            <w:r w:rsidRPr="00300B99">
              <w:t>如果开启</w:t>
            </w:r>
            <w:r w:rsidRPr="00300B99">
              <w:t>OAuth2</w:t>
            </w:r>
            <w:r w:rsidRPr="00300B99">
              <w:t>服务</w:t>
            </w:r>
            <w:r w:rsidRPr="00300B99">
              <w:rPr>
                <w:noProof/>
              </w:rPr>
              <w:drawing>
                <wp:inline distT="0" distB="0" distL="0" distR="0" wp14:anchorId="45BFFD98" wp14:editId="71708423">
                  <wp:extent cx="419100" cy="20955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9100" cy="209550"/>
                          </a:xfrm>
                          <a:prstGeom prst="rect">
                            <a:avLst/>
                          </a:prstGeom>
                        </pic:spPr>
                      </pic:pic>
                    </a:graphicData>
                  </a:graphic>
                </wp:inline>
              </w:drawing>
            </w:r>
            <w:r w:rsidRPr="00300B99">
              <w:t>，以下</w:t>
            </w:r>
            <w:r w:rsidRPr="00300B99">
              <w:t>OAuth2</w:t>
            </w:r>
            <w:r w:rsidRPr="00300B99">
              <w:t>配置正确并通过</w:t>
            </w:r>
            <w:r w:rsidRPr="00300B99">
              <w:t>“</w:t>
            </w:r>
            <w:r w:rsidRPr="00300B99">
              <w:t>测试连接</w:t>
            </w:r>
            <w:r w:rsidRPr="00300B99">
              <w:t>”</w:t>
            </w:r>
            <w:r w:rsidRPr="00300B99">
              <w:t>，则退出到登录界面，可看到</w:t>
            </w:r>
            <w:r w:rsidRPr="00300B99">
              <w:t>“OAuth2”</w:t>
            </w:r>
            <w:r w:rsidRPr="00300B99">
              <w:t>登录选项。</w:t>
            </w:r>
          </w:p>
        </w:tc>
      </w:tr>
      <w:tr w:rsidR="00300B99" w:rsidRPr="00300B99" w14:paraId="038366F6" w14:textId="77777777" w:rsidTr="000C1AD2">
        <w:trPr>
          <w:trHeight w:val="398"/>
        </w:trPr>
        <w:tc>
          <w:tcPr>
            <w:tcW w:w="2117" w:type="dxa"/>
            <w:tcBorders>
              <w:top w:val="single" w:sz="6" w:space="0" w:color="auto"/>
              <w:bottom w:val="single" w:sz="6" w:space="0" w:color="auto"/>
              <w:right w:val="single" w:sz="4" w:space="0" w:color="auto"/>
            </w:tcBorders>
            <w:shd w:val="clear" w:color="auto" w:fill="auto"/>
            <w:vAlign w:val="center"/>
          </w:tcPr>
          <w:p w14:paraId="44D15082" w14:textId="77777777" w:rsidR="0014075F" w:rsidRPr="00300B99" w:rsidRDefault="0014075F" w:rsidP="000C1AD2">
            <w:pPr>
              <w:pStyle w:val="TableText"/>
            </w:pPr>
            <w:r w:rsidRPr="00300B99">
              <w:rPr>
                <w:rFonts w:hint="eastAsia"/>
              </w:rPr>
              <w:t>平台</w:t>
            </w:r>
          </w:p>
        </w:tc>
        <w:tc>
          <w:tcPr>
            <w:tcW w:w="5752" w:type="dxa"/>
            <w:tcBorders>
              <w:top w:val="single" w:sz="6" w:space="0" w:color="auto"/>
              <w:bottom w:val="single" w:sz="6" w:space="0" w:color="auto"/>
            </w:tcBorders>
            <w:shd w:val="clear" w:color="auto" w:fill="auto"/>
            <w:vAlign w:val="center"/>
          </w:tcPr>
          <w:p w14:paraId="2D0A69A3" w14:textId="77777777" w:rsidR="0014075F" w:rsidRPr="00300B99" w:rsidRDefault="0014075F" w:rsidP="000C1AD2">
            <w:pPr>
              <w:pStyle w:val="TableText"/>
            </w:pPr>
            <w:r w:rsidRPr="00300B99">
              <w:rPr>
                <w:rFonts w:hint="eastAsia"/>
              </w:rPr>
              <w:t>分为</w:t>
            </w:r>
            <w:proofErr w:type="spellStart"/>
            <w:r w:rsidRPr="00300B99">
              <w:rPr>
                <w:rFonts w:hint="eastAsia"/>
              </w:rPr>
              <w:t>gitlib</w:t>
            </w:r>
            <w:proofErr w:type="spellEnd"/>
            <w:r w:rsidRPr="00300B99">
              <w:rPr>
                <w:rFonts w:hint="eastAsia"/>
              </w:rPr>
              <w:t>或者其他，</w:t>
            </w:r>
          </w:p>
        </w:tc>
      </w:tr>
      <w:tr w:rsidR="00300B99" w:rsidRPr="00300B99" w14:paraId="6B6DFA15" w14:textId="77777777" w:rsidTr="000C1AD2">
        <w:trPr>
          <w:trHeight w:val="398"/>
        </w:trPr>
        <w:tc>
          <w:tcPr>
            <w:tcW w:w="2117" w:type="dxa"/>
            <w:tcBorders>
              <w:top w:val="single" w:sz="6" w:space="0" w:color="auto"/>
              <w:bottom w:val="single" w:sz="6" w:space="0" w:color="auto"/>
              <w:right w:val="single" w:sz="4" w:space="0" w:color="auto"/>
            </w:tcBorders>
            <w:shd w:val="clear" w:color="auto" w:fill="auto"/>
            <w:vAlign w:val="center"/>
          </w:tcPr>
          <w:p w14:paraId="6311AF8D" w14:textId="77777777" w:rsidR="0014075F" w:rsidRPr="00300B99" w:rsidRDefault="0014075F" w:rsidP="000C1AD2">
            <w:pPr>
              <w:pStyle w:val="TableText"/>
            </w:pPr>
            <w:r w:rsidRPr="00300B99">
              <w:rPr>
                <w:rFonts w:hint="eastAsia"/>
              </w:rPr>
              <w:lastRenderedPageBreak/>
              <w:t>主机</w:t>
            </w:r>
            <w:r w:rsidRPr="00300B99">
              <w:t>地址</w:t>
            </w:r>
          </w:p>
        </w:tc>
        <w:tc>
          <w:tcPr>
            <w:tcW w:w="5752" w:type="dxa"/>
            <w:tcBorders>
              <w:top w:val="single" w:sz="6" w:space="0" w:color="auto"/>
              <w:bottom w:val="single" w:sz="6" w:space="0" w:color="auto"/>
            </w:tcBorders>
            <w:shd w:val="clear" w:color="auto" w:fill="auto"/>
            <w:vAlign w:val="center"/>
          </w:tcPr>
          <w:p w14:paraId="3888994D" w14:textId="77777777" w:rsidR="0014075F" w:rsidRPr="00300B99" w:rsidRDefault="0014075F" w:rsidP="000C1AD2">
            <w:pPr>
              <w:pStyle w:val="TableText"/>
            </w:pPr>
            <w:r w:rsidRPr="00300B99">
              <w:rPr>
                <w:rFonts w:hint="eastAsia"/>
              </w:rPr>
              <w:t>主机</w:t>
            </w:r>
            <w:r w:rsidRPr="00300B99">
              <w:t>地址</w:t>
            </w:r>
            <w:r w:rsidRPr="00300B99">
              <w:rPr>
                <w:rFonts w:hint="eastAsia"/>
              </w:rPr>
              <w:t>通常为搭建的</w:t>
            </w:r>
            <w:proofErr w:type="spellStart"/>
            <w:r w:rsidRPr="00300B99">
              <w:rPr>
                <w:rFonts w:hint="eastAsia"/>
              </w:rPr>
              <w:t>gitlab</w:t>
            </w:r>
            <w:proofErr w:type="spellEnd"/>
            <w:r w:rsidRPr="00300B99">
              <w:rPr>
                <w:rFonts w:hint="eastAsia"/>
              </w:rPr>
              <w:t>平台的地址</w:t>
            </w:r>
            <w:r w:rsidRPr="00300B99">
              <w:t>，如：</w:t>
            </w:r>
            <w:r w:rsidRPr="00300B99">
              <w:t>http://10.67.20.219</w:t>
            </w:r>
          </w:p>
        </w:tc>
      </w:tr>
      <w:tr w:rsidR="00300B99" w:rsidRPr="00300B99" w14:paraId="752FB78B" w14:textId="77777777" w:rsidTr="000C1AD2">
        <w:trPr>
          <w:trHeight w:val="713"/>
        </w:trPr>
        <w:tc>
          <w:tcPr>
            <w:tcW w:w="2117" w:type="dxa"/>
            <w:tcBorders>
              <w:top w:val="single" w:sz="6" w:space="0" w:color="auto"/>
              <w:bottom w:val="single" w:sz="6" w:space="0" w:color="auto"/>
              <w:right w:val="single" w:sz="4" w:space="0" w:color="auto"/>
            </w:tcBorders>
            <w:shd w:val="clear" w:color="auto" w:fill="auto"/>
            <w:vAlign w:val="center"/>
          </w:tcPr>
          <w:p w14:paraId="751FF308" w14:textId="77777777" w:rsidR="0014075F" w:rsidRPr="00300B99" w:rsidRDefault="0014075F" w:rsidP="000C1AD2">
            <w:pPr>
              <w:pStyle w:val="TableText"/>
            </w:pPr>
            <w:r w:rsidRPr="00300B99">
              <w:rPr>
                <w:rFonts w:hint="eastAsia"/>
              </w:rPr>
              <w:t>授权页地址</w:t>
            </w:r>
          </w:p>
        </w:tc>
        <w:tc>
          <w:tcPr>
            <w:tcW w:w="5752" w:type="dxa"/>
            <w:tcBorders>
              <w:top w:val="single" w:sz="6" w:space="0" w:color="auto"/>
              <w:bottom w:val="single" w:sz="6" w:space="0" w:color="auto"/>
            </w:tcBorders>
            <w:shd w:val="clear" w:color="auto" w:fill="auto"/>
            <w:vAlign w:val="center"/>
          </w:tcPr>
          <w:p w14:paraId="65BB8067" w14:textId="77777777" w:rsidR="0014075F" w:rsidRPr="00300B99" w:rsidRDefault="0014075F" w:rsidP="000C1AD2">
            <w:pPr>
              <w:pStyle w:val="TableText"/>
            </w:pPr>
            <w:r w:rsidRPr="00300B99">
              <w:rPr>
                <w:rFonts w:hint="eastAsia"/>
              </w:rPr>
              <w:t>通常为主机地址</w:t>
            </w:r>
            <w:r w:rsidRPr="00300B99">
              <w:t>+</w:t>
            </w:r>
            <w:r w:rsidRPr="00300B99">
              <w:rPr>
                <w:rFonts w:hint="eastAsia"/>
              </w:rPr>
              <w:t>固定</w:t>
            </w:r>
            <w:proofErr w:type="spellStart"/>
            <w:r w:rsidRPr="00300B99">
              <w:t>oauth</w:t>
            </w:r>
            <w:proofErr w:type="spellEnd"/>
            <w:r w:rsidRPr="00300B99">
              <w:t xml:space="preserve">/authorize </w:t>
            </w:r>
          </w:p>
          <w:p w14:paraId="6539CB0E" w14:textId="77777777" w:rsidR="0014075F" w:rsidRPr="00300B99" w:rsidRDefault="0014075F" w:rsidP="000C1AD2">
            <w:pPr>
              <w:pStyle w:val="TableText"/>
            </w:pPr>
            <w:r w:rsidRPr="00300B99">
              <w:rPr>
                <w:rFonts w:hint="eastAsia"/>
              </w:rPr>
              <w:t>如：</w:t>
            </w:r>
            <w:r w:rsidRPr="00300B99">
              <w:t>http://10.67.20.219/oauth/authorize</w:t>
            </w:r>
          </w:p>
        </w:tc>
      </w:tr>
      <w:tr w:rsidR="00300B99" w:rsidRPr="00300B99" w14:paraId="48606EC0" w14:textId="77777777" w:rsidTr="000C1AD2">
        <w:trPr>
          <w:trHeight w:val="713"/>
        </w:trPr>
        <w:tc>
          <w:tcPr>
            <w:tcW w:w="2117" w:type="dxa"/>
            <w:tcBorders>
              <w:top w:val="single" w:sz="6" w:space="0" w:color="auto"/>
              <w:bottom w:val="single" w:sz="6" w:space="0" w:color="auto"/>
              <w:right w:val="single" w:sz="4" w:space="0" w:color="auto"/>
            </w:tcBorders>
            <w:shd w:val="clear" w:color="auto" w:fill="auto"/>
            <w:vAlign w:val="center"/>
          </w:tcPr>
          <w:p w14:paraId="42A13912" w14:textId="77777777" w:rsidR="0014075F" w:rsidRPr="00300B99" w:rsidRDefault="0014075F" w:rsidP="000C1AD2">
            <w:pPr>
              <w:pStyle w:val="TableText"/>
            </w:pPr>
            <w:r w:rsidRPr="00300B99">
              <w:t>获取</w:t>
            </w:r>
            <w:r w:rsidRPr="00300B99">
              <w:t>Token</w:t>
            </w:r>
            <w:r w:rsidRPr="00300B99">
              <w:t>地址</w:t>
            </w:r>
          </w:p>
        </w:tc>
        <w:tc>
          <w:tcPr>
            <w:tcW w:w="5752" w:type="dxa"/>
            <w:tcBorders>
              <w:top w:val="single" w:sz="6" w:space="0" w:color="auto"/>
              <w:bottom w:val="single" w:sz="6" w:space="0" w:color="auto"/>
            </w:tcBorders>
            <w:shd w:val="clear" w:color="auto" w:fill="auto"/>
            <w:vAlign w:val="center"/>
          </w:tcPr>
          <w:p w14:paraId="3E173ED5" w14:textId="77777777" w:rsidR="0014075F" w:rsidRPr="00300B99" w:rsidRDefault="0014075F" w:rsidP="000C1AD2">
            <w:pPr>
              <w:pStyle w:val="TableText"/>
            </w:pPr>
            <w:r w:rsidRPr="00300B99">
              <w:rPr>
                <w:rFonts w:hint="eastAsia"/>
              </w:rPr>
              <w:t>通常为主机地址</w:t>
            </w:r>
            <w:r w:rsidRPr="00300B99">
              <w:rPr>
                <w:rFonts w:hint="eastAsia"/>
              </w:rPr>
              <w:t>+</w:t>
            </w:r>
            <w:r w:rsidRPr="00300B99">
              <w:rPr>
                <w:rFonts w:hint="eastAsia"/>
              </w:rPr>
              <w:t>固定</w:t>
            </w:r>
            <w:r w:rsidRPr="00300B99">
              <w:t>/</w:t>
            </w:r>
            <w:proofErr w:type="spellStart"/>
            <w:r w:rsidRPr="00300B99">
              <w:t>oauth</w:t>
            </w:r>
            <w:proofErr w:type="spellEnd"/>
            <w:r w:rsidRPr="00300B99">
              <w:t>/token</w:t>
            </w:r>
            <w:r w:rsidRPr="00300B99">
              <w:rPr>
                <w:rFonts w:hint="eastAsia"/>
              </w:rPr>
              <w:t xml:space="preserve"> </w:t>
            </w:r>
          </w:p>
          <w:p w14:paraId="1CD23C4F" w14:textId="77777777" w:rsidR="0014075F" w:rsidRPr="00300B99" w:rsidRDefault="0014075F" w:rsidP="000C1AD2">
            <w:pPr>
              <w:pStyle w:val="TableText"/>
            </w:pPr>
            <w:r w:rsidRPr="00300B99">
              <w:rPr>
                <w:rFonts w:hint="eastAsia"/>
              </w:rPr>
              <w:t>如：</w:t>
            </w:r>
            <w:r w:rsidRPr="00300B99">
              <w:rPr>
                <w:rFonts w:hint="eastAsia"/>
              </w:rPr>
              <w:t>http://10.67.20.219/</w:t>
            </w:r>
            <w:r w:rsidRPr="00300B99">
              <w:t>oauth/token</w:t>
            </w:r>
          </w:p>
        </w:tc>
      </w:tr>
      <w:tr w:rsidR="00300B99" w:rsidRPr="00300B99" w14:paraId="0BDAB578" w14:textId="77777777" w:rsidTr="000C1AD2">
        <w:trPr>
          <w:trHeight w:val="727"/>
        </w:trPr>
        <w:tc>
          <w:tcPr>
            <w:tcW w:w="2117" w:type="dxa"/>
            <w:tcBorders>
              <w:top w:val="single" w:sz="6" w:space="0" w:color="auto"/>
              <w:bottom w:val="single" w:sz="6" w:space="0" w:color="auto"/>
              <w:right w:val="single" w:sz="4" w:space="0" w:color="auto"/>
            </w:tcBorders>
            <w:shd w:val="clear" w:color="auto" w:fill="auto"/>
            <w:vAlign w:val="center"/>
          </w:tcPr>
          <w:p w14:paraId="3685A39A" w14:textId="77777777" w:rsidR="0014075F" w:rsidRPr="00300B99" w:rsidRDefault="0014075F" w:rsidP="000C1AD2">
            <w:pPr>
              <w:pStyle w:val="TableText"/>
            </w:pPr>
            <w:r w:rsidRPr="00300B99">
              <w:t>获取</w:t>
            </w:r>
            <w:proofErr w:type="spellStart"/>
            <w:r w:rsidRPr="00300B99">
              <w:t>Userlnfo</w:t>
            </w:r>
            <w:proofErr w:type="spellEnd"/>
            <w:r w:rsidRPr="00300B99">
              <w:t>地址</w:t>
            </w:r>
          </w:p>
        </w:tc>
        <w:tc>
          <w:tcPr>
            <w:tcW w:w="5752" w:type="dxa"/>
            <w:tcBorders>
              <w:top w:val="single" w:sz="6" w:space="0" w:color="auto"/>
              <w:bottom w:val="single" w:sz="6" w:space="0" w:color="auto"/>
            </w:tcBorders>
            <w:shd w:val="clear" w:color="auto" w:fill="auto"/>
            <w:vAlign w:val="center"/>
          </w:tcPr>
          <w:p w14:paraId="3FE21B58" w14:textId="77777777" w:rsidR="0014075F" w:rsidRPr="00300B99" w:rsidRDefault="0014075F" w:rsidP="000C1AD2">
            <w:pPr>
              <w:pStyle w:val="TableText"/>
              <w:rPr>
                <w:rFonts w:ascii="Segoe UI" w:hAnsi="Segoe UI" w:cs="Segoe UI"/>
                <w:shd w:val="clear" w:color="auto" w:fill="FFFFFF"/>
              </w:rPr>
            </w:pPr>
            <w:r w:rsidRPr="00300B99">
              <w:rPr>
                <w:rFonts w:ascii="Segoe UI" w:hAnsi="Segoe UI" w:cs="Segoe UI" w:hint="eastAsia"/>
                <w:shd w:val="clear" w:color="auto" w:fill="FFFFFF"/>
              </w:rPr>
              <w:t>通常为主机地址</w:t>
            </w:r>
            <w:r w:rsidRPr="00300B99">
              <w:rPr>
                <w:rFonts w:ascii="Segoe UI" w:hAnsi="Segoe UI" w:cs="Segoe UI" w:hint="eastAsia"/>
                <w:shd w:val="clear" w:color="auto" w:fill="FFFFFF"/>
              </w:rPr>
              <w:t>+</w:t>
            </w:r>
            <w:r w:rsidRPr="00300B99">
              <w:rPr>
                <w:rFonts w:ascii="Segoe UI" w:hAnsi="Segoe UI" w:cs="Segoe UI" w:hint="eastAsia"/>
                <w:shd w:val="clear" w:color="auto" w:fill="FFFFFF"/>
              </w:rPr>
              <w:t>固定</w:t>
            </w:r>
            <w:r w:rsidRPr="00300B99">
              <w:rPr>
                <w:rFonts w:ascii="Segoe UI" w:hAnsi="Segoe UI" w:cs="Segoe UI" w:hint="eastAsia"/>
                <w:shd w:val="clear" w:color="auto" w:fill="FFFFFF"/>
              </w:rPr>
              <w:t>/</w:t>
            </w:r>
            <w:proofErr w:type="spellStart"/>
            <w:r w:rsidRPr="00300B99">
              <w:rPr>
                <w:rFonts w:ascii="Segoe UI" w:hAnsi="Segoe UI" w:cs="Segoe UI"/>
                <w:shd w:val="clear" w:color="auto" w:fill="FFFFFF"/>
              </w:rPr>
              <w:t>api</w:t>
            </w:r>
            <w:proofErr w:type="spellEnd"/>
            <w:r w:rsidRPr="00300B99">
              <w:rPr>
                <w:rFonts w:ascii="Segoe UI" w:hAnsi="Segoe UI" w:cs="Segoe UI"/>
                <w:shd w:val="clear" w:color="auto" w:fill="FFFFFF"/>
              </w:rPr>
              <w:t>/v4/user</w:t>
            </w:r>
            <w:r w:rsidRPr="00300B99">
              <w:rPr>
                <w:rFonts w:ascii="Segoe UI" w:hAnsi="Segoe UI" w:cs="Segoe UI" w:hint="eastAsia"/>
                <w:shd w:val="clear" w:color="auto" w:fill="FFFFFF"/>
              </w:rPr>
              <w:t xml:space="preserve"> </w:t>
            </w:r>
          </w:p>
          <w:p w14:paraId="603FD4FC" w14:textId="77777777" w:rsidR="0014075F" w:rsidRPr="00300B99" w:rsidRDefault="0014075F" w:rsidP="000C1AD2">
            <w:pPr>
              <w:pStyle w:val="TableText"/>
            </w:pPr>
            <w:r w:rsidRPr="00300B99">
              <w:rPr>
                <w:rFonts w:ascii="Segoe UI" w:hAnsi="Segoe UI" w:cs="Segoe UI" w:hint="eastAsia"/>
                <w:shd w:val="clear" w:color="auto" w:fill="FFFFFF"/>
              </w:rPr>
              <w:t>如：</w:t>
            </w:r>
            <w:r w:rsidRPr="00300B99">
              <w:rPr>
                <w:rFonts w:ascii="Segoe UI" w:hAnsi="Segoe UI" w:cs="Segoe UI" w:hint="eastAsia"/>
                <w:shd w:val="clear" w:color="auto" w:fill="FFFFFF"/>
              </w:rPr>
              <w:t>http://10.67.20.219</w:t>
            </w:r>
            <w:r w:rsidRPr="00300B99">
              <w:rPr>
                <w:rFonts w:ascii="Segoe UI" w:hAnsi="Segoe UI" w:cs="Segoe UI"/>
                <w:shd w:val="clear" w:color="auto" w:fill="FFFFFF"/>
              </w:rPr>
              <w:t>/api/v4/user</w:t>
            </w:r>
          </w:p>
        </w:tc>
      </w:tr>
      <w:tr w:rsidR="00300B99" w:rsidRPr="00300B99" w14:paraId="7C04B0DF" w14:textId="77777777" w:rsidTr="000C1AD2">
        <w:trPr>
          <w:trHeight w:val="398"/>
        </w:trPr>
        <w:tc>
          <w:tcPr>
            <w:tcW w:w="2117" w:type="dxa"/>
            <w:tcBorders>
              <w:top w:val="single" w:sz="6" w:space="0" w:color="auto"/>
              <w:bottom w:val="single" w:sz="6" w:space="0" w:color="auto"/>
              <w:right w:val="single" w:sz="4" w:space="0" w:color="auto"/>
            </w:tcBorders>
            <w:shd w:val="clear" w:color="auto" w:fill="auto"/>
            <w:vAlign w:val="center"/>
          </w:tcPr>
          <w:p w14:paraId="607081FA" w14:textId="77777777" w:rsidR="0014075F" w:rsidRPr="00300B99" w:rsidRDefault="0014075F" w:rsidP="000C1AD2">
            <w:pPr>
              <w:pStyle w:val="TableText"/>
            </w:pPr>
            <w:r w:rsidRPr="00300B99">
              <w:rPr>
                <w:rFonts w:hint="eastAsia"/>
              </w:rPr>
              <w:t>A</w:t>
            </w:r>
            <w:r w:rsidRPr="00300B99">
              <w:t>PP ID</w:t>
            </w:r>
          </w:p>
        </w:tc>
        <w:tc>
          <w:tcPr>
            <w:tcW w:w="5752" w:type="dxa"/>
            <w:tcBorders>
              <w:top w:val="single" w:sz="6" w:space="0" w:color="auto"/>
              <w:bottom w:val="single" w:sz="6" w:space="0" w:color="auto"/>
            </w:tcBorders>
            <w:shd w:val="clear" w:color="auto" w:fill="auto"/>
            <w:vAlign w:val="center"/>
          </w:tcPr>
          <w:p w14:paraId="5737354D" w14:textId="77777777" w:rsidR="0014075F" w:rsidRPr="00300B99" w:rsidRDefault="0014075F" w:rsidP="000C1AD2">
            <w:pPr>
              <w:pStyle w:val="TableText"/>
            </w:pPr>
            <w:r w:rsidRPr="00300B99">
              <w:rPr>
                <w:rFonts w:hint="eastAsia"/>
              </w:rPr>
              <w:t>A</w:t>
            </w:r>
            <w:r w:rsidRPr="00300B99">
              <w:t xml:space="preserve">PP ID </w:t>
            </w:r>
            <w:r w:rsidRPr="00300B99">
              <w:rPr>
                <w:rFonts w:hint="eastAsia"/>
              </w:rPr>
              <w:t>为对应的</w:t>
            </w:r>
            <w:proofErr w:type="spellStart"/>
            <w:r w:rsidRPr="00300B99">
              <w:rPr>
                <w:rFonts w:hint="eastAsia"/>
              </w:rPr>
              <w:t>gitlab</w:t>
            </w:r>
            <w:proofErr w:type="spellEnd"/>
            <w:r w:rsidRPr="00300B99">
              <w:rPr>
                <w:rFonts w:hint="eastAsia"/>
              </w:rPr>
              <w:t>平台中的</w:t>
            </w:r>
            <w:r w:rsidRPr="00300B99">
              <w:t>Application ID</w:t>
            </w:r>
          </w:p>
        </w:tc>
      </w:tr>
      <w:tr w:rsidR="00300B99" w:rsidRPr="00300B99" w14:paraId="0D78442F" w14:textId="77777777" w:rsidTr="000C1AD2">
        <w:trPr>
          <w:trHeight w:val="398"/>
        </w:trPr>
        <w:tc>
          <w:tcPr>
            <w:tcW w:w="2117" w:type="dxa"/>
            <w:tcBorders>
              <w:top w:val="single" w:sz="6" w:space="0" w:color="auto"/>
              <w:bottom w:val="single" w:sz="6" w:space="0" w:color="auto"/>
              <w:right w:val="single" w:sz="4" w:space="0" w:color="auto"/>
            </w:tcBorders>
            <w:shd w:val="clear" w:color="auto" w:fill="auto"/>
            <w:vAlign w:val="center"/>
          </w:tcPr>
          <w:p w14:paraId="5B025C69" w14:textId="77777777" w:rsidR="0014075F" w:rsidRPr="00300B99" w:rsidRDefault="0014075F" w:rsidP="000C1AD2">
            <w:pPr>
              <w:pStyle w:val="TableText"/>
            </w:pPr>
            <w:r w:rsidRPr="00300B99">
              <w:rPr>
                <w:rFonts w:hint="eastAsia"/>
              </w:rPr>
              <w:t>密钥</w:t>
            </w:r>
          </w:p>
        </w:tc>
        <w:tc>
          <w:tcPr>
            <w:tcW w:w="5752" w:type="dxa"/>
            <w:tcBorders>
              <w:top w:val="single" w:sz="6" w:space="0" w:color="auto"/>
              <w:bottom w:val="single" w:sz="6" w:space="0" w:color="auto"/>
            </w:tcBorders>
            <w:shd w:val="clear" w:color="auto" w:fill="auto"/>
            <w:vAlign w:val="center"/>
          </w:tcPr>
          <w:p w14:paraId="04A01CA9" w14:textId="77777777" w:rsidR="0014075F" w:rsidRPr="00300B99" w:rsidRDefault="0014075F" w:rsidP="000C1AD2">
            <w:pPr>
              <w:pStyle w:val="TableText"/>
            </w:pPr>
            <w:r w:rsidRPr="00300B99">
              <w:rPr>
                <w:rFonts w:hint="eastAsia"/>
              </w:rPr>
              <w:t>密钥为对应的</w:t>
            </w:r>
            <w:proofErr w:type="spellStart"/>
            <w:r w:rsidRPr="00300B99">
              <w:rPr>
                <w:rFonts w:hint="eastAsia"/>
              </w:rPr>
              <w:t>gitlab</w:t>
            </w:r>
            <w:proofErr w:type="spellEnd"/>
            <w:r w:rsidRPr="00300B99">
              <w:rPr>
                <w:rFonts w:hint="eastAsia"/>
              </w:rPr>
              <w:t>平台中的</w:t>
            </w:r>
            <w:r w:rsidRPr="00300B99">
              <w:rPr>
                <w:rFonts w:hint="eastAsia"/>
              </w:rPr>
              <w:t>Secret</w:t>
            </w:r>
          </w:p>
        </w:tc>
      </w:tr>
      <w:tr w:rsidR="00300B99" w:rsidRPr="00300B99" w14:paraId="5CEDD0CB" w14:textId="77777777" w:rsidTr="000C1AD2">
        <w:trPr>
          <w:trHeight w:val="412"/>
        </w:trPr>
        <w:tc>
          <w:tcPr>
            <w:tcW w:w="2117" w:type="dxa"/>
            <w:tcBorders>
              <w:top w:val="single" w:sz="6" w:space="0" w:color="auto"/>
              <w:right w:val="single" w:sz="4" w:space="0" w:color="auto"/>
            </w:tcBorders>
            <w:shd w:val="clear" w:color="auto" w:fill="auto"/>
            <w:vAlign w:val="center"/>
          </w:tcPr>
          <w:p w14:paraId="59DC68CF" w14:textId="77777777" w:rsidR="0014075F" w:rsidRPr="00300B99" w:rsidRDefault="0014075F" w:rsidP="000C1AD2">
            <w:pPr>
              <w:pStyle w:val="TableText"/>
            </w:pPr>
            <w:r w:rsidRPr="00300B99">
              <w:rPr>
                <w:rFonts w:hint="eastAsia"/>
              </w:rPr>
              <w:t>重定向地址</w:t>
            </w:r>
          </w:p>
        </w:tc>
        <w:tc>
          <w:tcPr>
            <w:tcW w:w="5752" w:type="dxa"/>
            <w:tcBorders>
              <w:top w:val="single" w:sz="6" w:space="0" w:color="auto"/>
            </w:tcBorders>
            <w:shd w:val="clear" w:color="auto" w:fill="auto"/>
            <w:vAlign w:val="center"/>
          </w:tcPr>
          <w:p w14:paraId="77ADADB4" w14:textId="77777777" w:rsidR="0014075F" w:rsidRPr="00300B99" w:rsidRDefault="0014075F" w:rsidP="000C1AD2">
            <w:pPr>
              <w:pStyle w:val="TableText"/>
            </w:pPr>
            <w:r w:rsidRPr="00300B99">
              <w:rPr>
                <w:rFonts w:hint="eastAsia"/>
              </w:rPr>
              <w:t>重定向地址为自动生成</w:t>
            </w:r>
          </w:p>
        </w:tc>
      </w:tr>
    </w:tbl>
    <w:p w14:paraId="236489F7" w14:textId="77777777" w:rsidR="0014075F" w:rsidRPr="00300B99" w:rsidRDefault="0014075F" w:rsidP="0014075F">
      <w:pPr>
        <w:ind w:left="0"/>
      </w:pPr>
    </w:p>
    <w:p w14:paraId="34B4AAEE" w14:textId="7E9C8863" w:rsidR="00E543F6" w:rsidRPr="00300B99" w:rsidRDefault="00E543F6" w:rsidP="00E543F6">
      <w:pPr>
        <w:ind w:left="0"/>
      </w:pPr>
    </w:p>
    <w:p w14:paraId="72C28236" w14:textId="6C7E9774" w:rsidR="00A96A99" w:rsidRPr="00300B99" w:rsidRDefault="00A96A99" w:rsidP="00A96A99">
      <w:r w:rsidRPr="00300B99">
        <w:rPr>
          <w:rFonts w:hint="eastAsia"/>
        </w:rPr>
        <w:t>【</w:t>
      </w:r>
      <w:r w:rsidRPr="00300B99">
        <w:rPr>
          <w:rFonts w:hint="eastAsia"/>
          <w:b/>
        </w:rPr>
        <w:t>测试连接</w:t>
      </w:r>
      <w:r w:rsidRPr="00300B99">
        <w:rPr>
          <w:rFonts w:hint="eastAsia"/>
        </w:rPr>
        <w:t>】</w:t>
      </w:r>
      <w:r w:rsidR="00AF544B" w:rsidRPr="00300B99">
        <w:t>OAuth2</w:t>
      </w:r>
      <w:r w:rsidRPr="00300B99">
        <w:t>配置好后，可通过</w:t>
      </w:r>
      <w:r w:rsidRPr="00300B99">
        <w:t>“</w:t>
      </w:r>
      <w:r w:rsidRPr="00300B99">
        <w:t>测试连接</w:t>
      </w:r>
      <w:r w:rsidRPr="00300B99">
        <w:t>”</w:t>
      </w:r>
      <w:r w:rsidRPr="00300B99">
        <w:t>来验证配置是否生效，如果测试连接通过则</w:t>
      </w:r>
      <w:r w:rsidR="00AF544B" w:rsidRPr="00300B99">
        <w:rPr>
          <w:rFonts w:hint="eastAsia"/>
        </w:rPr>
        <w:t>登录到</w:t>
      </w:r>
      <w:proofErr w:type="spellStart"/>
      <w:r w:rsidR="00AF544B" w:rsidRPr="00300B99">
        <w:rPr>
          <w:rFonts w:hint="eastAsia"/>
        </w:rPr>
        <w:t>gitlab</w:t>
      </w:r>
      <w:proofErr w:type="spellEnd"/>
      <w:r w:rsidR="00AF544B" w:rsidRPr="00300B99">
        <w:rPr>
          <w:rFonts w:hint="eastAsia"/>
        </w:rPr>
        <w:t>创建的用户中</w:t>
      </w:r>
      <w:r w:rsidRPr="00300B99">
        <w:rPr>
          <w:rFonts w:hint="eastAsia"/>
        </w:rPr>
        <w:t>。</w:t>
      </w:r>
    </w:p>
    <w:p w14:paraId="2B0A4F33" w14:textId="29E88349" w:rsidR="00A96A99" w:rsidRPr="00300B99" w:rsidRDefault="00A96A99" w:rsidP="00A96A99">
      <w:r w:rsidRPr="00300B99">
        <w:rPr>
          <w:rFonts w:hint="eastAsia"/>
        </w:rPr>
        <w:t>【</w:t>
      </w:r>
      <w:r w:rsidRPr="00300B99">
        <w:rPr>
          <w:rFonts w:hint="eastAsia"/>
          <w:b/>
        </w:rPr>
        <w:t>取消</w:t>
      </w:r>
      <w:r w:rsidRPr="00300B99">
        <w:rPr>
          <w:rFonts w:hint="eastAsia"/>
        </w:rPr>
        <w:t>】</w:t>
      </w:r>
      <w:r w:rsidR="00AF544B" w:rsidRPr="00300B99">
        <w:t>OAuth2</w:t>
      </w:r>
      <w:r w:rsidRPr="00300B99">
        <w:t>配置过程中，如果进行</w:t>
      </w:r>
      <w:r w:rsidRPr="00300B99">
        <w:t>“</w:t>
      </w:r>
      <w:r w:rsidRPr="00300B99">
        <w:t>取消</w:t>
      </w:r>
      <w:r w:rsidRPr="00300B99">
        <w:t>”</w:t>
      </w:r>
      <w:r w:rsidRPr="00300B99">
        <w:t>操作将会禁止所有输入</w:t>
      </w:r>
      <w:r w:rsidRPr="00300B99">
        <w:rPr>
          <w:rFonts w:hint="eastAsia"/>
        </w:rPr>
        <w:t>框输入。</w:t>
      </w:r>
    </w:p>
    <w:p w14:paraId="458D1B7D" w14:textId="2A8DC1A4" w:rsidR="00A96A99" w:rsidRPr="00300B99" w:rsidRDefault="00A96A99" w:rsidP="00A96A99"/>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300B99" w:rsidRPr="00300B99" w14:paraId="48936059" w14:textId="77777777" w:rsidTr="00495F4A">
        <w:tc>
          <w:tcPr>
            <w:tcW w:w="1484" w:type="dxa"/>
            <w:shd w:val="clear" w:color="auto" w:fill="auto"/>
            <w:vAlign w:val="center"/>
          </w:tcPr>
          <w:p w14:paraId="51645A95" w14:textId="77777777" w:rsidR="00A96A99" w:rsidRPr="00300B99" w:rsidRDefault="00A96A99" w:rsidP="006D3104">
            <w:pPr>
              <w:pStyle w:val="NoteImage"/>
              <w:widowControl w:val="0"/>
            </w:pPr>
            <w:r w:rsidRPr="00300B99">
              <w:rPr>
                <w:noProof/>
              </w:rPr>
              <w:drawing>
                <wp:inline distT="0" distB="0" distL="0" distR="0" wp14:anchorId="34A73E99" wp14:editId="0F194F4C">
                  <wp:extent cx="266700" cy="390525"/>
                  <wp:effectExtent l="19050" t="0" r="0" b="0"/>
                  <wp:docPr id="79" name="图片 9" descr="注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注意"/>
                          <pic:cNvPicPr>
                            <a:picLocks noChangeAspect="1" noChangeArrowheads="1"/>
                          </pic:cNvPicPr>
                        </pic:nvPicPr>
                        <pic:blipFill>
                          <a:blip r:embed="rId13"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6453" w:type="dxa"/>
            <w:shd w:val="clear" w:color="auto" w:fill="auto"/>
            <w:vAlign w:val="center"/>
          </w:tcPr>
          <w:p w14:paraId="11F3ED9C" w14:textId="5F869369" w:rsidR="00A96A99" w:rsidRPr="00300B99" w:rsidRDefault="00A96A99" w:rsidP="006D3104">
            <w:pPr>
              <w:pStyle w:val="CautionText"/>
            </w:pPr>
            <w:r w:rsidRPr="00300B99">
              <w:rPr>
                <w:rFonts w:hint="eastAsia"/>
              </w:rPr>
              <w:t>1</w:t>
            </w:r>
            <w:r w:rsidRPr="00300B99">
              <w:t xml:space="preserve">. </w:t>
            </w:r>
            <w:r w:rsidRPr="00300B99">
              <w:t>只有开启了</w:t>
            </w:r>
            <w:r w:rsidR="00AF544B" w:rsidRPr="00300B99">
              <w:t>OAuth2</w:t>
            </w:r>
            <w:r w:rsidRPr="00300B99">
              <w:t>服务，才能在登录界面，通过</w:t>
            </w:r>
            <w:r w:rsidR="00AF544B" w:rsidRPr="00300B99">
              <w:t>OAuth2</w:t>
            </w:r>
            <w:r w:rsidRPr="00300B99">
              <w:t>方式登录系统；</w:t>
            </w:r>
          </w:p>
          <w:p w14:paraId="55EF273A" w14:textId="6ED54C89" w:rsidR="00A96A99" w:rsidRPr="00300B99" w:rsidRDefault="00A96A99" w:rsidP="006D3104">
            <w:pPr>
              <w:pStyle w:val="CautionText"/>
            </w:pPr>
            <w:r w:rsidRPr="00300B99">
              <w:rPr>
                <w:rFonts w:hint="eastAsia"/>
              </w:rPr>
              <w:t>2</w:t>
            </w:r>
            <w:r w:rsidRPr="00300B99">
              <w:t xml:space="preserve">. </w:t>
            </w:r>
            <w:r w:rsidRPr="00300B99">
              <w:t>通过</w:t>
            </w:r>
            <w:r w:rsidR="00AF544B" w:rsidRPr="00300B99">
              <w:t>OAuth2</w:t>
            </w:r>
            <w:r w:rsidRPr="00300B99">
              <w:t>首次登录</w:t>
            </w:r>
            <w:r w:rsidRPr="00300B99">
              <w:rPr>
                <w:rFonts w:hint="eastAsia"/>
              </w:rPr>
              <w:t>S</w:t>
            </w:r>
            <w:r w:rsidRPr="00300B99">
              <w:t>DA</w:t>
            </w:r>
            <w:r w:rsidRPr="00300B99">
              <w:t>系统，账号处于</w:t>
            </w:r>
            <w:r w:rsidRPr="00300B99">
              <w:t>“</w:t>
            </w:r>
            <w:r w:rsidRPr="00300B99">
              <w:t>停用</w:t>
            </w:r>
            <w:r w:rsidRPr="00300B99">
              <w:t>”</w:t>
            </w:r>
            <w:r w:rsidRPr="00300B99">
              <w:t>状态，需要管理员</w:t>
            </w:r>
            <w:r w:rsidRPr="00300B99">
              <w:t>“</w:t>
            </w:r>
            <w:r w:rsidRPr="00300B99">
              <w:t>启用</w:t>
            </w:r>
            <w:r w:rsidRPr="00300B99">
              <w:t>”</w:t>
            </w:r>
            <w:r w:rsidRPr="00300B99">
              <w:t>该账号后才能正常登录；</w:t>
            </w:r>
          </w:p>
          <w:p w14:paraId="52C0C6B1" w14:textId="06DA3DB5" w:rsidR="00A96A99" w:rsidRPr="00300B99" w:rsidRDefault="00A96A99" w:rsidP="006D3104">
            <w:pPr>
              <w:pStyle w:val="CautionText"/>
            </w:pPr>
            <w:r w:rsidRPr="00300B99">
              <w:rPr>
                <w:rFonts w:hint="eastAsia"/>
              </w:rPr>
              <w:t>3</w:t>
            </w:r>
            <w:r w:rsidRPr="00300B99">
              <w:t xml:space="preserve">. </w:t>
            </w:r>
            <w:r w:rsidR="00AF544B" w:rsidRPr="00300B99">
              <w:t>OAuth2</w:t>
            </w:r>
            <w:r w:rsidRPr="00300B99">
              <w:t>账号首次登录</w:t>
            </w:r>
            <w:r w:rsidRPr="00300B99">
              <w:rPr>
                <w:rFonts w:hint="eastAsia"/>
              </w:rPr>
              <w:t>S</w:t>
            </w:r>
            <w:r w:rsidRPr="00300B99">
              <w:t>DA</w:t>
            </w:r>
            <w:r w:rsidRPr="00300B99">
              <w:t>系统，会在</w:t>
            </w:r>
            <w:r w:rsidRPr="00300B99">
              <w:rPr>
                <w:rFonts w:hint="eastAsia"/>
              </w:rPr>
              <w:t>S</w:t>
            </w:r>
            <w:r w:rsidRPr="00300B99">
              <w:t>DA</w:t>
            </w:r>
            <w:r w:rsidRPr="00300B99">
              <w:t>中创建相应的账号，角色为普通用户，可对该用户进行编辑，但不会影响该账号在</w:t>
            </w:r>
            <w:r w:rsidR="00AF544B" w:rsidRPr="00300B99">
              <w:t>OAuth2</w:t>
            </w:r>
            <w:r w:rsidRPr="00300B99">
              <w:t>服务中配置。如：修改该用户密码，该密码只适用该账号通过</w:t>
            </w:r>
            <w:r w:rsidRPr="00300B99">
              <w:t>“</w:t>
            </w:r>
            <w:r w:rsidRPr="00300B99">
              <w:t>普通登录</w:t>
            </w:r>
            <w:r w:rsidRPr="00300B99">
              <w:t>”</w:t>
            </w:r>
            <w:r w:rsidRPr="00300B99">
              <w:t>方式登录</w:t>
            </w:r>
            <w:r w:rsidRPr="00300B99">
              <w:rPr>
                <w:rFonts w:hint="eastAsia"/>
              </w:rPr>
              <w:t>S</w:t>
            </w:r>
            <w:r w:rsidRPr="00300B99">
              <w:t>DA</w:t>
            </w:r>
            <w:r w:rsidRPr="00300B99">
              <w:t>，不影响</w:t>
            </w:r>
            <w:r w:rsidRPr="00300B99">
              <w:t>“</w:t>
            </w:r>
            <w:r w:rsidR="00AF544B" w:rsidRPr="00300B99">
              <w:t>OAuth2</w:t>
            </w:r>
            <w:r w:rsidRPr="00300B99">
              <w:t>”</w:t>
            </w:r>
            <w:r w:rsidRPr="00300B99">
              <w:t>方式登录。</w:t>
            </w:r>
          </w:p>
        </w:tc>
      </w:tr>
    </w:tbl>
    <w:p w14:paraId="0192BDE2" w14:textId="60F979BF" w:rsidR="00495F4A" w:rsidRPr="00300B99" w:rsidRDefault="0014075F" w:rsidP="0014075F">
      <w:pPr>
        <w:pStyle w:val="51"/>
        <w:ind w:leftChars="50" w:left="100"/>
      </w:pPr>
      <w:r w:rsidRPr="00300B99">
        <w:t xml:space="preserve">3.5.3.1 </w:t>
      </w:r>
      <w:r w:rsidR="00495F4A" w:rsidRPr="00300B99">
        <w:t>SDA</w:t>
      </w:r>
      <w:r w:rsidR="00495F4A" w:rsidRPr="00300B99">
        <w:t>系统</w:t>
      </w:r>
      <w:r w:rsidR="00495F4A" w:rsidRPr="00300B99">
        <w:t>OAuth2</w:t>
      </w:r>
      <w:r w:rsidR="00495F4A" w:rsidRPr="00300B99">
        <w:t>认证</w:t>
      </w:r>
      <w:r w:rsidR="00495F4A" w:rsidRPr="00300B99">
        <w:t>-GitLab</w:t>
      </w:r>
    </w:p>
    <w:p w14:paraId="7424C244" w14:textId="673E5F90" w:rsidR="000970FF" w:rsidRPr="00300B99" w:rsidRDefault="000970FF" w:rsidP="00D73EAC">
      <w:pPr>
        <w:numPr>
          <w:ilvl w:val="0"/>
          <w:numId w:val="34"/>
        </w:numPr>
        <w:topLinePunct w:val="0"/>
        <w:adjustRightInd/>
        <w:snapToGrid/>
        <w:spacing w:beforeLines="100" w:before="240" w:after="50" w:line="360" w:lineRule="auto"/>
        <w:ind w:left="360"/>
      </w:pPr>
      <w:r w:rsidRPr="00300B99">
        <w:rPr>
          <w:rFonts w:ascii="宋体" w:hAnsi="宋体" w:hint="eastAsia"/>
        </w:rPr>
        <w:t>获取</w:t>
      </w:r>
      <w:r w:rsidRPr="00300B99">
        <w:rPr>
          <w:rFonts w:ascii="宋体" w:hint="eastAsia"/>
        </w:rPr>
        <w:t>SDA平台的重定向地址</w:t>
      </w:r>
    </w:p>
    <w:p w14:paraId="413DA1D7" w14:textId="3FCD07BE" w:rsidR="000970FF" w:rsidRPr="00300B99" w:rsidRDefault="000970FF" w:rsidP="00D73EAC">
      <w:pPr>
        <w:pStyle w:val="affff7"/>
        <w:numPr>
          <w:ilvl w:val="0"/>
          <w:numId w:val="37"/>
        </w:numPr>
        <w:spacing w:beforeLines="100" w:before="240" w:after="50" w:line="360" w:lineRule="auto"/>
        <w:ind w:firstLineChars="0"/>
      </w:pPr>
      <w:r w:rsidRPr="00300B99">
        <w:rPr>
          <w:rFonts w:ascii="宋体" w:hAnsi="宋体" w:hint="eastAsia"/>
        </w:rPr>
        <w:t>找到登录管理</w:t>
      </w:r>
      <w:r w:rsidRPr="00300B99">
        <w:rPr>
          <w:rFonts w:ascii="宋体" w:hint="eastAsia"/>
        </w:rPr>
        <w:t>-OAUTH2认证-&gt;获取重定向地址A（复制）</w:t>
      </w:r>
    </w:p>
    <w:p w14:paraId="747687C0" w14:textId="4818D3D4" w:rsidR="000970FF" w:rsidRPr="00300B99" w:rsidRDefault="000970FF" w:rsidP="000C6E69">
      <w:pPr>
        <w:pStyle w:val="FigureDescription"/>
        <w:ind w:left="0"/>
      </w:pPr>
      <w:r w:rsidRPr="00300B99">
        <w:rPr>
          <w:noProof/>
        </w:rPr>
        <w:lastRenderedPageBreak/>
        <w:drawing>
          <wp:anchor distT="0" distB="0" distL="114300" distR="114300" simplePos="0" relativeHeight="251669504" behindDoc="0" locked="0" layoutInCell="1" allowOverlap="1" wp14:anchorId="3CE41ED5" wp14:editId="6A25932A">
            <wp:simplePos x="0" y="0"/>
            <wp:positionH relativeFrom="margin">
              <wp:align>left</wp:align>
            </wp:positionH>
            <wp:positionV relativeFrom="paragraph">
              <wp:posOffset>258337</wp:posOffset>
            </wp:positionV>
            <wp:extent cx="5848985" cy="2493010"/>
            <wp:effectExtent l="0" t="0" r="0" b="2540"/>
            <wp:wrapTopAndBottom/>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48985" cy="2493010"/>
                    </a:xfrm>
                    <a:prstGeom prst="rect">
                      <a:avLst/>
                    </a:prstGeom>
                    <a:noFill/>
                    <a:ln>
                      <a:noFill/>
                    </a:ln>
                  </pic:spPr>
                </pic:pic>
              </a:graphicData>
            </a:graphic>
          </wp:anchor>
        </w:drawing>
      </w:r>
      <w:r w:rsidR="005F1534" w:rsidRPr="00300B99">
        <w:rPr>
          <w:rFonts w:hint="eastAsia"/>
        </w:rPr>
        <w:t>获取</w:t>
      </w:r>
      <w:r w:rsidR="005F1534" w:rsidRPr="00300B99">
        <w:rPr>
          <w:rFonts w:hint="eastAsia"/>
        </w:rPr>
        <w:t>SDA</w:t>
      </w:r>
      <w:r w:rsidR="005F1534" w:rsidRPr="00300B99">
        <w:rPr>
          <w:rFonts w:hint="eastAsia"/>
        </w:rPr>
        <w:t>平台的重定向地址</w:t>
      </w:r>
    </w:p>
    <w:p w14:paraId="0242B801" w14:textId="23D4FD03" w:rsidR="000970FF" w:rsidRPr="00300B99" w:rsidRDefault="000970FF" w:rsidP="00D73EAC">
      <w:pPr>
        <w:numPr>
          <w:ilvl w:val="0"/>
          <w:numId w:val="34"/>
        </w:numPr>
        <w:topLinePunct w:val="0"/>
        <w:adjustRightInd/>
        <w:snapToGrid/>
        <w:spacing w:beforeLines="100" w:before="240" w:after="50" w:line="360" w:lineRule="auto"/>
        <w:ind w:left="360"/>
        <w:rPr>
          <w:rFonts w:ascii="宋体" w:hAnsi="宋体"/>
        </w:rPr>
      </w:pPr>
      <w:r w:rsidRPr="00300B99">
        <w:rPr>
          <w:rFonts w:ascii="宋体" w:hAnsi="宋体" w:hint="eastAsia"/>
        </w:rPr>
        <w:t>登录GitLab平台</w:t>
      </w:r>
    </w:p>
    <w:p w14:paraId="2908C29B" w14:textId="451A408D" w:rsidR="000970FF" w:rsidRPr="00300B99" w:rsidRDefault="000970FF" w:rsidP="00D73EAC">
      <w:pPr>
        <w:numPr>
          <w:ilvl w:val="0"/>
          <w:numId w:val="35"/>
        </w:numPr>
        <w:topLinePunct w:val="0"/>
        <w:adjustRightInd/>
        <w:snapToGrid/>
        <w:spacing w:beforeLines="100" w:before="240" w:after="50" w:line="360" w:lineRule="auto"/>
      </w:pPr>
      <w:r w:rsidRPr="00300B99">
        <w:rPr>
          <w:rFonts w:ascii="宋体" w:hAnsi="宋体" w:hint="eastAsia"/>
        </w:rPr>
        <w:t>创建应用</w:t>
      </w:r>
      <w:r w:rsidRPr="00300B99">
        <w:t xml:space="preserve"> </w:t>
      </w:r>
    </w:p>
    <w:p w14:paraId="501E87A1" w14:textId="5F5546CA" w:rsidR="000970FF" w:rsidRPr="00300B99" w:rsidRDefault="000970FF" w:rsidP="00D73EAC">
      <w:pPr>
        <w:numPr>
          <w:ilvl w:val="0"/>
          <w:numId w:val="35"/>
        </w:numPr>
        <w:topLinePunct w:val="0"/>
        <w:adjustRightInd/>
        <w:snapToGrid/>
        <w:spacing w:beforeLines="100" w:before="240" w:after="50" w:line="360" w:lineRule="auto"/>
        <w:rPr>
          <w:rFonts w:ascii="宋体" w:hAnsi="宋体"/>
        </w:rPr>
      </w:pPr>
      <w:r w:rsidRPr="00300B99">
        <w:rPr>
          <w:rFonts w:ascii="宋体" w:hAnsi="宋体" w:hint="eastAsia"/>
        </w:rPr>
        <w:t>点击add new application</w:t>
      </w:r>
    </w:p>
    <w:p w14:paraId="3E4604BA" w14:textId="66FF644E" w:rsidR="000970FF" w:rsidRPr="00300B99" w:rsidRDefault="005F1534" w:rsidP="000C6E69">
      <w:pPr>
        <w:pStyle w:val="FigureDescription"/>
        <w:ind w:left="0"/>
      </w:pPr>
      <w:r w:rsidRPr="00300B99">
        <w:rPr>
          <w:noProof/>
        </w:rPr>
        <w:drawing>
          <wp:anchor distT="0" distB="0" distL="114300" distR="114300" simplePos="0" relativeHeight="251668480" behindDoc="0" locked="0" layoutInCell="1" allowOverlap="1" wp14:anchorId="167F9C89" wp14:editId="705C9966">
            <wp:simplePos x="0" y="0"/>
            <wp:positionH relativeFrom="margin">
              <wp:posOffset>-48033</wp:posOffset>
            </wp:positionH>
            <wp:positionV relativeFrom="paragraph">
              <wp:posOffset>364382</wp:posOffset>
            </wp:positionV>
            <wp:extent cx="5848985" cy="1518285"/>
            <wp:effectExtent l="0" t="0" r="0" b="5715"/>
            <wp:wrapTopAndBottom/>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48985" cy="1518285"/>
                    </a:xfrm>
                    <a:prstGeom prst="rect">
                      <a:avLst/>
                    </a:prstGeom>
                    <a:noFill/>
                    <a:ln>
                      <a:noFill/>
                    </a:ln>
                  </pic:spPr>
                </pic:pic>
              </a:graphicData>
            </a:graphic>
          </wp:anchor>
        </w:drawing>
      </w:r>
      <w:r w:rsidRPr="00300B99">
        <w:rPr>
          <w:rFonts w:hint="eastAsia"/>
        </w:rPr>
        <w:t>创建应用</w:t>
      </w:r>
    </w:p>
    <w:p w14:paraId="1F303A39" w14:textId="4BDD23BA" w:rsidR="000970FF" w:rsidRPr="00300B99" w:rsidRDefault="000970FF" w:rsidP="00D73EAC">
      <w:pPr>
        <w:numPr>
          <w:ilvl w:val="0"/>
          <w:numId w:val="35"/>
        </w:numPr>
        <w:topLinePunct w:val="0"/>
        <w:adjustRightInd/>
        <w:snapToGrid/>
        <w:spacing w:beforeLines="100" w:before="240" w:after="50" w:line="360" w:lineRule="auto"/>
        <w:rPr>
          <w:rFonts w:ascii="宋体" w:hAnsi="宋体"/>
        </w:rPr>
      </w:pPr>
      <w:proofErr w:type="gramStart"/>
      <w:r w:rsidRPr="00300B99">
        <w:rPr>
          <w:rFonts w:ascii="宋体" w:hAnsi="宋体" w:hint="eastAsia"/>
        </w:rPr>
        <w:t>勾选配置</w:t>
      </w:r>
      <w:proofErr w:type="gramEnd"/>
      <w:r w:rsidRPr="00300B99">
        <w:rPr>
          <w:rFonts w:ascii="宋体" w:hAnsi="宋体" w:hint="eastAsia"/>
        </w:rPr>
        <w:t>-Save application</w:t>
      </w:r>
    </w:p>
    <w:p w14:paraId="183670B4" w14:textId="49400505" w:rsidR="000970FF" w:rsidRPr="00300B99" w:rsidRDefault="00EC4C22" w:rsidP="000C6E69">
      <w:pPr>
        <w:pStyle w:val="FigureDescription"/>
        <w:ind w:left="0"/>
      </w:pPr>
      <w:r w:rsidRPr="00300B99">
        <w:rPr>
          <w:noProof/>
        </w:rPr>
        <w:lastRenderedPageBreak/>
        <w:drawing>
          <wp:anchor distT="0" distB="0" distL="114300" distR="114300" simplePos="0" relativeHeight="251663360" behindDoc="0" locked="0" layoutInCell="1" allowOverlap="1" wp14:anchorId="38A4EE5D" wp14:editId="23010F98">
            <wp:simplePos x="0" y="0"/>
            <wp:positionH relativeFrom="margin">
              <wp:posOffset>-52357</wp:posOffset>
            </wp:positionH>
            <wp:positionV relativeFrom="paragraph">
              <wp:posOffset>180915</wp:posOffset>
            </wp:positionV>
            <wp:extent cx="5848985" cy="3709670"/>
            <wp:effectExtent l="0" t="0" r="0" b="5080"/>
            <wp:wrapTopAndBottom/>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48985" cy="3709670"/>
                    </a:xfrm>
                    <a:prstGeom prst="rect">
                      <a:avLst/>
                    </a:prstGeom>
                    <a:noFill/>
                    <a:ln>
                      <a:noFill/>
                    </a:ln>
                  </pic:spPr>
                </pic:pic>
              </a:graphicData>
            </a:graphic>
          </wp:anchor>
        </w:drawing>
      </w:r>
      <w:r w:rsidR="000970FF" w:rsidRPr="00300B99">
        <w:t xml:space="preserve"> </w:t>
      </w:r>
      <w:proofErr w:type="gramStart"/>
      <w:r w:rsidRPr="00300B99">
        <w:rPr>
          <w:rFonts w:hint="eastAsia"/>
        </w:rPr>
        <w:t>勾选配置</w:t>
      </w:r>
      <w:proofErr w:type="gramEnd"/>
    </w:p>
    <w:p w14:paraId="7B8E749E" w14:textId="3BAFB369" w:rsidR="000970FF" w:rsidRPr="00300B99" w:rsidRDefault="00FF1070" w:rsidP="000C6E69">
      <w:pPr>
        <w:pStyle w:val="FigureDescription"/>
        <w:ind w:left="0"/>
      </w:pPr>
      <w:r w:rsidRPr="00300B99">
        <w:rPr>
          <w:noProof/>
        </w:rPr>
        <w:drawing>
          <wp:anchor distT="0" distB="0" distL="114300" distR="114300" simplePos="0" relativeHeight="251664384" behindDoc="0" locked="0" layoutInCell="1" allowOverlap="1" wp14:anchorId="2A594146" wp14:editId="1F6CBE1E">
            <wp:simplePos x="0" y="0"/>
            <wp:positionH relativeFrom="margin">
              <wp:posOffset>-122903</wp:posOffset>
            </wp:positionH>
            <wp:positionV relativeFrom="paragraph">
              <wp:posOffset>4094947</wp:posOffset>
            </wp:positionV>
            <wp:extent cx="5848985" cy="3691890"/>
            <wp:effectExtent l="0" t="0" r="0" b="3810"/>
            <wp:wrapTopAndBottom/>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48985" cy="3691890"/>
                    </a:xfrm>
                    <a:prstGeom prst="rect">
                      <a:avLst/>
                    </a:prstGeom>
                    <a:noFill/>
                    <a:ln>
                      <a:noFill/>
                    </a:ln>
                  </pic:spPr>
                </pic:pic>
              </a:graphicData>
            </a:graphic>
          </wp:anchor>
        </w:drawing>
      </w:r>
      <w:r w:rsidR="00EC4C22" w:rsidRPr="00300B99">
        <w:rPr>
          <w:rFonts w:hint="eastAsia"/>
        </w:rPr>
        <w:t>保存配置</w:t>
      </w:r>
    </w:p>
    <w:p w14:paraId="1FFE7C99" w14:textId="38EC892E" w:rsidR="000970FF" w:rsidRPr="00300B99" w:rsidRDefault="000970FF" w:rsidP="00D73EAC">
      <w:pPr>
        <w:numPr>
          <w:ilvl w:val="0"/>
          <w:numId w:val="35"/>
        </w:numPr>
        <w:topLinePunct w:val="0"/>
        <w:adjustRightInd/>
        <w:snapToGrid/>
        <w:spacing w:beforeLines="100" w:before="240" w:after="50" w:line="360" w:lineRule="auto"/>
        <w:rPr>
          <w:rFonts w:ascii="宋体" w:hAnsi="宋体"/>
        </w:rPr>
      </w:pPr>
      <w:r w:rsidRPr="00300B99">
        <w:rPr>
          <w:rFonts w:ascii="宋体" w:hAnsi="宋体" w:hint="eastAsia"/>
        </w:rPr>
        <w:t>记录信息（温馨提示：密钥只展示一次，再次查看需要重新生成，请妥善保存！！！）</w:t>
      </w:r>
    </w:p>
    <w:p w14:paraId="65577264" w14:textId="6344C519" w:rsidR="000C6E69" w:rsidRPr="00300B99" w:rsidRDefault="000C6E69" w:rsidP="000C6E69">
      <w:pPr>
        <w:pStyle w:val="FigureDescription"/>
        <w:ind w:left="0"/>
      </w:pPr>
      <w:r w:rsidRPr="00300B99">
        <w:rPr>
          <w:noProof/>
        </w:rPr>
        <w:lastRenderedPageBreak/>
        <w:drawing>
          <wp:anchor distT="0" distB="0" distL="114300" distR="114300" simplePos="0" relativeHeight="251673600" behindDoc="0" locked="0" layoutInCell="1" allowOverlap="1" wp14:anchorId="68B92E70" wp14:editId="7F54C601">
            <wp:simplePos x="0" y="0"/>
            <wp:positionH relativeFrom="margin">
              <wp:posOffset>-28203</wp:posOffset>
            </wp:positionH>
            <wp:positionV relativeFrom="margin">
              <wp:posOffset>216295</wp:posOffset>
            </wp:positionV>
            <wp:extent cx="5848985" cy="2087880"/>
            <wp:effectExtent l="0" t="0" r="0" b="7620"/>
            <wp:wrapTopAndBottom/>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48985" cy="2087880"/>
                    </a:xfrm>
                    <a:prstGeom prst="rect">
                      <a:avLst/>
                    </a:prstGeom>
                    <a:noFill/>
                    <a:ln>
                      <a:noFill/>
                    </a:ln>
                  </pic:spPr>
                </pic:pic>
              </a:graphicData>
            </a:graphic>
          </wp:anchor>
        </w:drawing>
      </w:r>
      <w:r w:rsidRPr="00300B99">
        <w:rPr>
          <w:rFonts w:hint="eastAsia"/>
        </w:rPr>
        <w:t>记录信息</w:t>
      </w:r>
    </w:p>
    <w:p w14:paraId="00FEAC16" w14:textId="0010A4D8" w:rsidR="000970FF" w:rsidRPr="00300B99" w:rsidRDefault="000970FF" w:rsidP="00D73EAC">
      <w:pPr>
        <w:numPr>
          <w:ilvl w:val="0"/>
          <w:numId w:val="35"/>
        </w:numPr>
        <w:topLinePunct w:val="0"/>
        <w:adjustRightInd/>
        <w:snapToGrid/>
        <w:spacing w:beforeLines="100" w:before="240" w:after="50" w:line="360" w:lineRule="auto"/>
        <w:rPr>
          <w:rFonts w:ascii="宋体" w:hAnsi="宋体"/>
        </w:rPr>
      </w:pPr>
      <w:r w:rsidRPr="00300B99">
        <w:rPr>
          <w:rFonts w:ascii="宋体" w:hAnsi="宋体" w:hint="eastAsia"/>
        </w:rPr>
        <w:t>最终获取如下信息</w:t>
      </w:r>
    </w:p>
    <w:p w14:paraId="451C8BCD" w14:textId="11A14191" w:rsidR="000970FF" w:rsidRPr="00300B99" w:rsidRDefault="000970FF" w:rsidP="000970FF">
      <w:pPr>
        <w:pStyle w:val="Style23"/>
        <w:pBdr>
          <w:top w:val="single" w:sz="4" w:space="1" w:color="000000"/>
          <w:left w:val="single" w:sz="4" w:space="4" w:color="000000"/>
          <w:bottom w:val="single" w:sz="4" w:space="1" w:color="000000"/>
          <w:right w:val="single" w:sz="4" w:space="4" w:color="000000"/>
        </w:pBdr>
        <w:shd w:val="clear" w:color="auto" w:fill="F2F2F2"/>
        <w:spacing w:beforeLines="100" w:before="240" w:beforeAutospacing="0" w:after="50" w:line="360" w:lineRule="auto"/>
        <w:ind w:left="1200" w:hanging="400"/>
      </w:pPr>
      <w:r w:rsidRPr="00300B99">
        <w:rPr>
          <w:rFonts w:ascii="宋体" w:hAnsi="宋体" w:hint="eastAsia"/>
          <w:sz w:val="20"/>
          <w:szCs w:val="20"/>
        </w:rPr>
        <w:t>这里以我的</w:t>
      </w:r>
      <w:proofErr w:type="spellStart"/>
      <w:r w:rsidRPr="00300B99">
        <w:rPr>
          <w:rFonts w:ascii="宋体" w:hAnsi="Courier New" w:hint="eastAsia"/>
          <w:sz w:val="20"/>
          <w:szCs w:val="20"/>
        </w:rPr>
        <w:t>gitlab</w:t>
      </w:r>
      <w:proofErr w:type="spellEnd"/>
      <w:r w:rsidRPr="00300B99">
        <w:rPr>
          <w:rFonts w:ascii="宋体" w:hAnsi="Courier New" w:hint="eastAsia"/>
          <w:sz w:val="20"/>
          <w:szCs w:val="20"/>
        </w:rPr>
        <w:t>地址配置的是：192.168.1.6 以此举例，获取如下信息</w:t>
      </w:r>
      <w:r w:rsidRPr="00300B99">
        <w:rPr>
          <w:rFonts w:ascii="宋体" w:hAnsi="Courier New" w:hint="eastAsia"/>
          <w:sz w:val="20"/>
          <w:szCs w:val="20"/>
        </w:rPr>
        <w:br/>
        <w:t>- 注意：</w:t>
      </w:r>
      <w:proofErr w:type="spellStart"/>
      <w:r w:rsidRPr="00300B99">
        <w:rPr>
          <w:rFonts w:ascii="宋体" w:hAnsi="Courier New" w:hint="eastAsia"/>
          <w:sz w:val="20"/>
          <w:szCs w:val="20"/>
        </w:rPr>
        <w:t>gitlab</w:t>
      </w:r>
      <w:proofErr w:type="spellEnd"/>
      <w:r w:rsidRPr="00300B99">
        <w:rPr>
          <w:rFonts w:ascii="宋体" w:hAnsi="Courier New" w:hint="eastAsia"/>
          <w:sz w:val="20"/>
          <w:szCs w:val="20"/>
        </w:rPr>
        <w:t>授权页、Token地址、</w:t>
      </w:r>
      <w:proofErr w:type="spellStart"/>
      <w:r w:rsidRPr="00300B99">
        <w:rPr>
          <w:rFonts w:ascii="宋体" w:hAnsi="Courier New" w:hint="eastAsia"/>
          <w:sz w:val="20"/>
          <w:szCs w:val="20"/>
        </w:rPr>
        <w:t>UserInfo</w:t>
      </w:r>
      <w:proofErr w:type="spellEnd"/>
      <w:r w:rsidRPr="00300B99">
        <w:rPr>
          <w:rFonts w:ascii="宋体" w:hAnsi="Courier New" w:hint="eastAsia"/>
          <w:sz w:val="20"/>
          <w:szCs w:val="20"/>
        </w:rPr>
        <w:t>地址的路由都是一样的只替换IP/域名即可</w:t>
      </w:r>
      <w:r w:rsidRPr="00300B99">
        <w:rPr>
          <w:rFonts w:ascii="宋体" w:hAnsi="Courier New" w:hint="eastAsia"/>
          <w:sz w:val="20"/>
          <w:szCs w:val="20"/>
        </w:rPr>
        <w:br/>
        <w:t>-----------------------------------------------</w:t>
      </w:r>
      <w:r w:rsidRPr="00300B99">
        <w:rPr>
          <w:rFonts w:ascii="宋体" w:hAnsi="Courier New" w:hint="eastAsia"/>
          <w:sz w:val="20"/>
          <w:szCs w:val="20"/>
        </w:rPr>
        <w:br/>
      </w:r>
      <w:r w:rsidRPr="00300B99">
        <w:rPr>
          <w:rFonts w:ascii="宋体" w:hAnsi="宋体" w:hint="eastAsia"/>
          <w:sz w:val="20"/>
          <w:szCs w:val="20"/>
        </w:rPr>
        <w:t>主机地址：</w:t>
      </w:r>
      <w:r w:rsidRPr="00300B99">
        <w:rPr>
          <w:rFonts w:ascii="宋体" w:hAnsi="Courier New" w:hint="eastAsia"/>
          <w:sz w:val="20"/>
          <w:szCs w:val="20"/>
        </w:rPr>
        <w:br/>
        <w:t>http://192.168.1.6</w:t>
      </w:r>
      <w:r w:rsidRPr="00300B99">
        <w:rPr>
          <w:rFonts w:ascii="宋体" w:hAnsi="Courier New" w:hint="eastAsia"/>
          <w:sz w:val="20"/>
          <w:szCs w:val="20"/>
        </w:rPr>
        <w:br/>
      </w:r>
      <w:r w:rsidRPr="00300B99">
        <w:rPr>
          <w:rFonts w:ascii="宋体" w:hAnsi="宋体" w:hint="eastAsia"/>
          <w:sz w:val="20"/>
          <w:szCs w:val="20"/>
        </w:rPr>
        <w:t>授权页地址：</w:t>
      </w:r>
      <w:r w:rsidRPr="00300B99">
        <w:rPr>
          <w:rFonts w:ascii="宋体" w:hAnsi="Courier New" w:hint="eastAsia"/>
          <w:sz w:val="20"/>
          <w:szCs w:val="20"/>
        </w:rPr>
        <w:br/>
        <w:t>http://192.168.1.6/oauth/authorize</w:t>
      </w:r>
      <w:r w:rsidRPr="00300B99">
        <w:rPr>
          <w:rFonts w:ascii="宋体" w:hAnsi="Courier New" w:hint="eastAsia"/>
          <w:sz w:val="20"/>
          <w:szCs w:val="20"/>
        </w:rPr>
        <w:br/>
      </w:r>
      <w:r w:rsidRPr="00300B99">
        <w:rPr>
          <w:rFonts w:ascii="宋体" w:hAnsi="宋体" w:hint="eastAsia"/>
          <w:sz w:val="20"/>
          <w:szCs w:val="20"/>
        </w:rPr>
        <w:t>获取</w:t>
      </w:r>
      <w:r w:rsidRPr="00300B99">
        <w:rPr>
          <w:rFonts w:ascii="宋体" w:hAnsi="Courier New" w:hint="eastAsia"/>
          <w:sz w:val="20"/>
          <w:szCs w:val="20"/>
        </w:rPr>
        <w:t>Token地址：</w:t>
      </w:r>
      <w:r w:rsidRPr="00300B99">
        <w:rPr>
          <w:rFonts w:ascii="宋体" w:hAnsi="Courier New" w:hint="eastAsia"/>
          <w:sz w:val="20"/>
          <w:szCs w:val="20"/>
        </w:rPr>
        <w:br/>
        <w:t>http://192.168.1.6/oauth/token</w:t>
      </w:r>
      <w:r w:rsidRPr="00300B99">
        <w:rPr>
          <w:rFonts w:ascii="宋体" w:hAnsi="Courier New" w:hint="eastAsia"/>
          <w:sz w:val="20"/>
          <w:szCs w:val="20"/>
        </w:rPr>
        <w:br/>
      </w:r>
      <w:r w:rsidRPr="00300B99">
        <w:rPr>
          <w:rFonts w:ascii="宋体" w:hAnsi="宋体" w:hint="eastAsia"/>
          <w:sz w:val="20"/>
          <w:szCs w:val="20"/>
        </w:rPr>
        <w:t>获取</w:t>
      </w:r>
      <w:proofErr w:type="spellStart"/>
      <w:r w:rsidRPr="00300B99">
        <w:rPr>
          <w:rFonts w:ascii="宋体" w:hAnsi="Courier New" w:hint="eastAsia"/>
          <w:sz w:val="20"/>
          <w:szCs w:val="20"/>
        </w:rPr>
        <w:t>Userlnfo</w:t>
      </w:r>
      <w:proofErr w:type="spellEnd"/>
      <w:r w:rsidRPr="00300B99">
        <w:rPr>
          <w:rFonts w:ascii="宋体" w:hAnsi="Courier New" w:hint="eastAsia"/>
          <w:sz w:val="20"/>
          <w:szCs w:val="20"/>
        </w:rPr>
        <w:t>地址：</w:t>
      </w:r>
      <w:r w:rsidRPr="00300B99">
        <w:rPr>
          <w:rFonts w:ascii="宋体" w:hAnsi="Courier New" w:hint="eastAsia"/>
          <w:sz w:val="20"/>
          <w:szCs w:val="20"/>
        </w:rPr>
        <w:br/>
        <w:t>http://192.168.1.6/api/v4/user</w:t>
      </w:r>
      <w:r w:rsidRPr="00300B99">
        <w:rPr>
          <w:rFonts w:ascii="宋体" w:hAnsi="Courier New" w:hint="eastAsia"/>
          <w:sz w:val="20"/>
          <w:szCs w:val="20"/>
        </w:rPr>
        <w:br/>
        <w:t>APP ID：</w:t>
      </w:r>
      <w:r w:rsidRPr="00300B99">
        <w:rPr>
          <w:rFonts w:ascii="宋体" w:hAnsi="Courier New" w:hint="eastAsia"/>
          <w:sz w:val="20"/>
          <w:szCs w:val="20"/>
        </w:rPr>
        <w:br/>
      </w:r>
      <w:proofErr w:type="spellStart"/>
      <w:r w:rsidRPr="00300B99">
        <w:rPr>
          <w:rFonts w:ascii="宋体" w:hAnsi="Courier New" w:hint="eastAsia"/>
          <w:sz w:val="20"/>
          <w:szCs w:val="20"/>
        </w:rPr>
        <w:t>xxxxxxxxx</w:t>
      </w:r>
      <w:proofErr w:type="spellEnd"/>
      <w:r w:rsidRPr="00300B99">
        <w:rPr>
          <w:rFonts w:ascii="宋体" w:hAnsi="Courier New" w:hint="eastAsia"/>
          <w:sz w:val="20"/>
          <w:szCs w:val="20"/>
        </w:rPr>
        <w:br/>
      </w:r>
      <w:r w:rsidRPr="00300B99">
        <w:rPr>
          <w:rFonts w:ascii="宋体" w:hAnsi="宋体" w:hint="eastAsia"/>
          <w:sz w:val="20"/>
          <w:szCs w:val="20"/>
        </w:rPr>
        <w:t>密钥：</w:t>
      </w:r>
      <w:proofErr w:type="spellStart"/>
      <w:r w:rsidRPr="00300B99">
        <w:rPr>
          <w:rFonts w:ascii="宋体" w:hAnsi="Courier New" w:hint="eastAsia"/>
          <w:sz w:val="20"/>
          <w:szCs w:val="20"/>
        </w:rPr>
        <w:t>xxxx</w:t>
      </w:r>
      <w:proofErr w:type="spellEnd"/>
      <w:r w:rsidRPr="00300B99">
        <w:rPr>
          <w:rFonts w:ascii="宋体" w:hAnsi="Courier New" w:hint="eastAsia"/>
          <w:sz w:val="20"/>
          <w:szCs w:val="20"/>
        </w:rPr>
        <w:br/>
      </w:r>
    </w:p>
    <w:p w14:paraId="732C2012" w14:textId="4157AE4A" w:rsidR="000970FF" w:rsidRPr="00300B99" w:rsidRDefault="000970FF" w:rsidP="00D73EAC">
      <w:pPr>
        <w:numPr>
          <w:ilvl w:val="0"/>
          <w:numId w:val="35"/>
        </w:numPr>
        <w:topLinePunct w:val="0"/>
        <w:adjustRightInd/>
        <w:snapToGrid/>
        <w:spacing w:beforeLines="100" w:before="240" w:after="50" w:line="360" w:lineRule="auto"/>
        <w:rPr>
          <w:rFonts w:ascii="宋体" w:hAnsi="宋体"/>
        </w:rPr>
      </w:pPr>
      <w:r w:rsidRPr="00300B99">
        <w:rPr>
          <w:rFonts w:ascii="宋体" w:hAnsi="宋体" w:hint="eastAsia"/>
        </w:rPr>
        <w:t>平台配置</w:t>
      </w:r>
    </w:p>
    <w:p w14:paraId="1AD77CFB" w14:textId="22C21011" w:rsidR="000C6E69" w:rsidRPr="00300B99" w:rsidRDefault="000C6E69" w:rsidP="000C6E69">
      <w:pPr>
        <w:topLinePunct w:val="0"/>
        <w:adjustRightInd/>
        <w:snapToGrid/>
        <w:spacing w:beforeLines="100" w:before="240" w:after="50" w:line="360" w:lineRule="auto"/>
        <w:ind w:left="960"/>
        <w:rPr>
          <w:rFonts w:ascii="宋体" w:hAnsi="宋体"/>
        </w:rPr>
      </w:pPr>
    </w:p>
    <w:p w14:paraId="1C2D9B1D" w14:textId="47BBA57F" w:rsidR="00EC4C22" w:rsidRPr="00300B99" w:rsidRDefault="00EC4C22" w:rsidP="00FF1070">
      <w:pPr>
        <w:pStyle w:val="FigureDescription"/>
        <w:ind w:left="0"/>
      </w:pPr>
      <w:r w:rsidRPr="00300B99">
        <w:rPr>
          <w:noProof/>
        </w:rPr>
        <w:lastRenderedPageBreak/>
        <w:drawing>
          <wp:anchor distT="0" distB="0" distL="114300" distR="114300" simplePos="0" relativeHeight="251671552" behindDoc="0" locked="0" layoutInCell="1" allowOverlap="1" wp14:anchorId="6BD0AAE4" wp14:editId="63D2A83D">
            <wp:simplePos x="0" y="0"/>
            <wp:positionH relativeFrom="margin">
              <wp:align>left</wp:align>
            </wp:positionH>
            <wp:positionV relativeFrom="paragraph">
              <wp:posOffset>257367</wp:posOffset>
            </wp:positionV>
            <wp:extent cx="5610225" cy="2440940"/>
            <wp:effectExtent l="0" t="0" r="9525" b="0"/>
            <wp:wrapTopAndBottom/>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0225" cy="2440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0FF" w:rsidRPr="00300B99">
        <w:t xml:space="preserve"> </w:t>
      </w:r>
      <w:r w:rsidRPr="00300B99">
        <w:rPr>
          <w:rFonts w:hint="eastAsia"/>
        </w:rPr>
        <w:t>平台配置</w:t>
      </w:r>
    </w:p>
    <w:p w14:paraId="4A10E359" w14:textId="73F3DEC5" w:rsidR="00EC4C22" w:rsidRPr="00300B99" w:rsidRDefault="000970FF" w:rsidP="00EC4C22">
      <w:pPr>
        <w:numPr>
          <w:ilvl w:val="0"/>
          <w:numId w:val="35"/>
        </w:numPr>
        <w:topLinePunct w:val="0"/>
        <w:adjustRightInd/>
        <w:snapToGrid/>
        <w:spacing w:beforeLines="100" w:before="240" w:after="50" w:line="360" w:lineRule="auto"/>
        <w:rPr>
          <w:rFonts w:ascii="宋体" w:hAnsi="宋体"/>
        </w:rPr>
      </w:pPr>
      <w:r w:rsidRPr="00300B99">
        <w:rPr>
          <w:rFonts w:ascii="宋体" w:hAnsi="宋体" w:hint="eastAsia"/>
        </w:rPr>
        <w:t>点击登录（首次点击登录的用户，授权后会跳转失败，因为首次登陆是禁用状态，需要管理员激活用户才可以正常登录）</w:t>
      </w:r>
    </w:p>
    <w:p w14:paraId="12290463" w14:textId="4B47E748" w:rsidR="00EC4C22" w:rsidRPr="00300B99" w:rsidRDefault="00FF1070" w:rsidP="00FF1070">
      <w:pPr>
        <w:pStyle w:val="FigureDescription"/>
        <w:ind w:left="0"/>
      </w:pPr>
      <w:r w:rsidRPr="00300B99">
        <w:rPr>
          <w:noProof/>
        </w:rPr>
        <w:drawing>
          <wp:anchor distT="0" distB="0" distL="114300" distR="114300" simplePos="0" relativeHeight="251666432" behindDoc="0" locked="0" layoutInCell="1" allowOverlap="1" wp14:anchorId="1D0F5E30" wp14:editId="3F2A5304">
            <wp:simplePos x="0" y="0"/>
            <wp:positionH relativeFrom="margin">
              <wp:align>left</wp:align>
            </wp:positionH>
            <wp:positionV relativeFrom="paragraph">
              <wp:posOffset>364574</wp:posOffset>
            </wp:positionV>
            <wp:extent cx="5236210" cy="3484880"/>
            <wp:effectExtent l="0" t="0" r="2540" b="1270"/>
            <wp:wrapTopAndBottom/>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36210" cy="3484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5F9F" w:rsidRPr="00300B99">
        <w:t>G</w:t>
      </w:r>
      <w:r w:rsidR="00EC4C22" w:rsidRPr="00300B99">
        <w:rPr>
          <w:rFonts w:hint="eastAsia"/>
        </w:rPr>
        <w:t>itlab</w:t>
      </w:r>
      <w:r w:rsidR="00EC4C22" w:rsidRPr="00300B99">
        <w:rPr>
          <w:rFonts w:hint="eastAsia"/>
        </w:rPr>
        <w:t>登录</w:t>
      </w:r>
    </w:p>
    <w:p w14:paraId="46AA2B99" w14:textId="2294B540" w:rsidR="000970FF" w:rsidRPr="00300B99" w:rsidRDefault="000970FF" w:rsidP="00D73EAC">
      <w:pPr>
        <w:numPr>
          <w:ilvl w:val="0"/>
          <w:numId w:val="34"/>
        </w:numPr>
        <w:topLinePunct w:val="0"/>
        <w:adjustRightInd/>
        <w:snapToGrid/>
        <w:spacing w:beforeLines="100" w:before="240" w:after="50" w:line="360" w:lineRule="auto"/>
        <w:ind w:left="360"/>
        <w:rPr>
          <w:rFonts w:ascii="宋体" w:hAnsi="宋体"/>
        </w:rPr>
      </w:pPr>
      <w:r w:rsidRPr="00300B99">
        <w:rPr>
          <w:rFonts w:ascii="宋体" w:hAnsi="宋体" w:hint="eastAsia"/>
        </w:rPr>
        <w:t xml:space="preserve"> FAQ</w:t>
      </w:r>
    </w:p>
    <w:p w14:paraId="09575A23" w14:textId="77777777" w:rsidR="000970FF" w:rsidRPr="00300B99" w:rsidRDefault="000970FF" w:rsidP="00D73EAC">
      <w:pPr>
        <w:numPr>
          <w:ilvl w:val="0"/>
          <w:numId w:val="36"/>
        </w:numPr>
        <w:topLinePunct w:val="0"/>
        <w:adjustRightInd/>
        <w:snapToGrid/>
        <w:spacing w:beforeLines="100" w:before="240" w:after="50" w:line="360" w:lineRule="auto"/>
      </w:pPr>
      <w:r w:rsidRPr="00300B99">
        <w:rPr>
          <w:rFonts w:ascii="宋体" w:hAnsi="宋体" w:hint="eastAsia"/>
        </w:rPr>
        <w:t>为什么首次登录不上去</w:t>
      </w:r>
    </w:p>
    <w:p w14:paraId="7729A41D" w14:textId="6394A124" w:rsidR="000970FF" w:rsidRPr="00300B99" w:rsidRDefault="000970FF" w:rsidP="000970FF">
      <w:pPr>
        <w:spacing w:beforeLines="100" w:before="240" w:after="50" w:line="360" w:lineRule="auto"/>
        <w:rPr>
          <w:rFonts w:ascii="宋体"/>
        </w:rPr>
      </w:pPr>
      <w:r w:rsidRPr="00300B99">
        <w:rPr>
          <w:rFonts w:ascii="宋体" w:hAnsi="宋体" w:hint="eastAsia"/>
        </w:rPr>
        <w:t>首次登录后，平台会自动注册对应的</w:t>
      </w:r>
      <w:proofErr w:type="spellStart"/>
      <w:r w:rsidRPr="00300B99">
        <w:rPr>
          <w:rFonts w:ascii="宋体" w:hint="eastAsia"/>
        </w:rPr>
        <w:t>gitlab</w:t>
      </w:r>
      <w:proofErr w:type="spellEnd"/>
      <w:r w:rsidRPr="00300B99">
        <w:rPr>
          <w:rFonts w:ascii="宋体" w:hint="eastAsia"/>
        </w:rPr>
        <w:t>用户，需要管理员登录后台，点击激活后才可以通过</w:t>
      </w:r>
      <w:proofErr w:type="spellStart"/>
      <w:r w:rsidRPr="00300B99">
        <w:rPr>
          <w:rFonts w:ascii="宋体" w:hint="eastAsia"/>
        </w:rPr>
        <w:t>gitlab</w:t>
      </w:r>
      <w:proofErr w:type="spellEnd"/>
      <w:r w:rsidRPr="00300B99">
        <w:rPr>
          <w:rFonts w:ascii="宋体" w:hint="eastAsia"/>
        </w:rPr>
        <w:t>登录</w:t>
      </w:r>
      <w:r w:rsidR="005B197A" w:rsidRPr="00300B99">
        <w:rPr>
          <w:rFonts w:ascii="宋体" w:hint="eastAsia"/>
        </w:rPr>
        <w:t>。</w:t>
      </w:r>
    </w:p>
    <w:p w14:paraId="3F00C19D" w14:textId="59825447" w:rsidR="00EC4C22" w:rsidRPr="00300B99" w:rsidRDefault="00EC4C22" w:rsidP="000970FF">
      <w:pPr>
        <w:spacing w:beforeLines="100" w:before="240" w:after="50" w:line="360" w:lineRule="auto"/>
      </w:pPr>
    </w:p>
    <w:p w14:paraId="1389DD9B" w14:textId="0EE6F813" w:rsidR="000970FF" w:rsidRPr="00300B99" w:rsidRDefault="00EC4C22" w:rsidP="00FF1070">
      <w:pPr>
        <w:pStyle w:val="FigureDescription"/>
        <w:ind w:left="0"/>
      </w:pPr>
      <w:r w:rsidRPr="00300B99">
        <w:rPr>
          <w:noProof/>
        </w:rPr>
        <w:drawing>
          <wp:anchor distT="0" distB="0" distL="114300" distR="114300" simplePos="0" relativeHeight="251662336" behindDoc="0" locked="0" layoutInCell="1" allowOverlap="1" wp14:anchorId="719D2270" wp14:editId="50D19ABE">
            <wp:simplePos x="0" y="0"/>
            <wp:positionH relativeFrom="margin">
              <wp:align>left</wp:align>
            </wp:positionH>
            <wp:positionV relativeFrom="paragraph">
              <wp:posOffset>359410</wp:posOffset>
            </wp:positionV>
            <wp:extent cx="5848985" cy="1587500"/>
            <wp:effectExtent l="0" t="0" r="0" b="0"/>
            <wp:wrapTopAndBottom/>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48985" cy="1587500"/>
                    </a:xfrm>
                    <a:prstGeom prst="rect">
                      <a:avLst/>
                    </a:prstGeom>
                    <a:noFill/>
                    <a:ln>
                      <a:noFill/>
                    </a:ln>
                  </pic:spPr>
                </pic:pic>
              </a:graphicData>
            </a:graphic>
          </wp:anchor>
        </w:drawing>
      </w:r>
      <w:r w:rsidR="000970FF" w:rsidRPr="00300B99">
        <w:t xml:space="preserve"> </w:t>
      </w:r>
      <w:r w:rsidRPr="00300B99">
        <w:rPr>
          <w:rFonts w:hint="eastAsia"/>
        </w:rPr>
        <w:t>激活用户</w:t>
      </w:r>
    </w:p>
    <w:p w14:paraId="2B073A88" w14:textId="77777777" w:rsidR="000970FF" w:rsidRPr="00300B99" w:rsidRDefault="000970FF" w:rsidP="00D73EAC">
      <w:pPr>
        <w:numPr>
          <w:ilvl w:val="0"/>
          <w:numId w:val="36"/>
        </w:numPr>
        <w:topLinePunct w:val="0"/>
        <w:adjustRightInd/>
        <w:snapToGrid/>
        <w:spacing w:beforeLines="100" w:before="240" w:after="50" w:line="360" w:lineRule="auto"/>
        <w:rPr>
          <w:rFonts w:ascii="宋体" w:hAnsi="宋体"/>
        </w:rPr>
      </w:pPr>
      <w:r w:rsidRPr="00300B99">
        <w:rPr>
          <w:rFonts w:ascii="宋体" w:hAnsi="宋体" w:hint="eastAsia"/>
        </w:rPr>
        <w:t>首次登录，管理员激活时找不到对应的用户</w:t>
      </w:r>
    </w:p>
    <w:p w14:paraId="589106FA" w14:textId="1E9B6D30" w:rsidR="003E3DDD" w:rsidRPr="00300B99" w:rsidRDefault="000970FF" w:rsidP="005B197A">
      <w:pPr>
        <w:spacing w:beforeLines="100" w:before="240" w:after="50" w:line="360" w:lineRule="auto"/>
      </w:pPr>
      <w:r w:rsidRPr="00300B99">
        <w:rPr>
          <w:rFonts w:ascii="宋体" w:hAnsi="宋体" w:hint="eastAsia"/>
        </w:rPr>
        <w:t>请检查</w:t>
      </w:r>
      <w:proofErr w:type="spellStart"/>
      <w:r w:rsidRPr="00300B99">
        <w:rPr>
          <w:rFonts w:ascii="宋体" w:hint="eastAsia"/>
        </w:rPr>
        <w:t>gitlab</w:t>
      </w:r>
      <w:proofErr w:type="spellEnd"/>
      <w:r w:rsidRPr="00300B99">
        <w:rPr>
          <w:rFonts w:ascii="宋体" w:hint="eastAsia"/>
        </w:rPr>
        <w:t>用户名是否规范，需要与平台保持一致:</w:t>
      </w:r>
      <w:r w:rsidRPr="00300B99">
        <w:rPr>
          <w:rFonts w:ascii="宋体" w:hAnsi="宋体" w:hint="eastAsia"/>
          <w:sz w:val="21"/>
          <w:szCs w:val="21"/>
        </w:rPr>
        <w:t>用户名长度为</w:t>
      </w:r>
      <w:r w:rsidRPr="00300B99">
        <w:rPr>
          <w:rFonts w:ascii="宋体" w:hint="eastAsia"/>
          <w:sz w:val="21"/>
          <w:szCs w:val="21"/>
        </w:rPr>
        <w:t>5-20个字符且以字母开头，可以包含字母、数字、下划线和点</w:t>
      </w:r>
      <w:r w:rsidR="005B197A" w:rsidRPr="00300B99">
        <w:rPr>
          <w:rFonts w:ascii="宋体" w:hint="eastAsia"/>
          <w:sz w:val="21"/>
          <w:szCs w:val="21"/>
        </w:rPr>
        <w:t>。</w:t>
      </w:r>
    </w:p>
    <w:p w14:paraId="0E73BA66" w14:textId="75533349" w:rsidR="00136882" w:rsidRDefault="00D71658">
      <w:pPr>
        <w:pStyle w:val="21"/>
        <w:rPr>
          <w:lang w:eastAsia="zh-CN"/>
        </w:rPr>
      </w:pPr>
      <w:bookmarkStart w:id="102" w:name="_Toc193362437"/>
      <w:r>
        <w:rPr>
          <w:rFonts w:hint="eastAsia"/>
          <w:lang w:eastAsia="zh-CN"/>
        </w:rPr>
        <w:t>系统管理</w:t>
      </w:r>
      <w:bookmarkEnd w:id="92"/>
      <w:bookmarkEnd w:id="102"/>
    </w:p>
    <w:p w14:paraId="08C28445" w14:textId="77777777" w:rsidR="00136882" w:rsidRDefault="00D71658">
      <w:r>
        <w:rPr>
          <w:rFonts w:hint="eastAsia"/>
        </w:rPr>
        <w:t>该模块提供系统状态、系统升级、证书管理、工具箱、网络配置等系统维护相关操作。</w:t>
      </w:r>
    </w:p>
    <w:p w14:paraId="2958FACC" w14:textId="77777777" w:rsidR="00136882" w:rsidRDefault="00D71658">
      <w:pPr>
        <w:pStyle w:val="31"/>
        <w:numPr>
          <w:ilvl w:val="2"/>
          <w:numId w:val="24"/>
        </w:numPr>
      </w:pPr>
      <w:bookmarkStart w:id="103" w:name="_Ref510181979"/>
      <w:bookmarkStart w:id="104" w:name="_Ref510181981"/>
      <w:bookmarkStart w:id="105" w:name="_Toc77687050"/>
      <w:bookmarkStart w:id="106" w:name="_Toc193362438"/>
      <w:r>
        <w:rPr>
          <w:rFonts w:hint="eastAsia"/>
        </w:rPr>
        <w:t>系统</w:t>
      </w:r>
      <w:bookmarkEnd w:id="103"/>
      <w:bookmarkEnd w:id="104"/>
      <w:r>
        <w:rPr>
          <w:rFonts w:hint="eastAsia"/>
        </w:rPr>
        <w:t>状态</w:t>
      </w:r>
      <w:bookmarkEnd w:id="105"/>
      <w:bookmarkEnd w:id="106"/>
    </w:p>
    <w:p w14:paraId="559A32A2" w14:textId="77777777" w:rsidR="00136882" w:rsidRDefault="00D71658">
      <w:r>
        <w:rPr>
          <w:rFonts w:hint="eastAsia"/>
        </w:rPr>
        <w:t>展示系统运行状态的监控信息，主要监控</w:t>
      </w:r>
      <w:r>
        <w:rPr>
          <w:rFonts w:hint="eastAsia"/>
        </w:rPr>
        <w:t>C</w:t>
      </w:r>
      <w:r>
        <w:t>PU</w:t>
      </w:r>
      <w:r>
        <w:rPr>
          <w:rFonts w:hint="eastAsia"/>
        </w:rPr>
        <w:t>、内存和磁盘的使用情况。当系统的内存或硬盘资源耗尽的时候发出警告信息。系统时间用来查看当前的系统时间，如果系统时间和当前时间不同步，可以通过更改来修改系统的时间。</w:t>
      </w:r>
    </w:p>
    <w:p w14:paraId="1795587B" w14:textId="77777777" w:rsidR="00136882" w:rsidRDefault="00D71658">
      <w:pPr>
        <w:pStyle w:val="41"/>
      </w:pPr>
      <w:r>
        <w:rPr>
          <w:rFonts w:hint="eastAsia"/>
        </w:rPr>
        <w:t>系统状态</w:t>
      </w:r>
    </w:p>
    <w:p w14:paraId="5770222D" w14:textId="77777777" w:rsidR="00136882" w:rsidRDefault="00D71658">
      <w:r>
        <w:rPr>
          <w:rFonts w:hint="eastAsia"/>
        </w:rPr>
        <w:t>进入</w:t>
      </w:r>
      <w:r>
        <w:rPr>
          <w:rFonts w:hint="eastAsia"/>
        </w:rPr>
        <w:t xml:space="preserve"> </w:t>
      </w:r>
      <w:r>
        <w:rPr>
          <w:rFonts w:hint="eastAsia"/>
          <w:b/>
          <w:bCs/>
        </w:rPr>
        <w:t>系统管理</w:t>
      </w:r>
      <w:r>
        <w:rPr>
          <w:rFonts w:hint="eastAsia"/>
          <w:b/>
          <w:bCs/>
        </w:rPr>
        <w:t xml:space="preserve"> </w:t>
      </w:r>
      <w:r>
        <w:rPr>
          <w:b/>
          <w:bCs/>
        </w:rPr>
        <w:t xml:space="preserve">&gt; </w:t>
      </w:r>
      <w:r>
        <w:rPr>
          <w:rFonts w:hint="eastAsia"/>
          <w:b/>
          <w:bCs/>
        </w:rPr>
        <w:t>系统状态</w:t>
      </w:r>
      <w:r>
        <w:rPr>
          <w:rFonts w:hint="eastAsia"/>
        </w:rPr>
        <w:t xml:space="preserve"> </w:t>
      </w:r>
      <w:r>
        <w:rPr>
          <w:rFonts w:hint="eastAsia"/>
        </w:rPr>
        <w:t>页面，查看系统的运行状态。当</w:t>
      </w:r>
      <w:r>
        <w:rPr>
          <w:rFonts w:hint="eastAsia"/>
        </w:rPr>
        <w:t>C</w:t>
      </w:r>
      <w:r>
        <w:t>PU</w:t>
      </w:r>
      <w:r>
        <w:rPr>
          <w:rFonts w:hint="eastAsia"/>
        </w:rPr>
        <w:t>利用率大于</w:t>
      </w:r>
      <w:r>
        <w:rPr>
          <w:rFonts w:hint="eastAsia"/>
        </w:rPr>
        <w:t>8</w:t>
      </w:r>
      <w:r>
        <w:t>0</w:t>
      </w:r>
      <w:r>
        <w:rPr>
          <w:rFonts w:hint="eastAsia"/>
        </w:rPr>
        <w:t>%</w:t>
      </w:r>
      <w:r>
        <w:rPr>
          <w:rFonts w:hint="eastAsia"/>
        </w:rPr>
        <w:t>或磁盘使用率大于</w:t>
      </w:r>
      <w:r>
        <w:rPr>
          <w:rFonts w:hint="eastAsia"/>
        </w:rPr>
        <w:t>9</w:t>
      </w:r>
      <w:r>
        <w:t>0</w:t>
      </w:r>
      <w:r>
        <w:rPr>
          <w:rFonts w:hint="eastAsia"/>
        </w:rPr>
        <w:t>%</w:t>
      </w:r>
      <w:r>
        <w:rPr>
          <w:rFonts w:hint="eastAsia"/>
        </w:rPr>
        <w:t>时，系统的运行状态会被判定为“不健康”。</w:t>
      </w:r>
    </w:p>
    <w:p w14:paraId="03DBFABC" w14:textId="77777777" w:rsidR="00136882" w:rsidRDefault="00D71658">
      <w:pPr>
        <w:pStyle w:val="41"/>
      </w:pPr>
      <w:r>
        <w:rPr>
          <w:rFonts w:hint="eastAsia"/>
        </w:rPr>
        <w:t>系统调试</w:t>
      </w:r>
    </w:p>
    <w:p w14:paraId="292E9E5E" w14:textId="77777777" w:rsidR="00136882" w:rsidRDefault="00D71658">
      <w:r>
        <w:rPr>
          <w:rFonts w:hint="eastAsia"/>
        </w:rPr>
        <w:t>进入</w:t>
      </w:r>
      <w:r>
        <w:rPr>
          <w:rFonts w:hint="eastAsia"/>
        </w:rPr>
        <w:t xml:space="preserve"> </w:t>
      </w:r>
      <w:r>
        <w:rPr>
          <w:rFonts w:hint="eastAsia"/>
          <w:b/>
          <w:bCs/>
        </w:rPr>
        <w:t>系统管理</w:t>
      </w:r>
      <w:r>
        <w:rPr>
          <w:rFonts w:hint="eastAsia"/>
          <w:b/>
          <w:bCs/>
        </w:rPr>
        <w:t xml:space="preserve"> </w:t>
      </w:r>
      <w:r>
        <w:rPr>
          <w:b/>
          <w:bCs/>
        </w:rPr>
        <w:t xml:space="preserve">&gt; </w:t>
      </w:r>
      <w:r>
        <w:rPr>
          <w:rFonts w:hint="eastAsia"/>
          <w:b/>
          <w:bCs/>
        </w:rPr>
        <w:t>系统调试</w:t>
      </w:r>
      <w:r>
        <w:rPr>
          <w:rFonts w:hint="eastAsia"/>
        </w:rPr>
        <w:t xml:space="preserve"> </w:t>
      </w:r>
      <w:r>
        <w:rPr>
          <w:rFonts w:hint="eastAsia"/>
        </w:rPr>
        <w:t>页面，可以执行重启系统、重启主机、清空磁盘缓存及下载调试日志等操作。</w:t>
      </w:r>
    </w:p>
    <w:p w14:paraId="7C7E4C18" w14:textId="77777777" w:rsidR="00136882" w:rsidRDefault="00D71658">
      <w:r>
        <w:rPr>
          <w:rFonts w:hint="eastAsia"/>
        </w:rPr>
        <w:t>重启系统指的是重新代码安全审计系统所有的后台服务引擎，重启的时候</w:t>
      </w:r>
      <w:proofErr w:type="gramStart"/>
      <w:r>
        <w:rPr>
          <w:rFonts w:hint="eastAsia"/>
        </w:rPr>
        <w:t>请确保</w:t>
      </w:r>
      <w:proofErr w:type="gramEnd"/>
      <w:r>
        <w:rPr>
          <w:rFonts w:hint="eastAsia"/>
        </w:rPr>
        <w:t>没有任务正在运行，以免结果没有保存。</w:t>
      </w:r>
    </w:p>
    <w:p w14:paraId="143A2DA8" w14:textId="77777777" w:rsidR="00136882" w:rsidRDefault="00D71658">
      <w:r>
        <w:rPr>
          <w:rFonts w:hint="eastAsia"/>
        </w:rPr>
        <w:t>重启主机指的是重启代码安全审计系统所在的宿主机，重启的时候</w:t>
      </w:r>
      <w:proofErr w:type="gramStart"/>
      <w:r>
        <w:rPr>
          <w:rFonts w:hint="eastAsia"/>
        </w:rPr>
        <w:t>请确保</w:t>
      </w:r>
      <w:proofErr w:type="gramEnd"/>
      <w:r>
        <w:rPr>
          <w:rFonts w:hint="eastAsia"/>
        </w:rPr>
        <w:t>没有任务正在运行，以免结果没有保存。</w:t>
      </w:r>
    </w:p>
    <w:p w14:paraId="16F6401A" w14:textId="77777777" w:rsidR="00136882" w:rsidRDefault="00D71658">
      <w:r>
        <w:rPr>
          <w:rFonts w:hint="eastAsia"/>
        </w:rPr>
        <w:t>调试日志提供了系统运行时候的调试信息，是为了进行程序的错误诊断和排查，当前是加密文件，需要执行</w:t>
      </w:r>
      <w:proofErr w:type="gramStart"/>
      <w:r>
        <w:rPr>
          <w:rFonts w:hint="eastAsia"/>
        </w:rPr>
        <w:t>联系绿盟售后</w:t>
      </w:r>
      <w:proofErr w:type="gramEnd"/>
      <w:r>
        <w:rPr>
          <w:rFonts w:hint="eastAsia"/>
        </w:rPr>
        <w:t>或者研发人员进行查看。</w:t>
      </w:r>
    </w:p>
    <w:p w14:paraId="0005F686" w14:textId="77777777" w:rsidR="00136882" w:rsidRDefault="00D71658">
      <w:r>
        <w:rPr>
          <w:rFonts w:hint="eastAsia"/>
        </w:rPr>
        <w:lastRenderedPageBreak/>
        <w:t>清空磁盘缓存是为了清理存放在硬盘上的缓存文件，例如：上传的代码，二进制文件或者运行时候产生的中间文件等，以减少硬盘存储容量的占用。注意，清空磁盘缓存，可能会导致某些功能不能使用。</w:t>
      </w:r>
    </w:p>
    <w:p w14:paraId="7FCF1452" w14:textId="77777777" w:rsidR="00136882" w:rsidRDefault="00D71658">
      <w:pPr>
        <w:pStyle w:val="31"/>
      </w:pPr>
      <w:bookmarkStart w:id="107" w:name="_Toc193362439"/>
      <w:r>
        <w:rPr>
          <w:rFonts w:hint="eastAsia"/>
        </w:rPr>
        <w:t>系统升级</w:t>
      </w:r>
      <w:bookmarkEnd w:id="107"/>
    </w:p>
    <w:p w14:paraId="464B7CFC" w14:textId="77777777" w:rsidR="00136882" w:rsidRDefault="00D71658">
      <w:r>
        <w:rPr>
          <w:rFonts w:hint="eastAsia"/>
        </w:rPr>
        <w:t>在升级系统前，</w:t>
      </w:r>
      <w:proofErr w:type="gramStart"/>
      <w:r>
        <w:rPr>
          <w:rFonts w:hint="eastAsia"/>
        </w:rPr>
        <w:t>请确保</w:t>
      </w:r>
      <w:proofErr w:type="gramEnd"/>
      <w:r>
        <w:rPr>
          <w:rFonts w:hint="eastAsia"/>
        </w:rPr>
        <w:t>以下内容满足升级要求：</w:t>
      </w:r>
    </w:p>
    <w:p w14:paraId="5906A63D" w14:textId="77777777" w:rsidR="00136882" w:rsidRDefault="00D71658">
      <w:pPr>
        <w:pStyle w:val="ItemList"/>
      </w:pPr>
      <w:r>
        <w:rPr>
          <w:rFonts w:hint="eastAsia"/>
        </w:rPr>
        <w:t>升级包匹配系统版本，进入</w:t>
      </w:r>
      <w:r>
        <w:rPr>
          <w:rFonts w:hint="eastAsia"/>
        </w:rPr>
        <w:t xml:space="preserve"> </w:t>
      </w:r>
      <w:r>
        <w:rPr>
          <w:rFonts w:hint="eastAsia"/>
          <w:b/>
        </w:rPr>
        <w:t>系统管理</w:t>
      </w:r>
      <w:r>
        <w:rPr>
          <w:rFonts w:hint="eastAsia"/>
          <w:b/>
        </w:rPr>
        <w:t xml:space="preserve"> </w:t>
      </w:r>
      <w:r>
        <w:rPr>
          <w:b/>
        </w:rPr>
        <w:t xml:space="preserve">&gt; </w:t>
      </w:r>
      <w:r>
        <w:rPr>
          <w:rFonts w:hint="eastAsia"/>
          <w:b/>
        </w:rPr>
        <w:t>升级管理</w:t>
      </w:r>
      <w:r>
        <w:rPr>
          <w:rFonts w:hint="eastAsia"/>
        </w:rPr>
        <w:t xml:space="preserve"> </w:t>
      </w:r>
      <w:r>
        <w:rPr>
          <w:rFonts w:hint="eastAsia"/>
        </w:rPr>
        <w:t>页面，查看系统版本。</w:t>
      </w:r>
    </w:p>
    <w:p w14:paraId="6F245211" w14:textId="77777777" w:rsidR="00136882" w:rsidRDefault="00D71658">
      <w:pPr>
        <w:pStyle w:val="ItemList"/>
      </w:pPr>
      <w:r>
        <w:rPr>
          <w:rFonts w:hint="eastAsia"/>
        </w:rPr>
        <w:t>许可证在有效期内，进入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_Ref106028315 \h</w:instrText>
      </w:r>
      <w:r>
        <w:rPr>
          <w:color w:val="0000FF"/>
        </w:rPr>
        <w:instrText xml:space="preserve">  \* MERGEFORMAT </w:instrText>
      </w:r>
      <w:r>
        <w:rPr>
          <w:color w:val="0000FF"/>
        </w:rPr>
      </w:r>
      <w:r>
        <w:rPr>
          <w:color w:val="0000FF"/>
        </w:rPr>
        <w:fldChar w:fldCharType="separate"/>
      </w:r>
      <w:r>
        <w:rPr>
          <w:rFonts w:hint="eastAsia"/>
          <w:color w:val="0000FF"/>
        </w:rPr>
        <w:t>证书管理</w:t>
      </w:r>
      <w:r>
        <w:rPr>
          <w:color w:val="0000FF"/>
        </w:rPr>
        <w:fldChar w:fldCharType="end"/>
      </w:r>
      <w:r>
        <w:rPr>
          <w:rFonts w:hint="eastAsia"/>
        </w:rPr>
        <w:t xml:space="preserve"> </w:t>
      </w:r>
      <w:r>
        <w:rPr>
          <w:rFonts w:hint="eastAsia"/>
        </w:rPr>
        <w:t>页面，查看许可证的起始和终止日期。</w:t>
      </w:r>
    </w:p>
    <w:p w14:paraId="5F6D4332" w14:textId="77777777" w:rsidR="00136882" w:rsidRDefault="00D71658">
      <w:pPr>
        <w:pStyle w:val="41"/>
      </w:pPr>
      <w:r>
        <w:rPr>
          <w:rFonts w:hint="eastAsia"/>
        </w:rPr>
        <w:t>系统升级</w:t>
      </w:r>
    </w:p>
    <w:p w14:paraId="7DB7BA17" w14:textId="77777777" w:rsidR="00136882" w:rsidRDefault="00D71658">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升级管理</w:t>
      </w:r>
      <w:r>
        <w:rPr>
          <w:rFonts w:hint="eastAsia"/>
          <w:b/>
        </w:rPr>
        <w:t xml:space="preserve"> </w:t>
      </w:r>
      <w:r>
        <w:rPr>
          <w:b/>
        </w:rPr>
        <w:t xml:space="preserve">&gt; </w:t>
      </w:r>
      <w:r>
        <w:rPr>
          <w:rFonts w:hint="eastAsia"/>
          <w:b/>
        </w:rPr>
        <w:t>系统升级</w:t>
      </w:r>
      <w:r>
        <w:rPr>
          <w:rFonts w:hint="eastAsia"/>
          <w:b/>
        </w:rPr>
        <w:t xml:space="preserve"> </w:t>
      </w:r>
      <w:r>
        <w:rPr>
          <w:rFonts w:hint="eastAsia"/>
        </w:rPr>
        <w:t>页面，默认选中“手动升级”方式。</w:t>
      </w:r>
    </w:p>
    <w:p w14:paraId="0C6AF7E6" w14:textId="77777777" w:rsidR="00136882" w:rsidRDefault="00D71658">
      <w:pPr>
        <w:pStyle w:val="ItemList"/>
      </w:pPr>
      <w:r>
        <w:rPr>
          <w:rFonts w:hint="eastAsia"/>
        </w:rPr>
        <w:t>在“手动升级”区域，选择本地升级包，单击【提交】按钮即可。</w:t>
      </w:r>
    </w:p>
    <w:p w14:paraId="7EB4E9A0" w14:textId="77777777" w:rsidR="00136882" w:rsidRDefault="00D71658">
      <w:pPr>
        <w:pStyle w:val="ItemList"/>
      </w:pPr>
      <w:r>
        <w:rPr>
          <w:rFonts w:hint="eastAsia"/>
        </w:rPr>
        <w:t>在“最近升级历史”区域，可以查看历史升级记录及升级详情。</w:t>
      </w:r>
    </w:p>
    <w:p w14:paraId="7D738C5E" w14:textId="77777777" w:rsidR="00136882" w:rsidRDefault="00136882"/>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7A496897" w14:textId="77777777">
        <w:tc>
          <w:tcPr>
            <w:tcW w:w="1133" w:type="dxa"/>
            <w:shd w:val="clear" w:color="auto" w:fill="auto"/>
            <w:vAlign w:val="center"/>
          </w:tcPr>
          <w:p w14:paraId="54DCEC0E" w14:textId="77777777" w:rsidR="00136882" w:rsidRDefault="00D71658">
            <w:pPr>
              <w:pStyle w:val="NoteImage"/>
              <w:widowControl w:val="0"/>
            </w:pPr>
            <w:r>
              <w:rPr>
                <w:noProof/>
              </w:rPr>
              <w:drawing>
                <wp:inline distT="0" distB="0" distL="0" distR="0" wp14:anchorId="65FA2AE0" wp14:editId="494BAD97">
                  <wp:extent cx="266700" cy="390525"/>
                  <wp:effectExtent l="19050" t="0" r="0" b="0"/>
                  <wp:docPr id="18" name="图片 9" descr="注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注意"/>
                          <pic:cNvPicPr>
                            <a:picLocks noChangeAspect="1" noChangeArrowheads="1"/>
                          </pic:cNvPicPr>
                        </pic:nvPicPr>
                        <pic:blipFill>
                          <a:blip r:embed="rId13"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3A58C34E" w14:textId="77777777" w:rsidR="00136882" w:rsidRDefault="00D71658">
            <w:pPr>
              <w:pStyle w:val="CautionText"/>
            </w:pPr>
            <w:r>
              <w:rPr>
                <w:rFonts w:hint="eastAsia"/>
              </w:rPr>
              <w:t>请开启</w:t>
            </w:r>
            <w:proofErr w:type="gramStart"/>
            <w:r>
              <w:rPr>
                <w:rFonts w:hint="eastAsia"/>
              </w:rPr>
              <w:t>失败回滚</w:t>
            </w:r>
            <w:proofErr w:type="gramEnd"/>
            <w:r>
              <w:rPr>
                <w:rFonts w:hint="eastAsia"/>
              </w:rPr>
              <w:t>功能，避免系统升级失败导致系统异常。</w:t>
            </w:r>
          </w:p>
        </w:tc>
      </w:tr>
    </w:tbl>
    <w:p w14:paraId="6D3E6037" w14:textId="77777777" w:rsidR="00136882" w:rsidRDefault="00136882"/>
    <w:p w14:paraId="0CFE0576" w14:textId="77777777" w:rsidR="00136882" w:rsidRDefault="00D71658">
      <w:pPr>
        <w:pStyle w:val="41"/>
      </w:pPr>
      <w:r>
        <w:rPr>
          <w:rFonts w:hint="eastAsia"/>
        </w:rPr>
        <w:t>规则库升级</w:t>
      </w:r>
    </w:p>
    <w:p w14:paraId="08242D81" w14:textId="34F9B1FC" w:rsidR="00136882" w:rsidRDefault="00D71658">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升级管理</w:t>
      </w:r>
      <w:r>
        <w:rPr>
          <w:rFonts w:hint="eastAsia"/>
          <w:b/>
        </w:rPr>
        <w:t xml:space="preserve"> </w:t>
      </w:r>
      <w:r>
        <w:rPr>
          <w:b/>
        </w:rPr>
        <w:t xml:space="preserve">&gt; </w:t>
      </w:r>
      <w:r>
        <w:rPr>
          <w:rFonts w:hint="eastAsia"/>
          <w:b/>
        </w:rPr>
        <w:t>规则库升级</w:t>
      </w:r>
      <w:r>
        <w:rPr>
          <w:rFonts w:hint="eastAsia"/>
          <w:b/>
        </w:rPr>
        <w:t xml:space="preserve"> </w:t>
      </w:r>
      <w:r>
        <w:rPr>
          <w:rFonts w:hint="eastAsia"/>
        </w:rPr>
        <w:t>页面，</w:t>
      </w:r>
      <w:r w:rsidR="00A9265F">
        <w:rPr>
          <w:rFonts w:hint="eastAsia"/>
        </w:rPr>
        <w:t>升级方式可分两种方式</w:t>
      </w:r>
      <w:r w:rsidR="00501E8D">
        <w:rPr>
          <w:rFonts w:hint="eastAsia"/>
        </w:rPr>
        <w:t>，手动升级和在线升级，如</w:t>
      </w:r>
      <w:r w:rsidR="00501E8D">
        <w:fldChar w:fldCharType="begin"/>
      </w:r>
      <w:r w:rsidR="00501E8D">
        <w:instrText xml:space="preserve"> </w:instrText>
      </w:r>
      <w:r w:rsidR="00501E8D">
        <w:rPr>
          <w:rFonts w:hint="eastAsia"/>
        </w:rPr>
        <w:instrText>REF _Ref181901887 \r \h</w:instrText>
      </w:r>
      <w:r w:rsidR="00501E8D">
        <w:instrText xml:space="preserve"> </w:instrText>
      </w:r>
      <w:r w:rsidR="00501E8D">
        <w:fldChar w:fldCharType="separate"/>
      </w:r>
      <w:r w:rsidR="00501E8D">
        <w:rPr>
          <w:rFonts w:hint="eastAsia"/>
        </w:rPr>
        <w:t>表</w:t>
      </w:r>
      <w:r w:rsidR="00501E8D">
        <w:rPr>
          <w:rFonts w:hint="eastAsia"/>
        </w:rPr>
        <w:t>3-21</w:t>
      </w:r>
      <w:r w:rsidR="00501E8D">
        <w:fldChar w:fldCharType="end"/>
      </w:r>
      <w:r>
        <w:rPr>
          <w:rFonts w:hint="eastAsia"/>
        </w:rPr>
        <w:t>。</w:t>
      </w:r>
    </w:p>
    <w:p w14:paraId="56354747" w14:textId="1E7313EA" w:rsidR="00A9265F" w:rsidRDefault="00A9265F" w:rsidP="00D73EAC">
      <w:pPr>
        <w:pStyle w:val="TableDescription"/>
        <w:numPr>
          <w:ilvl w:val="8"/>
          <w:numId w:val="32"/>
        </w:numPr>
      </w:pPr>
      <w:bookmarkStart w:id="108" w:name="_Ref181901887"/>
      <w:r>
        <w:rPr>
          <w:rFonts w:hint="eastAsia"/>
        </w:rPr>
        <w:t>升级方式</w:t>
      </w:r>
      <w:bookmarkEnd w:id="108"/>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129"/>
        <w:gridCol w:w="1437"/>
        <w:gridCol w:w="5371"/>
      </w:tblGrid>
      <w:tr w:rsidR="00A9265F" w14:paraId="69B7FC84" w14:textId="77777777" w:rsidTr="00A9265F">
        <w:trPr>
          <w:tblHeader/>
        </w:trPr>
        <w:tc>
          <w:tcPr>
            <w:tcW w:w="1129" w:type="dxa"/>
            <w:tcBorders>
              <w:top w:val="double" w:sz="4" w:space="0" w:color="auto"/>
              <w:bottom w:val="single" w:sz="6" w:space="0" w:color="auto"/>
            </w:tcBorders>
            <w:shd w:val="clear" w:color="auto" w:fill="D9D9D9"/>
            <w:vAlign w:val="center"/>
          </w:tcPr>
          <w:p w14:paraId="54FC4ABB" w14:textId="7A0E3EE2" w:rsidR="00A9265F" w:rsidRDefault="00A9265F" w:rsidP="00A9265F">
            <w:pPr>
              <w:pStyle w:val="TableHeading0"/>
              <w:rPr>
                <w:sz w:val="18"/>
              </w:rPr>
            </w:pPr>
            <w:r>
              <w:rPr>
                <w:rFonts w:hint="eastAsia"/>
                <w:sz w:val="18"/>
              </w:rPr>
              <w:t>方式</w:t>
            </w:r>
          </w:p>
        </w:tc>
        <w:tc>
          <w:tcPr>
            <w:tcW w:w="1437" w:type="dxa"/>
            <w:tcBorders>
              <w:top w:val="double" w:sz="4" w:space="0" w:color="auto"/>
              <w:bottom w:val="single" w:sz="6" w:space="0" w:color="auto"/>
            </w:tcBorders>
            <w:shd w:val="clear" w:color="auto" w:fill="D9D9D9"/>
            <w:vAlign w:val="center"/>
          </w:tcPr>
          <w:p w14:paraId="6DCBBCE6" w14:textId="645A8ED5" w:rsidR="00A9265F" w:rsidRDefault="00A9265F" w:rsidP="00A9265F">
            <w:pPr>
              <w:pStyle w:val="TableHeading0"/>
              <w:rPr>
                <w:sz w:val="18"/>
              </w:rPr>
            </w:pPr>
            <w:r>
              <w:rPr>
                <w:rFonts w:hint="eastAsia"/>
                <w:sz w:val="18"/>
              </w:rPr>
              <w:t>操作</w:t>
            </w:r>
          </w:p>
        </w:tc>
        <w:tc>
          <w:tcPr>
            <w:tcW w:w="5371" w:type="dxa"/>
            <w:tcBorders>
              <w:top w:val="double" w:sz="4" w:space="0" w:color="auto"/>
              <w:bottom w:val="single" w:sz="6" w:space="0" w:color="auto"/>
            </w:tcBorders>
            <w:shd w:val="clear" w:color="auto" w:fill="D9D9D9"/>
            <w:vAlign w:val="center"/>
          </w:tcPr>
          <w:p w14:paraId="3C1AC302" w14:textId="0FA42519" w:rsidR="00A9265F" w:rsidRDefault="00A9265F" w:rsidP="00A9265F">
            <w:pPr>
              <w:pStyle w:val="TableHeading0"/>
              <w:rPr>
                <w:sz w:val="18"/>
              </w:rPr>
            </w:pPr>
            <w:r>
              <w:rPr>
                <w:rFonts w:hint="eastAsia"/>
                <w:sz w:val="18"/>
              </w:rPr>
              <w:t>说明</w:t>
            </w:r>
          </w:p>
        </w:tc>
      </w:tr>
      <w:tr w:rsidR="00A9265F" w14:paraId="2C63E1EA" w14:textId="77777777" w:rsidTr="00A9265F">
        <w:tc>
          <w:tcPr>
            <w:tcW w:w="1129" w:type="dxa"/>
            <w:tcBorders>
              <w:top w:val="single" w:sz="6" w:space="0" w:color="auto"/>
            </w:tcBorders>
            <w:shd w:val="clear" w:color="auto" w:fill="auto"/>
            <w:vAlign w:val="center"/>
          </w:tcPr>
          <w:p w14:paraId="525F3728" w14:textId="254D8386" w:rsidR="00A9265F" w:rsidRDefault="00A9265F" w:rsidP="00A9265F">
            <w:pPr>
              <w:pStyle w:val="TableText"/>
            </w:pPr>
            <w:r>
              <w:t>手动升级</w:t>
            </w:r>
          </w:p>
        </w:tc>
        <w:tc>
          <w:tcPr>
            <w:tcW w:w="1437" w:type="dxa"/>
            <w:tcBorders>
              <w:top w:val="single" w:sz="6" w:space="0" w:color="auto"/>
            </w:tcBorders>
            <w:shd w:val="clear" w:color="auto" w:fill="auto"/>
            <w:vAlign w:val="center"/>
          </w:tcPr>
          <w:p w14:paraId="29D3E641" w14:textId="23336D1D" w:rsidR="00A9265F" w:rsidRDefault="00A9265F" w:rsidP="00A9265F">
            <w:pPr>
              <w:pStyle w:val="TableText"/>
            </w:pPr>
            <w:r>
              <w:rPr>
                <w:rFonts w:hint="eastAsia"/>
              </w:rPr>
              <w:t>本地上传</w:t>
            </w:r>
          </w:p>
        </w:tc>
        <w:tc>
          <w:tcPr>
            <w:tcW w:w="5371" w:type="dxa"/>
            <w:tcBorders>
              <w:top w:val="single" w:sz="6" w:space="0" w:color="auto"/>
            </w:tcBorders>
            <w:shd w:val="clear" w:color="auto" w:fill="auto"/>
            <w:vAlign w:val="center"/>
          </w:tcPr>
          <w:p w14:paraId="41351498" w14:textId="7922CFC9" w:rsidR="00A9265F" w:rsidRDefault="00A9265F" w:rsidP="00A9265F">
            <w:pPr>
              <w:pStyle w:val="TableText"/>
            </w:pPr>
            <w:r>
              <w:rPr>
                <w:rFonts w:hint="eastAsia"/>
              </w:rPr>
              <w:t>从本地上传升级包进行升级，点击【提交】即可手动升级规则</w:t>
            </w:r>
          </w:p>
        </w:tc>
      </w:tr>
      <w:tr w:rsidR="00A9265F" w14:paraId="70790DD1" w14:textId="77777777" w:rsidTr="00A9265F">
        <w:tc>
          <w:tcPr>
            <w:tcW w:w="1129" w:type="dxa"/>
            <w:vMerge w:val="restart"/>
            <w:shd w:val="clear" w:color="auto" w:fill="auto"/>
            <w:vAlign w:val="center"/>
          </w:tcPr>
          <w:p w14:paraId="0EDE878E" w14:textId="64D76628" w:rsidR="00A9265F" w:rsidRDefault="00A9265F" w:rsidP="00A9265F">
            <w:pPr>
              <w:pStyle w:val="TableText"/>
            </w:pPr>
            <w:r>
              <w:t>在线升级</w:t>
            </w:r>
          </w:p>
        </w:tc>
        <w:tc>
          <w:tcPr>
            <w:tcW w:w="1437" w:type="dxa"/>
            <w:shd w:val="clear" w:color="auto" w:fill="auto"/>
            <w:vAlign w:val="center"/>
          </w:tcPr>
          <w:p w14:paraId="33EC4461" w14:textId="66AE1E32" w:rsidR="00A9265F" w:rsidRDefault="00A9265F" w:rsidP="00A9265F">
            <w:pPr>
              <w:pStyle w:val="ItemListinTable"/>
              <w:numPr>
                <w:ilvl w:val="0"/>
                <w:numId w:val="0"/>
              </w:numPr>
              <w:ind w:left="284" w:hanging="284"/>
            </w:pPr>
            <w:r>
              <w:t>在线立即升级</w:t>
            </w:r>
          </w:p>
        </w:tc>
        <w:tc>
          <w:tcPr>
            <w:tcW w:w="5371" w:type="dxa"/>
            <w:shd w:val="clear" w:color="auto" w:fill="auto"/>
            <w:vAlign w:val="center"/>
          </w:tcPr>
          <w:p w14:paraId="63A08BDB" w14:textId="77777777" w:rsidR="00A9265F" w:rsidRDefault="00A9265F" w:rsidP="00A9265F">
            <w:pPr>
              <w:pStyle w:val="TableText"/>
            </w:pPr>
            <w:r>
              <w:rPr>
                <w:rFonts w:hint="eastAsia"/>
              </w:rPr>
              <w:t>1</w:t>
            </w:r>
            <w:r>
              <w:t xml:space="preserve">. </w:t>
            </w:r>
            <w:r>
              <w:t>先</w:t>
            </w:r>
            <w:r>
              <w:rPr>
                <w:rFonts w:hint="eastAsia"/>
              </w:rPr>
              <w:t>要【检查最新包】；</w:t>
            </w:r>
          </w:p>
          <w:p w14:paraId="0A080373" w14:textId="6CC2827A" w:rsidR="00A9265F" w:rsidRDefault="00A9265F" w:rsidP="00A9265F">
            <w:pPr>
              <w:pStyle w:val="TableText"/>
            </w:pPr>
            <w:r>
              <w:rPr>
                <w:rFonts w:hint="eastAsia"/>
              </w:rPr>
              <w:t>2</w:t>
            </w:r>
            <w:r>
              <w:t xml:space="preserve">. </w:t>
            </w:r>
            <w:r>
              <w:t>如果提示最新</w:t>
            </w:r>
            <w:proofErr w:type="gramStart"/>
            <w:r>
              <w:t>规则包</w:t>
            </w:r>
            <w:proofErr w:type="gramEnd"/>
            <w:r>
              <w:t>版本比当前版本高，点击【立即更新】。</w:t>
            </w:r>
          </w:p>
        </w:tc>
      </w:tr>
      <w:tr w:rsidR="00A9265F" w14:paraId="3104D2DF" w14:textId="77777777" w:rsidTr="00A9265F">
        <w:tc>
          <w:tcPr>
            <w:tcW w:w="1129" w:type="dxa"/>
            <w:vMerge/>
            <w:shd w:val="clear" w:color="auto" w:fill="auto"/>
            <w:vAlign w:val="center"/>
          </w:tcPr>
          <w:p w14:paraId="6F141038" w14:textId="6010F4B0" w:rsidR="00A9265F" w:rsidRDefault="00A9265F" w:rsidP="00A9265F">
            <w:pPr>
              <w:pStyle w:val="TableText"/>
            </w:pPr>
          </w:p>
        </w:tc>
        <w:tc>
          <w:tcPr>
            <w:tcW w:w="1437" w:type="dxa"/>
            <w:shd w:val="clear" w:color="auto" w:fill="auto"/>
            <w:vAlign w:val="center"/>
          </w:tcPr>
          <w:p w14:paraId="6FBF39F0" w14:textId="733B9875" w:rsidR="00A9265F" w:rsidRDefault="00A9265F" w:rsidP="00A9265F">
            <w:pPr>
              <w:pStyle w:val="TableText"/>
            </w:pPr>
            <w:r>
              <w:rPr>
                <w:rFonts w:hint="eastAsia"/>
              </w:rPr>
              <w:t>在线自动升级</w:t>
            </w:r>
          </w:p>
        </w:tc>
        <w:tc>
          <w:tcPr>
            <w:tcW w:w="5371" w:type="dxa"/>
            <w:shd w:val="clear" w:color="auto" w:fill="auto"/>
            <w:vAlign w:val="center"/>
          </w:tcPr>
          <w:p w14:paraId="0532A516" w14:textId="77777777" w:rsidR="00A9265F" w:rsidRDefault="00A9265F" w:rsidP="00A9265F">
            <w:pPr>
              <w:pStyle w:val="TableText"/>
            </w:pPr>
            <w:r>
              <w:t xml:space="preserve">1. </w:t>
            </w:r>
            <w:r>
              <w:t>开启【开启自动升级】开关；</w:t>
            </w:r>
          </w:p>
          <w:p w14:paraId="161EA74C" w14:textId="7F4A12D5" w:rsidR="00A9265F" w:rsidRDefault="00A9265F" w:rsidP="00A9265F">
            <w:pPr>
              <w:pStyle w:val="TableText"/>
            </w:pPr>
            <w:r>
              <w:rPr>
                <w:rFonts w:hint="eastAsia"/>
              </w:rPr>
              <w:t>2</w:t>
            </w:r>
            <w:r>
              <w:t xml:space="preserve">. </w:t>
            </w:r>
            <w:r>
              <w:t>设置【升级时间】，包含星期和具体时间点，再点击【确定】，则进入周期升级状态。</w:t>
            </w:r>
          </w:p>
        </w:tc>
      </w:tr>
    </w:tbl>
    <w:p w14:paraId="615C917F" w14:textId="77777777" w:rsidR="00136882" w:rsidRDefault="00D71658">
      <w:pPr>
        <w:pStyle w:val="ItemList"/>
      </w:pPr>
      <w:r>
        <w:rPr>
          <w:rFonts w:hint="eastAsia"/>
        </w:rPr>
        <w:t>在“最近升级历史”区域，可以查看历史升级记录及升级详情。</w:t>
      </w:r>
    </w:p>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A9265F" w:rsidRPr="004F5D5A" w14:paraId="44EBF81F" w14:textId="77777777" w:rsidTr="00A9265F">
        <w:tc>
          <w:tcPr>
            <w:tcW w:w="1133" w:type="dxa"/>
            <w:shd w:val="clear" w:color="auto" w:fill="auto"/>
            <w:vAlign w:val="center"/>
          </w:tcPr>
          <w:p w14:paraId="09AAB5BF" w14:textId="77777777" w:rsidR="00A9265F" w:rsidRDefault="00A9265F" w:rsidP="00A9265F">
            <w:pPr>
              <w:pStyle w:val="NoteImage"/>
              <w:widowControl w:val="0"/>
            </w:pPr>
            <w:r>
              <w:rPr>
                <w:noProof/>
              </w:rPr>
              <w:drawing>
                <wp:inline distT="0" distB="0" distL="0" distR="0" wp14:anchorId="2B9A9574" wp14:editId="646454F6">
                  <wp:extent cx="266700" cy="390525"/>
                  <wp:effectExtent l="19050" t="0" r="0" b="0"/>
                  <wp:docPr id="68" name="图片 9" descr="注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注意"/>
                          <pic:cNvPicPr>
                            <a:picLocks noChangeAspect="1" noChangeArrowheads="1"/>
                          </pic:cNvPicPr>
                        </pic:nvPicPr>
                        <pic:blipFill>
                          <a:blip r:embed="rId13"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595AB2E1" w14:textId="68A10276" w:rsidR="00A9265F" w:rsidRDefault="00A9265F" w:rsidP="00A9265F">
            <w:pPr>
              <w:pStyle w:val="CautionText"/>
            </w:pPr>
            <w:r>
              <w:rPr>
                <w:rFonts w:hint="eastAsia"/>
              </w:rPr>
              <w:t>1</w:t>
            </w:r>
            <w:r>
              <w:t xml:space="preserve">. </w:t>
            </w:r>
            <w:r>
              <w:rPr>
                <w:rFonts w:hint="eastAsia"/>
              </w:rPr>
              <w:t>如果有任务</w:t>
            </w:r>
            <w:r w:rsidR="0000415D">
              <w:rPr>
                <w:rFonts w:hint="eastAsia"/>
              </w:rPr>
              <w:t>正</w:t>
            </w:r>
            <w:r>
              <w:rPr>
                <w:rFonts w:hint="eastAsia"/>
              </w:rPr>
              <w:t>在扫描</w:t>
            </w:r>
            <w:r w:rsidR="0000415D">
              <w:rPr>
                <w:rFonts w:hint="eastAsia"/>
              </w:rPr>
              <w:t>，则</w:t>
            </w:r>
            <w:r>
              <w:rPr>
                <w:rFonts w:hint="eastAsia"/>
              </w:rPr>
              <w:t>无法进行</w:t>
            </w:r>
            <w:r w:rsidR="004F5D5A">
              <w:rPr>
                <w:rFonts w:hint="eastAsia"/>
              </w:rPr>
              <w:t xml:space="preserve"> </w:t>
            </w:r>
            <w:r w:rsidR="004F5D5A">
              <w:rPr>
                <w:rFonts w:hint="eastAsia"/>
              </w:rPr>
              <w:t>手动升级</w:t>
            </w:r>
            <w:r w:rsidR="004F5D5A">
              <w:rPr>
                <w:rFonts w:hint="eastAsia"/>
              </w:rPr>
              <w:t xml:space="preserve"> </w:t>
            </w:r>
            <w:r w:rsidR="004F5D5A">
              <w:t>和</w:t>
            </w:r>
            <w:r w:rsidR="004F5D5A">
              <w:rPr>
                <w:rFonts w:hint="eastAsia"/>
              </w:rPr>
              <w:t xml:space="preserve"> </w:t>
            </w:r>
            <w:r w:rsidR="004F5D5A">
              <w:rPr>
                <w:rFonts w:hint="eastAsia"/>
              </w:rPr>
              <w:t>在线立即升级；</w:t>
            </w:r>
          </w:p>
          <w:p w14:paraId="1D838EF5" w14:textId="749F4844" w:rsidR="004F5D5A" w:rsidRDefault="004F5D5A" w:rsidP="00A9265F">
            <w:pPr>
              <w:pStyle w:val="CautionText"/>
            </w:pPr>
            <w:r>
              <w:rPr>
                <w:rFonts w:hint="eastAsia"/>
              </w:rPr>
              <w:t>2</w:t>
            </w:r>
            <w:r>
              <w:t xml:space="preserve">. </w:t>
            </w:r>
            <w:r>
              <w:t>如果规则库正在升级，不能创建扫描任务；</w:t>
            </w:r>
          </w:p>
          <w:p w14:paraId="5449F45E" w14:textId="36F8A8E5" w:rsidR="004F5D5A" w:rsidRDefault="004F5D5A" w:rsidP="00A9265F">
            <w:pPr>
              <w:pStyle w:val="CautionText"/>
            </w:pPr>
            <w:r>
              <w:rPr>
                <w:rFonts w:hint="eastAsia"/>
              </w:rPr>
              <w:t>3</w:t>
            </w:r>
            <w:r>
              <w:t xml:space="preserve">. </w:t>
            </w:r>
            <w:r>
              <w:t>如果开启了</w:t>
            </w:r>
            <w:r>
              <w:rPr>
                <w:rFonts w:hint="eastAsia"/>
              </w:rPr>
              <w:t xml:space="preserve"> </w:t>
            </w:r>
            <w:r>
              <w:rPr>
                <w:rFonts w:hint="eastAsia"/>
              </w:rPr>
              <w:t>在线自动升级</w:t>
            </w:r>
            <w:r>
              <w:rPr>
                <w:rFonts w:hint="eastAsia"/>
              </w:rPr>
              <w:t xml:space="preserve"> </w:t>
            </w:r>
            <w:r>
              <w:rPr>
                <w:rFonts w:hint="eastAsia"/>
              </w:rPr>
              <w:t>，且到了升级时间点，还有任务在扫描，升级过程将在当前任务</w:t>
            </w:r>
            <w:r w:rsidR="0000415D">
              <w:rPr>
                <w:rFonts w:hint="eastAsia"/>
              </w:rPr>
              <w:t>完成扫描</w:t>
            </w:r>
            <w:r>
              <w:rPr>
                <w:rFonts w:hint="eastAsia"/>
              </w:rPr>
              <w:t>后开始</w:t>
            </w:r>
            <w:r w:rsidR="0000415D">
              <w:rPr>
                <w:rFonts w:hint="eastAsia"/>
              </w:rPr>
              <w:t>。</w:t>
            </w:r>
            <w:r>
              <w:rPr>
                <w:rFonts w:hint="eastAsia"/>
              </w:rPr>
              <w:t>如果有任务还在排队，排队任务将在升级完成后进入扫描或排队状态；</w:t>
            </w:r>
          </w:p>
          <w:p w14:paraId="750B132F" w14:textId="09D63444" w:rsidR="004F5D5A" w:rsidRDefault="004F5D5A" w:rsidP="00A9265F">
            <w:pPr>
              <w:pStyle w:val="CautionText"/>
            </w:pPr>
            <w:r>
              <w:rPr>
                <w:rFonts w:hint="eastAsia"/>
              </w:rPr>
              <w:t>4</w:t>
            </w:r>
            <w:r>
              <w:t xml:space="preserve">. </w:t>
            </w:r>
            <w:r>
              <w:t>如果项目高级配置中开启了【规则更新配置】，则在规则升级完成后，该项目下所有</w:t>
            </w:r>
            <w:r>
              <w:rPr>
                <w:rFonts w:hint="eastAsia"/>
              </w:rPr>
              <w:t>S</w:t>
            </w:r>
            <w:r>
              <w:t>CA</w:t>
            </w:r>
            <w:r>
              <w:t>（软件组成分析）任务会重新扫描一遍</w:t>
            </w:r>
            <w:r w:rsidR="0000415D">
              <w:t>，但不包含任务配置【扫描后删除文件】的任务。</w:t>
            </w:r>
            <w:r>
              <w:t>如果有新漏洞出现，该漏洞状态为显示为</w:t>
            </w:r>
            <w:r>
              <w:t>“</w:t>
            </w:r>
            <w:r>
              <w:t>实时新增</w:t>
            </w:r>
            <w:r>
              <w:t>”</w:t>
            </w:r>
            <w:r>
              <w:t>。</w:t>
            </w:r>
          </w:p>
        </w:tc>
      </w:tr>
    </w:tbl>
    <w:p w14:paraId="0B52FC6E" w14:textId="77777777" w:rsidR="00A9265F" w:rsidRPr="00A9265F" w:rsidRDefault="00A9265F" w:rsidP="00A9265F">
      <w:pPr>
        <w:pStyle w:val="ItemList"/>
        <w:numPr>
          <w:ilvl w:val="0"/>
          <w:numId w:val="0"/>
        </w:numPr>
        <w:ind w:left="1701"/>
      </w:pPr>
    </w:p>
    <w:p w14:paraId="37468C94" w14:textId="77777777" w:rsidR="00136882" w:rsidRDefault="00D71658">
      <w:pPr>
        <w:pStyle w:val="31"/>
      </w:pPr>
      <w:bookmarkStart w:id="109" w:name="_Ref106028315"/>
      <w:bookmarkStart w:id="110" w:name="_Toc193362440"/>
      <w:r>
        <w:rPr>
          <w:rFonts w:hint="eastAsia"/>
        </w:rPr>
        <w:t>证书管理</w:t>
      </w:r>
      <w:bookmarkEnd w:id="109"/>
      <w:bookmarkEnd w:id="110"/>
    </w:p>
    <w:p w14:paraId="288BE2A2" w14:textId="77777777" w:rsidR="00136882" w:rsidRDefault="00D71658">
      <w:pPr>
        <w:rPr>
          <w:color w:val="000000"/>
        </w:rPr>
      </w:pPr>
      <w:r>
        <w:rPr>
          <w:rFonts w:hint="eastAsia"/>
          <w:color w:val="000000"/>
        </w:rPr>
        <w:t>初次使用本系统时，必须导入正确的许可证</w:t>
      </w:r>
      <w:r>
        <w:rPr>
          <w:rFonts w:hint="eastAsia"/>
          <w:b/>
          <w:color w:val="000000"/>
        </w:rPr>
        <w:t>。</w:t>
      </w:r>
    </w:p>
    <w:p w14:paraId="198224AA" w14:textId="77777777" w:rsidR="00136882" w:rsidRDefault="00D71658">
      <w:pPr>
        <w:rPr>
          <w:color w:val="000000"/>
        </w:rPr>
      </w:pPr>
      <w:r>
        <w:rPr>
          <w:color w:val="000000"/>
        </w:rPr>
        <w:t>SDA</w:t>
      </w:r>
      <w:r>
        <w:rPr>
          <w:rFonts w:hint="eastAsia"/>
          <w:color w:val="000000"/>
        </w:rPr>
        <w:t>的证书分为以下两类：</w:t>
      </w:r>
    </w:p>
    <w:p w14:paraId="30C54FFF" w14:textId="77777777" w:rsidR="00136882" w:rsidRDefault="00D71658">
      <w:pPr>
        <w:pStyle w:val="ItemList"/>
        <w:rPr>
          <w:color w:val="000000"/>
        </w:rPr>
      </w:pPr>
      <w:r>
        <w:rPr>
          <w:color w:val="000000"/>
        </w:rPr>
        <w:t>试用证书</w:t>
      </w:r>
    </w:p>
    <w:p w14:paraId="1C9AB2FE" w14:textId="77777777" w:rsidR="00136882" w:rsidRDefault="00D71658">
      <w:pPr>
        <w:pStyle w:val="ItemListText"/>
      </w:pPr>
      <w:r>
        <w:t>试用证书过期后，</w:t>
      </w:r>
      <w:r>
        <w:rPr>
          <w:rFonts w:hint="eastAsia"/>
        </w:rPr>
        <w:t>系统无法升级，页面的【提交】按钮呈灰色</w:t>
      </w:r>
      <w:proofErr w:type="gramStart"/>
      <w:r>
        <w:rPr>
          <w:rFonts w:hint="eastAsia"/>
        </w:rPr>
        <w:t>不</w:t>
      </w:r>
      <w:proofErr w:type="gramEnd"/>
      <w:r>
        <w:rPr>
          <w:rFonts w:hint="eastAsia"/>
        </w:rPr>
        <w:t>可用状态</w:t>
      </w:r>
      <w:r>
        <w:t>。</w:t>
      </w:r>
      <w:r>
        <w:rPr>
          <w:rFonts w:hint="eastAsia"/>
        </w:rPr>
        <w:t>此时服务引擎运行停止，无法使用。</w:t>
      </w:r>
    </w:p>
    <w:p w14:paraId="75D18D71" w14:textId="77777777" w:rsidR="00136882" w:rsidRDefault="00D71658">
      <w:pPr>
        <w:pStyle w:val="ItemList"/>
      </w:pPr>
      <w:r>
        <w:rPr>
          <w:rFonts w:hint="eastAsia"/>
        </w:rPr>
        <w:t>正式证书</w:t>
      </w:r>
    </w:p>
    <w:p w14:paraId="032C19B9" w14:textId="77777777" w:rsidR="00136882" w:rsidRDefault="00D71658">
      <w:pPr>
        <w:pStyle w:val="ItemListText"/>
      </w:pPr>
      <w:r>
        <w:rPr>
          <w:rFonts w:hint="eastAsia"/>
        </w:rPr>
        <w:t>正式证书过期后，系统可正常使用，且允许升级至证书有效期内的最新版本系统升级包。</w:t>
      </w:r>
    </w:p>
    <w:p w14:paraId="4DE37073" w14:textId="77777777" w:rsidR="00136882" w:rsidRDefault="00D71658">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证书管理</w:t>
      </w:r>
      <w:r>
        <w:rPr>
          <w:rFonts w:hint="eastAsia"/>
        </w:rPr>
        <w:t xml:space="preserve"> </w:t>
      </w:r>
      <w:r>
        <w:rPr>
          <w:rFonts w:hint="eastAsia"/>
        </w:rPr>
        <w:t>页面，可以查看许可证信息，包括但不限于：</w:t>
      </w:r>
    </w:p>
    <w:p w14:paraId="295DC5FF" w14:textId="77777777" w:rsidR="00136882" w:rsidRDefault="00D71658">
      <w:pPr>
        <w:pStyle w:val="ItemList"/>
      </w:pPr>
      <w:r>
        <w:rPr>
          <w:rFonts w:hint="eastAsia"/>
        </w:rPr>
        <w:t>许可证的有效期</w:t>
      </w:r>
    </w:p>
    <w:p w14:paraId="0D81866E" w14:textId="77777777" w:rsidR="00136882" w:rsidRDefault="00D71658">
      <w:pPr>
        <w:pStyle w:val="ItemList"/>
      </w:pPr>
      <w:r>
        <w:rPr>
          <w:rFonts w:hint="eastAsia"/>
        </w:rPr>
        <w:t>产品的</w:t>
      </w:r>
      <w:r>
        <w:rPr>
          <w:rFonts w:hint="eastAsia"/>
        </w:rPr>
        <w:t>H</w:t>
      </w:r>
      <w:r>
        <w:t>ASH</w:t>
      </w:r>
      <w:r>
        <w:rPr>
          <w:rFonts w:hint="eastAsia"/>
        </w:rPr>
        <w:t>值</w:t>
      </w:r>
    </w:p>
    <w:p w14:paraId="3D0EE5AE" w14:textId="77777777" w:rsidR="00136882" w:rsidRDefault="00D71658">
      <w:pPr>
        <w:pStyle w:val="ItemList"/>
      </w:pPr>
      <w:r>
        <w:rPr>
          <w:rFonts w:hint="eastAsia"/>
        </w:rPr>
        <w:t>证书状态和类型</w:t>
      </w:r>
    </w:p>
    <w:p w14:paraId="63FB6EDF" w14:textId="07E6031E" w:rsidR="0071334E" w:rsidRDefault="0071334E">
      <w:pPr>
        <w:pStyle w:val="ItemList"/>
      </w:pPr>
      <w:r>
        <w:t>授权模块（静态代码审计</w:t>
      </w:r>
      <w:r>
        <w:rPr>
          <w:rFonts w:hint="eastAsia"/>
        </w:rPr>
        <w:t>/</w:t>
      </w:r>
      <w:r>
        <w:rPr>
          <w:rFonts w:hint="eastAsia"/>
        </w:rPr>
        <w:t>开源组件分析</w:t>
      </w:r>
      <w:r>
        <w:t>）</w:t>
      </w:r>
    </w:p>
    <w:p w14:paraId="7F8E1521" w14:textId="77777777" w:rsidR="00136882" w:rsidRDefault="00D71658">
      <w:r>
        <w:rPr>
          <w:rFonts w:hint="eastAsia"/>
        </w:rPr>
        <w:t>在“证书导入”区域，选择与</w:t>
      </w:r>
      <w:r>
        <w:t>HASH</w:t>
      </w:r>
      <w:r>
        <w:rPr>
          <w:rFonts w:hint="eastAsia"/>
        </w:rPr>
        <w:t>匹配的扩展名为</w:t>
      </w:r>
      <w:r>
        <w:t>.</w:t>
      </w:r>
      <w:proofErr w:type="spellStart"/>
      <w:r>
        <w:t>lic</w:t>
      </w:r>
      <w:proofErr w:type="spellEnd"/>
      <w:r>
        <w:rPr>
          <w:rFonts w:hint="eastAsia"/>
        </w:rPr>
        <w:t>的许可证文件后，单击【提交】即可。</w:t>
      </w:r>
    </w:p>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71334E" w:rsidRPr="004F5D5A" w14:paraId="073DB573" w14:textId="77777777" w:rsidTr="004A0EB8">
        <w:tc>
          <w:tcPr>
            <w:tcW w:w="1484" w:type="dxa"/>
            <w:shd w:val="clear" w:color="auto" w:fill="auto"/>
            <w:vAlign w:val="center"/>
          </w:tcPr>
          <w:p w14:paraId="36806130" w14:textId="77777777" w:rsidR="0071334E" w:rsidRDefault="0071334E" w:rsidP="00611C6D">
            <w:pPr>
              <w:pStyle w:val="NoteImage"/>
              <w:widowControl w:val="0"/>
            </w:pPr>
            <w:r>
              <w:rPr>
                <w:noProof/>
              </w:rPr>
              <w:drawing>
                <wp:inline distT="0" distB="0" distL="0" distR="0" wp14:anchorId="6566AEC1" wp14:editId="2F4B01DF">
                  <wp:extent cx="266700" cy="390525"/>
                  <wp:effectExtent l="19050" t="0" r="0" b="0"/>
                  <wp:docPr id="75" name="图片 9" descr="注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注意"/>
                          <pic:cNvPicPr>
                            <a:picLocks noChangeAspect="1" noChangeArrowheads="1"/>
                          </pic:cNvPicPr>
                        </pic:nvPicPr>
                        <pic:blipFill>
                          <a:blip r:embed="rId13"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6453" w:type="dxa"/>
            <w:shd w:val="clear" w:color="auto" w:fill="auto"/>
            <w:vAlign w:val="center"/>
          </w:tcPr>
          <w:p w14:paraId="4587CF99" w14:textId="09870452" w:rsidR="0071334E" w:rsidRDefault="0025646E" w:rsidP="00611C6D">
            <w:pPr>
              <w:pStyle w:val="CautionText"/>
            </w:pPr>
            <w:r>
              <w:rPr>
                <w:rFonts w:hint="eastAsia"/>
              </w:rPr>
              <w:t>1</w:t>
            </w:r>
            <w:r>
              <w:t xml:space="preserve">. </w:t>
            </w:r>
            <w:r w:rsidR="0071334E">
              <w:rPr>
                <w:rFonts w:hint="eastAsia"/>
              </w:rPr>
              <w:t>授权模块</w:t>
            </w:r>
            <w:r w:rsidR="004A0EB8">
              <w:rPr>
                <w:rFonts w:hint="eastAsia"/>
              </w:rPr>
              <w:t>影响相应模块功能使用</w:t>
            </w:r>
            <w:r w:rsidR="0071334E">
              <w:t xml:space="preserve"> </w:t>
            </w:r>
            <w:r w:rsidR="004A0EB8">
              <w:t>，</w:t>
            </w:r>
            <w:r>
              <w:t>只有满足相应的授权模块，才能执行相应操作，</w:t>
            </w:r>
            <w:r w:rsidR="004A0EB8">
              <w:t>具体影响</w:t>
            </w:r>
            <w:r w:rsidR="00D94893">
              <w:t>如</w:t>
            </w:r>
            <w:r w:rsidR="00D94893">
              <w:fldChar w:fldCharType="begin"/>
            </w:r>
            <w:r w:rsidR="00D94893">
              <w:instrText xml:space="preserve"> REF _Ref181901826 \r \h </w:instrText>
            </w:r>
            <w:r w:rsidR="00D94893">
              <w:fldChar w:fldCharType="separate"/>
            </w:r>
            <w:r w:rsidR="00D94893">
              <w:rPr>
                <w:rFonts w:hint="eastAsia"/>
              </w:rPr>
              <w:t>表</w:t>
            </w:r>
            <w:r w:rsidR="00D94893">
              <w:rPr>
                <w:rFonts w:hint="eastAsia"/>
              </w:rPr>
              <w:t>3-22</w:t>
            </w:r>
            <w:r w:rsidR="00D94893">
              <w:fldChar w:fldCharType="end"/>
            </w:r>
            <w:r>
              <w:t>；</w:t>
            </w:r>
          </w:p>
          <w:p w14:paraId="6BC1DCBA" w14:textId="0F55580A" w:rsidR="0025646E" w:rsidRDefault="0025646E" w:rsidP="00611C6D">
            <w:pPr>
              <w:pStyle w:val="CautionText"/>
            </w:pPr>
            <w:r>
              <w:rPr>
                <w:rFonts w:hint="eastAsia"/>
              </w:rPr>
              <w:t>2</w:t>
            </w:r>
            <w:r>
              <w:t xml:space="preserve">. </w:t>
            </w:r>
            <w:r>
              <w:t>如果</w:t>
            </w:r>
            <w:r>
              <w:rPr>
                <w:rFonts w:hint="eastAsia"/>
              </w:rPr>
              <w:t>S</w:t>
            </w:r>
            <w:r>
              <w:t>DA</w:t>
            </w:r>
            <w:r>
              <w:t>服务器是在</w:t>
            </w:r>
            <w:r>
              <w:rPr>
                <w:rFonts w:hint="eastAsia"/>
              </w:rPr>
              <w:t>2</w:t>
            </w:r>
            <w:r>
              <w:t>024</w:t>
            </w:r>
            <w:r>
              <w:t>年</w:t>
            </w:r>
            <w:r>
              <w:t>9</w:t>
            </w:r>
            <w:r>
              <w:t>月</w:t>
            </w:r>
            <w:r>
              <w:rPr>
                <w:rFonts w:hint="eastAsia"/>
              </w:rPr>
              <w:t>2</w:t>
            </w:r>
            <w:r>
              <w:t>7</w:t>
            </w:r>
            <w:r>
              <w:t>日之前导入过证书，则</w:t>
            </w:r>
            <w:r w:rsidR="00E056AA">
              <w:t>后续</w:t>
            </w:r>
            <w:r>
              <w:t>导入证书直接包含两个授权模块。</w:t>
            </w:r>
          </w:p>
        </w:tc>
      </w:tr>
    </w:tbl>
    <w:p w14:paraId="70A8297E" w14:textId="17A9AF24" w:rsidR="004A0EB8" w:rsidRDefault="004A0EB8" w:rsidP="00D73EAC">
      <w:pPr>
        <w:pStyle w:val="TableDescription"/>
        <w:numPr>
          <w:ilvl w:val="8"/>
          <w:numId w:val="32"/>
        </w:numPr>
      </w:pPr>
      <w:bookmarkStart w:id="111" w:name="_Ref181901826"/>
      <w:r>
        <w:rPr>
          <w:rFonts w:hint="eastAsia"/>
        </w:rPr>
        <w:t>证书授权模块控制范围</w:t>
      </w:r>
      <w:bookmarkEnd w:id="111"/>
    </w:p>
    <w:tbl>
      <w:tblPr>
        <w:tblW w:w="5542"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129"/>
        <w:gridCol w:w="2004"/>
        <w:gridCol w:w="2409"/>
      </w:tblGrid>
      <w:tr w:rsidR="004A0EB8" w14:paraId="23278457" w14:textId="77777777" w:rsidTr="004A0EB8">
        <w:trPr>
          <w:tblHeader/>
        </w:trPr>
        <w:tc>
          <w:tcPr>
            <w:tcW w:w="1129" w:type="dxa"/>
            <w:tcBorders>
              <w:top w:val="double" w:sz="4" w:space="0" w:color="auto"/>
              <w:bottom w:val="single" w:sz="6" w:space="0" w:color="auto"/>
            </w:tcBorders>
            <w:shd w:val="clear" w:color="auto" w:fill="D9D9D9"/>
            <w:vAlign w:val="center"/>
          </w:tcPr>
          <w:p w14:paraId="7E4CB3CA" w14:textId="167847E2" w:rsidR="004A0EB8" w:rsidRDefault="004A0EB8" w:rsidP="00611C6D">
            <w:pPr>
              <w:pStyle w:val="TableHeading0"/>
              <w:rPr>
                <w:sz w:val="18"/>
              </w:rPr>
            </w:pPr>
            <w:r>
              <w:rPr>
                <w:rFonts w:hint="eastAsia"/>
                <w:sz w:val="18"/>
              </w:rPr>
              <w:t>模块</w:t>
            </w:r>
          </w:p>
        </w:tc>
        <w:tc>
          <w:tcPr>
            <w:tcW w:w="2004" w:type="dxa"/>
            <w:tcBorders>
              <w:top w:val="double" w:sz="4" w:space="0" w:color="auto"/>
              <w:bottom w:val="single" w:sz="6" w:space="0" w:color="auto"/>
            </w:tcBorders>
            <w:shd w:val="clear" w:color="auto" w:fill="D9D9D9"/>
            <w:vAlign w:val="center"/>
          </w:tcPr>
          <w:p w14:paraId="5F9A57AC" w14:textId="3D74A0D5" w:rsidR="004A0EB8" w:rsidRDefault="004A0EB8" w:rsidP="00611C6D">
            <w:pPr>
              <w:pStyle w:val="TableHeading0"/>
              <w:rPr>
                <w:sz w:val="18"/>
              </w:rPr>
            </w:pPr>
            <w:r>
              <w:rPr>
                <w:rFonts w:hint="eastAsia"/>
                <w:sz w:val="18"/>
              </w:rPr>
              <w:t>功能</w:t>
            </w:r>
          </w:p>
        </w:tc>
        <w:tc>
          <w:tcPr>
            <w:tcW w:w="2409" w:type="dxa"/>
            <w:tcBorders>
              <w:top w:val="double" w:sz="4" w:space="0" w:color="auto"/>
              <w:bottom w:val="single" w:sz="6" w:space="0" w:color="auto"/>
            </w:tcBorders>
            <w:shd w:val="clear" w:color="auto" w:fill="D9D9D9"/>
            <w:vAlign w:val="center"/>
          </w:tcPr>
          <w:p w14:paraId="3F225519" w14:textId="75E3747F" w:rsidR="004A0EB8" w:rsidRDefault="004A0EB8" w:rsidP="00611C6D">
            <w:pPr>
              <w:pStyle w:val="TableHeading0"/>
              <w:rPr>
                <w:sz w:val="18"/>
              </w:rPr>
            </w:pPr>
            <w:r>
              <w:rPr>
                <w:rFonts w:hint="eastAsia"/>
                <w:sz w:val="18"/>
              </w:rPr>
              <w:t>是否受控</w:t>
            </w:r>
          </w:p>
        </w:tc>
      </w:tr>
      <w:tr w:rsidR="004A0EB8" w14:paraId="2271BCAA" w14:textId="77777777" w:rsidTr="004A0EB8">
        <w:tc>
          <w:tcPr>
            <w:tcW w:w="1129" w:type="dxa"/>
            <w:vMerge w:val="restart"/>
            <w:tcBorders>
              <w:top w:val="single" w:sz="6" w:space="0" w:color="auto"/>
            </w:tcBorders>
            <w:shd w:val="clear" w:color="auto" w:fill="auto"/>
            <w:vAlign w:val="center"/>
          </w:tcPr>
          <w:p w14:paraId="3E0CB26E" w14:textId="443F627E" w:rsidR="004A0EB8" w:rsidRDefault="004A0EB8" w:rsidP="00611C6D">
            <w:pPr>
              <w:pStyle w:val="TableText"/>
            </w:pPr>
            <w:r>
              <w:rPr>
                <w:rFonts w:hint="eastAsia"/>
              </w:rPr>
              <w:t>S</w:t>
            </w:r>
            <w:r>
              <w:t>AST/SCA</w:t>
            </w:r>
          </w:p>
        </w:tc>
        <w:tc>
          <w:tcPr>
            <w:tcW w:w="2004" w:type="dxa"/>
            <w:tcBorders>
              <w:top w:val="single" w:sz="6" w:space="0" w:color="auto"/>
            </w:tcBorders>
            <w:shd w:val="clear" w:color="auto" w:fill="auto"/>
            <w:vAlign w:val="center"/>
          </w:tcPr>
          <w:p w14:paraId="082601FA" w14:textId="0D08E2DE" w:rsidR="004A0EB8" w:rsidRDefault="004A0EB8" w:rsidP="00611C6D">
            <w:pPr>
              <w:pStyle w:val="TableText"/>
            </w:pPr>
            <w:r>
              <w:rPr>
                <w:rFonts w:hint="eastAsia"/>
              </w:rPr>
              <w:t>创建任务</w:t>
            </w:r>
          </w:p>
        </w:tc>
        <w:tc>
          <w:tcPr>
            <w:tcW w:w="2409" w:type="dxa"/>
            <w:tcBorders>
              <w:top w:val="single" w:sz="6" w:space="0" w:color="auto"/>
            </w:tcBorders>
            <w:shd w:val="clear" w:color="auto" w:fill="auto"/>
            <w:vAlign w:val="center"/>
          </w:tcPr>
          <w:p w14:paraId="35268965" w14:textId="1A4B3ADD" w:rsidR="004A0EB8" w:rsidRDefault="004A0EB8" w:rsidP="00611C6D">
            <w:pPr>
              <w:pStyle w:val="TableText"/>
            </w:pPr>
            <w:r>
              <w:t>是</w:t>
            </w:r>
          </w:p>
        </w:tc>
      </w:tr>
      <w:tr w:rsidR="004A0EB8" w14:paraId="7D6CEA4F" w14:textId="77777777" w:rsidTr="004A0EB8">
        <w:tc>
          <w:tcPr>
            <w:tcW w:w="1129" w:type="dxa"/>
            <w:vMerge/>
            <w:shd w:val="clear" w:color="auto" w:fill="auto"/>
            <w:vAlign w:val="center"/>
          </w:tcPr>
          <w:p w14:paraId="005F787D" w14:textId="38FE5561" w:rsidR="004A0EB8" w:rsidRDefault="004A0EB8" w:rsidP="00611C6D">
            <w:pPr>
              <w:pStyle w:val="TableText"/>
            </w:pPr>
          </w:p>
        </w:tc>
        <w:tc>
          <w:tcPr>
            <w:tcW w:w="2004" w:type="dxa"/>
            <w:shd w:val="clear" w:color="auto" w:fill="auto"/>
            <w:vAlign w:val="center"/>
          </w:tcPr>
          <w:p w14:paraId="699E05C2" w14:textId="379BB976" w:rsidR="004A0EB8" w:rsidRDefault="004A0EB8" w:rsidP="00611C6D">
            <w:pPr>
              <w:pStyle w:val="ItemListinTable"/>
              <w:numPr>
                <w:ilvl w:val="0"/>
                <w:numId w:val="0"/>
              </w:numPr>
              <w:ind w:left="284" w:hanging="284"/>
            </w:pPr>
            <w:r>
              <w:rPr>
                <w:rFonts w:hint="eastAsia"/>
              </w:rPr>
              <w:t>复制任务</w:t>
            </w:r>
          </w:p>
        </w:tc>
        <w:tc>
          <w:tcPr>
            <w:tcW w:w="2409" w:type="dxa"/>
            <w:shd w:val="clear" w:color="auto" w:fill="auto"/>
            <w:vAlign w:val="center"/>
          </w:tcPr>
          <w:p w14:paraId="0A3A6622" w14:textId="3DA336E8" w:rsidR="004A0EB8" w:rsidRDefault="004A0EB8" w:rsidP="00611C6D">
            <w:pPr>
              <w:pStyle w:val="TableText"/>
            </w:pPr>
            <w:r>
              <w:t>是</w:t>
            </w:r>
          </w:p>
        </w:tc>
      </w:tr>
      <w:tr w:rsidR="004A0EB8" w14:paraId="7E9F6040" w14:textId="77777777" w:rsidTr="004A0EB8">
        <w:tc>
          <w:tcPr>
            <w:tcW w:w="1129" w:type="dxa"/>
            <w:vMerge/>
            <w:shd w:val="clear" w:color="auto" w:fill="auto"/>
            <w:vAlign w:val="center"/>
          </w:tcPr>
          <w:p w14:paraId="49253838" w14:textId="77777777" w:rsidR="004A0EB8" w:rsidRDefault="004A0EB8" w:rsidP="00611C6D">
            <w:pPr>
              <w:pStyle w:val="TableText"/>
            </w:pPr>
          </w:p>
        </w:tc>
        <w:tc>
          <w:tcPr>
            <w:tcW w:w="2004" w:type="dxa"/>
            <w:shd w:val="clear" w:color="auto" w:fill="auto"/>
            <w:vAlign w:val="center"/>
          </w:tcPr>
          <w:p w14:paraId="33EAA59E" w14:textId="22601BEC" w:rsidR="004A0EB8" w:rsidRDefault="004A0EB8" w:rsidP="00611C6D">
            <w:pPr>
              <w:pStyle w:val="ItemListinTable"/>
              <w:numPr>
                <w:ilvl w:val="0"/>
                <w:numId w:val="0"/>
              </w:numPr>
              <w:ind w:left="284" w:hanging="284"/>
            </w:pPr>
            <w:r>
              <w:rPr>
                <w:rFonts w:hint="eastAsia"/>
              </w:rPr>
              <w:t>更新任务</w:t>
            </w:r>
          </w:p>
        </w:tc>
        <w:tc>
          <w:tcPr>
            <w:tcW w:w="2409" w:type="dxa"/>
            <w:shd w:val="clear" w:color="auto" w:fill="auto"/>
            <w:vAlign w:val="center"/>
          </w:tcPr>
          <w:p w14:paraId="4BE0801B" w14:textId="397E4304" w:rsidR="004A0EB8" w:rsidRDefault="004A0EB8" w:rsidP="00611C6D">
            <w:pPr>
              <w:pStyle w:val="TableText"/>
            </w:pPr>
            <w:r>
              <w:t>是</w:t>
            </w:r>
          </w:p>
        </w:tc>
      </w:tr>
      <w:tr w:rsidR="004A0EB8" w14:paraId="07C27A1B" w14:textId="77777777" w:rsidTr="004A0EB8">
        <w:tc>
          <w:tcPr>
            <w:tcW w:w="1129" w:type="dxa"/>
            <w:vMerge/>
            <w:shd w:val="clear" w:color="auto" w:fill="auto"/>
            <w:vAlign w:val="center"/>
          </w:tcPr>
          <w:p w14:paraId="21606CAA" w14:textId="77777777" w:rsidR="004A0EB8" w:rsidRDefault="004A0EB8" w:rsidP="00611C6D">
            <w:pPr>
              <w:pStyle w:val="TableText"/>
            </w:pPr>
          </w:p>
        </w:tc>
        <w:tc>
          <w:tcPr>
            <w:tcW w:w="2004" w:type="dxa"/>
            <w:shd w:val="clear" w:color="auto" w:fill="auto"/>
            <w:vAlign w:val="center"/>
          </w:tcPr>
          <w:p w14:paraId="0B35778C" w14:textId="3921137D" w:rsidR="004A0EB8" w:rsidRDefault="004A0EB8" w:rsidP="00611C6D">
            <w:pPr>
              <w:pStyle w:val="ItemListinTable"/>
              <w:numPr>
                <w:ilvl w:val="0"/>
                <w:numId w:val="0"/>
              </w:numPr>
              <w:ind w:left="284" w:hanging="284"/>
            </w:pPr>
            <w:r>
              <w:rPr>
                <w:rFonts w:hint="eastAsia"/>
              </w:rPr>
              <w:t>重新检测</w:t>
            </w:r>
          </w:p>
        </w:tc>
        <w:tc>
          <w:tcPr>
            <w:tcW w:w="2409" w:type="dxa"/>
            <w:shd w:val="clear" w:color="auto" w:fill="auto"/>
            <w:vAlign w:val="center"/>
          </w:tcPr>
          <w:p w14:paraId="1D37FBC5" w14:textId="3BDDB709" w:rsidR="004A0EB8" w:rsidRDefault="004A0EB8" w:rsidP="00611C6D">
            <w:pPr>
              <w:pStyle w:val="TableText"/>
            </w:pPr>
            <w:r>
              <w:t>是</w:t>
            </w:r>
          </w:p>
        </w:tc>
      </w:tr>
      <w:tr w:rsidR="004A0EB8" w14:paraId="1F1B535E" w14:textId="77777777" w:rsidTr="004A0EB8">
        <w:tc>
          <w:tcPr>
            <w:tcW w:w="1129" w:type="dxa"/>
            <w:vMerge/>
            <w:shd w:val="clear" w:color="auto" w:fill="auto"/>
            <w:vAlign w:val="center"/>
          </w:tcPr>
          <w:p w14:paraId="396C5670" w14:textId="77777777" w:rsidR="004A0EB8" w:rsidRDefault="004A0EB8" w:rsidP="00611C6D">
            <w:pPr>
              <w:pStyle w:val="TableText"/>
            </w:pPr>
          </w:p>
        </w:tc>
        <w:tc>
          <w:tcPr>
            <w:tcW w:w="2004" w:type="dxa"/>
            <w:shd w:val="clear" w:color="auto" w:fill="auto"/>
            <w:vAlign w:val="center"/>
          </w:tcPr>
          <w:p w14:paraId="0C3CD48B" w14:textId="016A0E4A" w:rsidR="004A0EB8" w:rsidRDefault="004A0EB8" w:rsidP="00611C6D">
            <w:pPr>
              <w:pStyle w:val="ItemListinTable"/>
              <w:numPr>
                <w:ilvl w:val="0"/>
                <w:numId w:val="0"/>
              </w:numPr>
              <w:ind w:left="284" w:hanging="284"/>
            </w:pPr>
            <w:r>
              <w:rPr>
                <w:rFonts w:hint="eastAsia"/>
              </w:rPr>
              <w:t>查看任务结果</w:t>
            </w:r>
          </w:p>
        </w:tc>
        <w:tc>
          <w:tcPr>
            <w:tcW w:w="2409" w:type="dxa"/>
            <w:shd w:val="clear" w:color="auto" w:fill="auto"/>
            <w:vAlign w:val="center"/>
          </w:tcPr>
          <w:p w14:paraId="14B28169" w14:textId="43C3B228" w:rsidR="004A0EB8" w:rsidRDefault="004A0EB8" w:rsidP="00611C6D">
            <w:pPr>
              <w:pStyle w:val="TableText"/>
            </w:pPr>
            <w:r>
              <w:rPr>
                <w:rFonts w:hint="eastAsia"/>
              </w:rPr>
              <w:t>否</w:t>
            </w:r>
          </w:p>
        </w:tc>
      </w:tr>
      <w:tr w:rsidR="004A0EB8" w14:paraId="63B4CFF5" w14:textId="77777777" w:rsidTr="004A0EB8">
        <w:tc>
          <w:tcPr>
            <w:tcW w:w="1129" w:type="dxa"/>
            <w:vMerge/>
            <w:shd w:val="clear" w:color="auto" w:fill="auto"/>
            <w:vAlign w:val="center"/>
          </w:tcPr>
          <w:p w14:paraId="0FDD1F48" w14:textId="77777777" w:rsidR="004A0EB8" w:rsidRDefault="004A0EB8" w:rsidP="00611C6D">
            <w:pPr>
              <w:pStyle w:val="TableText"/>
            </w:pPr>
          </w:p>
        </w:tc>
        <w:tc>
          <w:tcPr>
            <w:tcW w:w="2004" w:type="dxa"/>
            <w:shd w:val="clear" w:color="auto" w:fill="auto"/>
            <w:vAlign w:val="center"/>
          </w:tcPr>
          <w:p w14:paraId="3105C0B5" w14:textId="3CE34750" w:rsidR="004A0EB8" w:rsidRDefault="004A0EB8" w:rsidP="00611C6D">
            <w:pPr>
              <w:pStyle w:val="ItemListinTable"/>
              <w:numPr>
                <w:ilvl w:val="0"/>
                <w:numId w:val="0"/>
              </w:numPr>
              <w:ind w:left="284" w:hanging="284"/>
            </w:pPr>
            <w:r>
              <w:rPr>
                <w:rFonts w:hint="eastAsia"/>
              </w:rPr>
              <w:t>查看任务配置</w:t>
            </w:r>
          </w:p>
        </w:tc>
        <w:tc>
          <w:tcPr>
            <w:tcW w:w="2409" w:type="dxa"/>
            <w:shd w:val="clear" w:color="auto" w:fill="auto"/>
            <w:vAlign w:val="center"/>
          </w:tcPr>
          <w:p w14:paraId="44BEB865" w14:textId="459672DC" w:rsidR="004A0EB8" w:rsidRDefault="004A0EB8" w:rsidP="00611C6D">
            <w:pPr>
              <w:pStyle w:val="TableText"/>
            </w:pPr>
            <w:r>
              <w:rPr>
                <w:rFonts w:hint="eastAsia"/>
              </w:rPr>
              <w:t>否</w:t>
            </w:r>
          </w:p>
        </w:tc>
      </w:tr>
      <w:tr w:rsidR="004A0EB8" w14:paraId="0BAB6E19" w14:textId="77777777" w:rsidTr="004A0EB8">
        <w:tc>
          <w:tcPr>
            <w:tcW w:w="1129" w:type="dxa"/>
            <w:shd w:val="clear" w:color="auto" w:fill="auto"/>
            <w:vAlign w:val="center"/>
          </w:tcPr>
          <w:p w14:paraId="5665CF3C" w14:textId="3E2A5CAF" w:rsidR="004A0EB8" w:rsidRDefault="004A0EB8" w:rsidP="00611C6D">
            <w:pPr>
              <w:pStyle w:val="TableText"/>
            </w:pPr>
            <w:r>
              <w:rPr>
                <w:rFonts w:hint="eastAsia"/>
              </w:rPr>
              <w:t>A</w:t>
            </w:r>
            <w:r>
              <w:t>RS</w:t>
            </w:r>
          </w:p>
        </w:tc>
        <w:tc>
          <w:tcPr>
            <w:tcW w:w="2004" w:type="dxa"/>
            <w:shd w:val="clear" w:color="auto" w:fill="auto"/>
            <w:vAlign w:val="center"/>
          </w:tcPr>
          <w:p w14:paraId="1ACC186D" w14:textId="000214A4" w:rsidR="004A0EB8" w:rsidRDefault="004A0EB8" w:rsidP="00611C6D">
            <w:pPr>
              <w:pStyle w:val="TableText"/>
            </w:pPr>
            <w:r>
              <w:t>所有功能</w:t>
            </w:r>
          </w:p>
        </w:tc>
        <w:tc>
          <w:tcPr>
            <w:tcW w:w="2409" w:type="dxa"/>
            <w:shd w:val="clear" w:color="auto" w:fill="auto"/>
            <w:vAlign w:val="center"/>
          </w:tcPr>
          <w:p w14:paraId="651C59BC" w14:textId="37C142F4" w:rsidR="004A0EB8" w:rsidRDefault="004A0EB8" w:rsidP="00611C6D">
            <w:pPr>
              <w:pStyle w:val="TableText"/>
            </w:pPr>
            <w:r>
              <w:rPr>
                <w:rFonts w:hint="eastAsia"/>
              </w:rPr>
              <w:t>否</w:t>
            </w:r>
          </w:p>
        </w:tc>
      </w:tr>
    </w:tbl>
    <w:p w14:paraId="5EE7B91D" w14:textId="77777777" w:rsidR="004A0EB8" w:rsidRPr="004A0EB8" w:rsidRDefault="004A0EB8"/>
    <w:p w14:paraId="08CD99CA" w14:textId="77777777" w:rsidR="00136882" w:rsidRDefault="00D71658">
      <w:pPr>
        <w:pStyle w:val="31"/>
      </w:pPr>
      <w:bookmarkStart w:id="112" w:name="_Toc193362441"/>
      <w:r>
        <w:rPr>
          <w:rFonts w:hint="eastAsia"/>
        </w:rPr>
        <w:t>用户和组管理</w:t>
      </w:r>
      <w:bookmarkEnd w:id="112"/>
    </w:p>
    <w:p w14:paraId="5291852B" w14:textId="77777777" w:rsidR="00136882" w:rsidRDefault="00D71658">
      <w:r>
        <w:rPr>
          <w:rFonts w:hint="eastAsia"/>
        </w:rPr>
        <w:t>进入</w:t>
      </w:r>
      <w:r>
        <w:rPr>
          <w:rFonts w:hint="eastAsia"/>
        </w:rPr>
        <w:t xml:space="preserve"> </w:t>
      </w:r>
      <w:r>
        <w:rPr>
          <w:rFonts w:hint="eastAsia"/>
          <w:b/>
          <w:bCs/>
        </w:rPr>
        <w:t>系统管理</w:t>
      </w:r>
      <w:r>
        <w:rPr>
          <w:rFonts w:hint="eastAsia"/>
          <w:b/>
          <w:bCs/>
        </w:rPr>
        <w:t xml:space="preserve"> </w:t>
      </w:r>
      <w:r>
        <w:rPr>
          <w:b/>
          <w:bCs/>
        </w:rPr>
        <w:t xml:space="preserve">&gt; </w:t>
      </w:r>
      <w:r>
        <w:rPr>
          <w:rFonts w:hint="eastAsia"/>
          <w:b/>
          <w:bCs/>
        </w:rPr>
        <w:t>用户和组管理</w:t>
      </w:r>
      <w:r>
        <w:t xml:space="preserve"> </w:t>
      </w:r>
      <w:r>
        <w:rPr>
          <w:rFonts w:hint="eastAsia"/>
        </w:rPr>
        <w:t>页面，可以创建管理员、普通用户、检测用户和用户组。具体操作，请参见</w:t>
      </w:r>
      <w:r>
        <w:rPr>
          <w:rFonts w:hint="eastAsia"/>
        </w:rPr>
        <w:t xml:space="preserve"> </w:t>
      </w:r>
      <w:r>
        <w:rPr>
          <w:color w:val="0000FF"/>
        </w:rPr>
        <w:fldChar w:fldCharType="begin"/>
      </w:r>
      <w:r>
        <w:rPr>
          <w:color w:val="0000FF"/>
        </w:rPr>
        <w:instrText xml:space="preserve"> </w:instrText>
      </w:r>
      <w:r>
        <w:rPr>
          <w:rFonts w:hint="eastAsia"/>
          <w:color w:val="0000FF"/>
        </w:rPr>
        <w:instrText>REF _Ref106626198 \h</w:instrText>
      </w:r>
      <w:r>
        <w:rPr>
          <w:color w:val="0000FF"/>
        </w:rPr>
        <w:instrText xml:space="preserve"> </w:instrText>
      </w:r>
      <w:r>
        <w:rPr>
          <w:color w:val="0000FF"/>
        </w:rPr>
      </w:r>
      <w:r>
        <w:rPr>
          <w:color w:val="0000FF"/>
        </w:rPr>
        <w:fldChar w:fldCharType="separate"/>
      </w:r>
      <w:r>
        <w:rPr>
          <w:rFonts w:hint="eastAsia"/>
          <w:color w:val="0000FF"/>
        </w:rPr>
        <w:t>系统用户</w:t>
      </w:r>
      <w:r>
        <w:rPr>
          <w:color w:val="0000FF"/>
        </w:rPr>
        <w:fldChar w:fldCharType="end"/>
      </w:r>
      <w:r>
        <w:rPr>
          <w:rFonts w:hint="eastAsia"/>
        </w:rPr>
        <w:t>。</w:t>
      </w:r>
    </w:p>
    <w:p w14:paraId="33AE9199" w14:textId="77777777" w:rsidR="00136882" w:rsidRDefault="00D71658">
      <w:pPr>
        <w:pStyle w:val="31"/>
      </w:pPr>
      <w:bookmarkStart w:id="113" w:name="_Toc193362442"/>
      <w:r>
        <w:rPr>
          <w:rFonts w:hint="eastAsia"/>
        </w:rPr>
        <w:lastRenderedPageBreak/>
        <w:t>工具箱</w:t>
      </w:r>
      <w:bookmarkEnd w:id="113"/>
    </w:p>
    <w:p w14:paraId="4B145F4A" w14:textId="77777777" w:rsidR="00136882" w:rsidRDefault="00D71658">
      <w:r>
        <w:rPr>
          <w:rFonts w:hint="eastAsia"/>
        </w:rPr>
        <w:t>S</w:t>
      </w:r>
      <w:r>
        <w:t>DA</w:t>
      </w:r>
      <w:r>
        <w:rPr>
          <w:rFonts w:hint="eastAsia"/>
        </w:rPr>
        <w:t>提供基础网络诊断工具和远程协助能力，帮助用户排查网络问题。</w:t>
      </w:r>
    </w:p>
    <w:p w14:paraId="67988960" w14:textId="77777777" w:rsidR="00136882" w:rsidRDefault="00D71658">
      <w:pPr>
        <w:pStyle w:val="BlockLabel"/>
      </w:pPr>
      <w:r>
        <w:rPr>
          <w:rFonts w:hint="eastAsia"/>
        </w:rPr>
        <w:t>Ping</w:t>
      </w:r>
      <w:r>
        <w:t>/Telnet/Curl</w:t>
      </w:r>
    </w:p>
    <w:p w14:paraId="61DB0C81" w14:textId="77777777" w:rsidR="00136882" w:rsidRDefault="00D71658">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工具箱</w:t>
      </w:r>
      <w:r>
        <w:rPr>
          <w:rFonts w:hint="eastAsia"/>
          <w:b/>
        </w:rPr>
        <w:t xml:space="preserve"> </w:t>
      </w:r>
      <w:r>
        <w:rPr>
          <w:b/>
        </w:rPr>
        <w:t>&gt; Ping/Telnet/</w:t>
      </w:r>
      <w:r>
        <w:rPr>
          <w:rFonts w:hint="eastAsia"/>
          <w:b/>
        </w:rPr>
        <w:t>Curl</w:t>
      </w:r>
      <w:r>
        <w:rPr>
          <w:rFonts w:hint="eastAsia"/>
        </w:rPr>
        <w:t xml:space="preserve"> </w:t>
      </w:r>
      <w:r>
        <w:rPr>
          <w:rFonts w:hint="eastAsia"/>
        </w:rPr>
        <w:t>页面，通过相应的诊断工具可以检测系统与</w:t>
      </w:r>
      <w:r>
        <w:t>目标</w:t>
      </w:r>
      <w:r>
        <w:rPr>
          <w:rFonts w:hint="eastAsia"/>
        </w:rPr>
        <w:t>的网络连接是否正常。诊断工具的用法如</w:t>
      </w:r>
      <w:r>
        <w:fldChar w:fldCharType="begin"/>
      </w:r>
      <w:r>
        <w:instrText xml:space="preserve"> </w:instrText>
      </w:r>
      <w:r>
        <w:rPr>
          <w:rFonts w:hint="eastAsia"/>
        </w:rPr>
        <w:instrText>REF _Ref82851575 \r \h</w:instrText>
      </w:r>
      <w:r>
        <w:instrText xml:space="preserve"> </w:instrText>
      </w:r>
      <w:r>
        <w:fldChar w:fldCharType="separate"/>
      </w:r>
      <w:r w:rsidR="00596A9B">
        <w:rPr>
          <w:rFonts w:hint="eastAsia"/>
        </w:rPr>
        <w:t>表</w:t>
      </w:r>
      <w:r w:rsidR="00596A9B">
        <w:rPr>
          <w:rFonts w:hint="eastAsia"/>
        </w:rPr>
        <w:t>3-21</w:t>
      </w:r>
      <w:r>
        <w:fldChar w:fldCharType="end"/>
      </w:r>
      <w:r>
        <w:rPr>
          <w:rFonts w:hint="eastAsia"/>
        </w:rPr>
        <w:t>所示。</w:t>
      </w:r>
    </w:p>
    <w:p w14:paraId="2B7B8888" w14:textId="77777777" w:rsidR="00136882" w:rsidRDefault="00D71658" w:rsidP="00D73EAC">
      <w:pPr>
        <w:pStyle w:val="TableDescription"/>
        <w:numPr>
          <w:ilvl w:val="8"/>
          <w:numId w:val="32"/>
        </w:numPr>
      </w:pPr>
      <w:bookmarkStart w:id="114" w:name="_Ref82851575"/>
      <w:r>
        <w:rPr>
          <w:rFonts w:hint="eastAsia"/>
        </w:rPr>
        <w:t>诊断工具</w:t>
      </w:r>
      <w:bookmarkEnd w:id="114"/>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1129"/>
        <w:gridCol w:w="3421"/>
        <w:gridCol w:w="3387"/>
      </w:tblGrid>
      <w:tr w:rsidR="00136882" w14:paraId="254691F4" w14:textId="77777777">
        <w:trPr>
          <w:tblHeader/>
        </w:trPr>
        <w:tc>
          <w:tcPr>
            <w:tcW w:w="1129" w:type="dxa"/>
            <w:tcBorders>
              <w:top w:val="double" w:sz="4" w:space="0" w:color="auto"/>
              <w:bottom w:val="single" w:sz="6" w:space="0" w:color="auto"/>
            </w:tcBorders>
            <w:shd w:val="clear" w:color="auto" w:fill="D9D9D9"/>
            <w:vAlign w:val="center"/>
          </w:tcPr>
          <w:p w14:paraId="3D3190D0" w14:textId="77777777" w:rsidR="00136882" w:rsidRDefault="00D71658">
            <w:pPr>
              <w:pStyle w:val="TableHeading0"/>
              <w:rPr>
                <w:sz w:val="18"/>
              </w:rPr>
            </w:pPr>
            <w:r>
              <w:rPr>
                <w:rFonts w:hint="eastAsia"/>
                <w:sz w:val="18"/>
              </w:rPr>
              <w:t>工具名称</w:t>
            </w:r>
          </w:p>
        </w:tc>
        <w:tc>
          <w:tcPr>
            <w:tcW w:w="3421" w:type="dxa"/>
            <w:tcBorders>
              <w:top w:val="double" w:sz="4" w:space="0" w:color="auto"/>
              <w:bottom w:val="single" w:sz="6" w:space="0" w:color="auto"/>
            </w:tcBorders>
            <w:shd w:val="clear" w:color="auto" w:fill="D9D9D9"/>
            <w:vAlign w:val="center"/>
          </w:tcPr>
          <w:p w14:paraId="318D5960" w14:textId="77777777" w:rsidR="00136882" w:rsidRDefault="00D71658">
            <w:pPr>
              <w:pStyle w:val="TableHeading0"/>
              <w:rPr>
                <w:sz w:val="18"/>
              </w:rPr>
            </w:pPr>
            <w:r>
              <w:rPr>
                <w:rFonts w:hint="eastAsia"/>
                <w:sz w:val="18"/>
              </w:rPr>
              <w:t>配置项</w:t>
            </w:r>
          </w:p>
        </w:tc>
        <w:tc>
          <w:tcPr>
            <w:tcW w:w="3387" w:type="dxa"/>
            <w:tcBorders>
              <w:top w:val="double" w:sz="4" w:space="0" w:color="auto"/>
              <w:bottom w:val="single" w:sz="6" w:space="0" w:color="auto"/>
            </w:tcBorders>
            <w:shd w:val="clear" w:color="auto" w:fill="D9D9D9"/>
            <w:vAlign w:val="center"/>
          </w:tcPr>
          <w:p w14:paraId="16AA7B3D" w14:textId="77777777" w:rsidR="00136882" w:rsidRDefault="00D71658">
            <w:pPr>
              <w:pStyle w:val="TableHeading0"/>
              <w:rPr>
                <w:sz w:val="18"/>
              </w:rPr>
            </w:pPr>
            <w:r>
              <w:rPr>
                <w:rFonts w:hint="eastAsia"/>
                <w:sz w:val="18"/>
              </w:rPr>
              <w:t>用途</w:t>
            </w:r>
          </w:p>
        </w:tc>
      </w:tr>
      <w:tr w:rsidR="00136882" w14:paraId="45D2D77E" w14:textId="77777777">
        <w:tc>
          <w:tcPr>
            <w:tcW w:w="1129" w:type="dxa"/>
            <w:tcBorders>
              <w:top w:val="single" w:sz="6" w:space="0" w:color="auto"/>
            </w:tcBorders>
            <w:shd w:val="clear" w:color="auto" w:fill="auto"/>
            <w:vAlign w:val="center"/>
          </w:tcPr>
          <w:p w14:paraId="1F59F95C" w14:textId="77777777" w:rsidR="00136882" w:rsidRDefault="00D71658">
            <w:pPr>
              <w:pStyle w:val="TableText"/>
            </w:pPr>
            <w:r>
              <w:t>Ping</w:t>
            </w:r>
          </w:p>
        </w:tc>
        <w:tc>
          <w:tcPr>
            <w:tcW w:w="3421" w:type="dxa"/>
            <w:tcBorders>
              <w:top w:val="single" w:sz="6" w:space="0" w:color="auto"/>
            </w:tcBorders>
            <w:shd w:val="clear" w:color="auto" w:fill="auto"/>
            <w:vAlign w:val="center"/>
          </w:tcPr>
          <w:p w14:paraId="59C00F58" w14:textId="77777777" w:rsidR="00136882" w:rsidRDefault="00D71658">
            <w:pPr>
              <w:pStyle w:val="TableText"/>
            </w:pPr>
            <w:r>
              <w:rPr>
                <w:rFonts w:hint="eastAsia"/>
              </w:rPr>
              <w:t>I</w:t>
            </w:r>
            <w:r>
              <w:t>P</w:t>
            </w:r>
            <w:r>
              <w:rPr>
                <w:rFonts w:hint="eastAsia"/>
              </w:rPr>
              <w:t>地址：目标的</w:t>
            </w:r>
            <w:r>
              <w:rPr>
                <w:rFonts w:hint="eastAsia"/>
              </w:rPr>
              <w:t>I</w:t>
            </w:r>
            <w:r>
              <w:t>P</w:t>
            </w:r>
            <w:r>
              <w:rPr>
                <w:rFonts w:hint="eastAsia"/>
              </w:rPr>
              <w:t>v</w:t>
            </w:r>
            <w:r>
              <w:t>4</w:t>
            </w:r>
            <w:r>
              <w:rPr>
                <w:rFonts w:hint="eastAsia"/>
              </w:rPr>
              <w:t>地址或主机名。</w:t>
            </w:r>
          </w:p>
        </w:tc>
        <w:tc>
          <w:tcPr>
            <w:tcW w:w="3387" w:type="dxa"/>
            <w:tcBorders>
              <w:top w:val="single" w:sz="6" w:space="0" w:color="auto"/>
            </w:tcBorders>
            <w:shd w:val="clear" w:color="auto" w:fill="auto"/>
            <w:vAlign w:val="center"/>
          </w:tcPr>
          <w:p w14:paraId="38198367" w14:textId="77777777" w:rsidR="00136882" w:rsidRDefault="00D71658">
            <w:pPr>
              <w:pStyle w:val="TableText"/>
            </w:pPr>
            <w:r>
              <w:rPr>
                <w:rFonts w:hint="eastAsia"/>
              </w:rPr>
              <w:t>检查</w:t>
            </w:r>
            <w:r>
              <w:rPr>
                <w:rFonts w:hint="eastAsia"/>
              </w:rPr>
              <w:t>S</w:t>
            </w:r>
            <w:r>
              <w:t>DA</w:t>
            </w:r>
            <w:r>
              <w:rPr>
                <w:rFonts w:hint="eastAsia"/>
              </w:rPr>
              <w:t>存活或与目标主机间的连接、响应时间和域名解析正确性等，帮助分析、判定网络故障。</w:t>
            </w:r>
          </w:p>
        </w:tc>
      </w:tr>
      <w:tr w:rsidR="00136882" w14:paraId="7665760D" w14:textId="77777777">
        <w:tc>
          <w:tcPr>
            <w:tcW w:w="1129" w:type="dxa"/>
            <w:shd w:val="clear" w:color="auto" w:fill="auto"/>
            <w:vAlign w:val="center"/>
          </w:tcPr>
          <w:p w14:paraId="44A1C4C8" w14:textId="77777777" w:rsidR="00136882" w:rsidRDefault="00D71658">
            <w:pPr>
              <w:pStyle w:val="TableText"/>
            </w:pPr>
            <w:r>
              <w:t>Telnet</w:t>
            </w:r>
          </w:p>
        </w:tc>
        <w:tc>
          <w:tcPr>
            <w:tcW w:w="3421" w:type="dxa"/>
            <w:shd w:val="clear" w:color="auto" w:fill="auto"/>
            <w:vAlign w:val="center"/>
          </w:tcPr>
          <w:p w14:paraId="0D06F57D" w14:textId="77777777" w:rsidR="00136882" w:rsidRDefault="00D71658">
            <w:pPr>
              <w:pStyle w:val="ItemListinTable"/>
            </w:pPr>
            <w:r>
              <w:rPr>
                <w:rFonts w:hint="eastAsia"/>
              </w:rPr>
              <w:t>I</w:t>
            </w:r>
            <w:r>
              <w:t>P</w:t>
            </w:r>
            <w:r>
              <w:rPr>
                <w:rFonts w:hint="eastAsia"/>
              </w:rPr>
              <w:t>地址：目标的</w:t>
            </w:r>
            <w:r>
              <w:rPr>
                <w:rFonts w:hint="eastAsia"/>
              </w:rPr>
              <w:t>I</w:t>
            </w:r>
            <w:r>
              <w:t>P</w:t>
            </w:r>
            <w:r>
              <w:rPr>
                <w:rFonts w:hint="eastAsia"/>
              </w:rPr>
              <w:t>v4</w:t>
            </w:r>
            <w:r>
              <w:rPr>
                <w:rFonts w:hint="eastAsia"/>
              </w:rPr>
              <w:t>地址或主机名。</w:t>
            </w:r>
          </w:p>
          <w:p w14:paraId="5F04852A" w14:textId="77777777" w:rsidR="00136882" w:rsidRDefault="00D71658">
            <w:pPr>
              <w:pStyle w:val="ItemListinTable"/>
            </w:pPr>
            <w:r>
              <w:rPr>
                <w:rFonts w:hint="eastAsia"/>
              </w:rPr>
              <w:t>端口：</w:t>
            </w:r>
            <w:r>
              <w:t>Telnet</w:t>
            </w:r>
            <w:r>
              <w:rPr>
                <w:rFonts w:hint="eastAsia"/>
              </w:rPr>
              <w:t>服务使用的端口号。</w:t>
            </w:r>
          </w:p>
        </w:tc>
        <w:tc>
          <w:tcPr>
            <w:tcW w:w="3387" w:type="dxa"/>
            <w:shd w:val="clear" w:color="auto" w:fill="auto"/>
            <w:vAlign w:val="center"/>
          </w:tcPr>
          <w:p w14:paraId="4B758468" w14:textId="77777777" w:rsidR="00136882" w:rsidRDefault="00D71658">
            <w:pPr>
              <w:pStyle w:val="TableText"/>
            </w:pPr>
            <w:r>
              <w:rPr>
                <w:rFonts w:hint="eastAsia"/>
              </w:rPr>
              <w:t>远程管理</w:t>
            </w:r>
            <w:r>
              <w:rPr>
                <w:rFonts w:hint="eastAsia"/>
              </w:rPr>
              <w:t>S</w:t>
            </w:r>
            <w:r>
              <w:t>DA</w:t>
            </w:r>
            <w:r>
              <w:rPr>
                <w:rFonts w:hint="eastAsia"/>
              </w:rPr>
              <w:t>。</w:t>
            </w:r>
          </w:p>
        </w:tc>
      </w:tr>
      <w:tr w:rsidR="00136882" w14:paraId="1E1E9148" w14:textId="77777777">
        <w:tc>
          <w:tcPr>
            <w:tcW w:w="1129" w:type="dxa"/>
            <w:shd w:val="clear" w:color="auto" w:fill="auto"/>
            <w:vAlign w:val="center"/>
          </w:tcPr>
          <w:p w14:paraId="2D6EBC9F" w14:textId="77777777" w:rsidR="00136882" w:rsidRDefault="00D71658">
            <w:pPr>
              <w:pStyle w:val="TableText"/>
            </w:pPr>
            <w:r>
              <w:rPr>
                <w:rFonts w:hint="eastAsia"/>
              </w:rPr>
              <w:t>Curl</w:t>
            </w:r>
          </w:p>
        </w:tc>
        <w:tc>
          <w:tcPr>
            <w:tcW w:w="3421" w:type="dxa"/>
            <w:shd w:val="clear" w:color="auto" w:fill="auto"/>
            <w:vAlign w:val="center"/>
          </w:tcPr>
          <w:p w14:paraId="0C46E8D2" w14:textId="77777777" w:rsidR="00136882" w:rsidRDefault="00D71658">
            <w:pPr>
              <w:pStyle w:val="TableText"/>
            </w:pPr>
            <w:r>
              <w:rPr>
                <w:rFonts w:hint="eastAsia"/>
              </w:rPr>
              <w:t>U</w:t>
            </w:r>
            <w:r>
              <w:t>RL</w:t>
            </w:r>
            <w:r>
              <w:rPr>
                <w:rFonts w:hint="eastAsia"/>
              </w:rPr>
              <w:t>：目标站点的</w:t>
            </w:r>
            <w:r>
              <w:rPr>
                <w:rFonts w:hint="eastAsia"/>
              </w:rPr>
              <w:t>U</w:t>
            </w:r>
            <w:r>
              <w:t>RL</w:t>
            </w:r>
            <w:r>
              <w:rPr>
                <w:rFonts w:hint="eastAsia"/>
              </w:rPr>
              <w:t>。</w:t>
            </w:r>
          </w:p>
        </w:tc>
        <w:tc>
          <w:tcPr>
            <w:tcW w:w="3387" w:type="dxa"/>
            <w:shd w:val="clear" w:color="auto" w:fill="auto"/>
            <w:vAlign w:val="center"/>
          </w:tcPr>
          <w:p w14:paraId="175E7797" w14:textId="77777777" w:rsidR="00136882" w:rsidRDefault="00D71658">
            <w:pPr>
              <w:pStyle w:val="TableText"/>
            </w:pPr>
            <w:r>
              <w:rPr>
                <w:rFonts w:hint="eastAsia"/>
              </w:rPr>
              <w:t>Curl</w:t>
            </w:r>
            <w:r>
              <w:rPr>
                <w:rFonts w:hint="eastAsia"/>
              </w:rPr>
              <w:t>是利用</w:t>
            </w:r>
            <w:r>
              <w:rPr>
                <w:rFonts w:hint="eastAsia"/>
              </w:rPr>
              <w:t>URL</w:t>
            </w:r>
            <w:r>
              <w:rPr>
                <w:rFonts w:hint="eastAsia"/>
              </w:rPr>
              <w:t>语法在命令行方式下工作的文件和数据传输工具。目前只支持使用</w:t>
            </w:r>
            <w:r>
              <w:rPr>
                <w:rFonts w:hint="eastAsia"/>
              </w:rPr>
              <w:t>Curl</w:t>
            </w:r>
            <w:r>
              <w:rPr>
                <w:rFonts w:hint="eastAsia"/>
              </w:rPr>
              <w:t>来获取站点信息。</w:t>
            </w:r>
          </w:p>
        </w:tc>
      </w:tr>
    </w:tbl>
    <w:p w14:paraId="15B83E31" w14:textId="77777777" w:rsidR="00136882" w:rsidRDefault="00136882"/>
    <w:p w14:paraId="583698C5" w14:textId="77777777" w:rsidR="00136882" w:rsidRDefault="00D71658">
      <w:pPr>
        <w:pStyle w:val="31"/>
      </w:pPr>
      <w:bookmarkStart w:id="115" w:name="_Toc193362443"/>
      <w:r>
        <w:rPr>
          <w:rFonts w:hint="eastAsia"/>
        </w:rPr>
        <w:t>网络配置</w:t>
      </w:r>
      <w:bookmarkEnd w:id="115"/>
    </w:p>
    <w:p w14:paraId="418F9588" w14:textId="77777777" w:rsidR="00136882" w:rsidRDefault="00D71658">
      <w:r>
        <w:rPr>
          <w:rFonts w:hint="eastAsia"/>
        </w:rPr>
        <w:t>网络管理模块提供</w:t>
      </w:r>
      <w:r>
        <w:rPr>
          <w:rFonts w:hint="eastAsia"/>
        </w:rPr>
        <w:t>S</w:t>
      </w:r>
      <w:r>
        <w:t>DA</w:t>
      </w:r>
      <w:r>
        <w:rPr>
          <w:rFonts w:hint="eastAsia"/>
        </w:rPr>
        <w:t>的接口、静态路由、</w:t>
      </w:r>
      <w:r>
        <w:rPr>
          <w:rFonts w:hint="eastAsia"/>
        </w:rPr>
        <w:t>DNS</w:t>
      </w:r>
      <w:r>
        <w:rPr>
          <w:rFonts w:hint="eastAsia"/>
        </w:rPr>
        <w:t>等网络连通信息的配置功能。</w:t>
      </w:r>
    </w:p>
    <w:p w14:paraId="3C6865B0" w14:textId="77777777" w:rsidR="00136882" w:rsidRDefault="00D71658">
      <w:pPr>
        <w:pStyle w:val="41"/>
      </w:pPr>
      <w:bookmarkStart w:id="116" w:name="_Toc21958851"/>
      <w:bookmarkStart w:id="117" w:name="_Ref21537762"/>
      <w:r>
        <w:rPr>
          <w:rFonts w:hint="eastAsia"/>
        </w:rPr>
        <w:t>接口</w:t>
      </w:r>
      <w:bookmarkEnd w:id="116"/>
      <w:bookmarkEnd w:id="117"/>
    </w:p>
    <w:p w14:paraId="0C11DE44" w14:textId="77777777" w:rsidR="00136882" w:rsidRDefault="00D71658">
      <w:r>
        <w:rPr>
          <w:rFonts w:hint="eastAsia"/>
        </w:rPr>
        <w:t>接口是设备与设备之间交换数据并相互作用的部分，其功能就是完成设备之间的数据交换。</w:t>
      </w:r>
    </w:p>
    <w:p w14:paraId="24889B90" w14:textId="77777777" w:rsidR="00136882" w:rsidRDefault="00D71658">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网络管理</w:t>
      </w:r>
      <w:r>
        <w:rPr>
          <w:rFonts w:hint="eastAsia"/>
          <w:b/>
        </w:rPr>
        <w:t xml:space="preserve"> &gt; </w:t>
      </w:r>
      <w:r>
        <w:rPr>
          <w:rFonts w:hint="eastAsia"/>
          <w:b/>
        </w:rPr>
        <w:t>接口</w:t>
      </w:r>
      <w:r>
        <w:rPr>
          <w:rFonts w:hint="eastAsia"/>
        </w:rPr>
        <w:t xml:space="preserve"> </w:t>
      </w:r>
      <w:r>
        <w:rPr>
          <w:rFonts w:hint="eastAsia"/>
        </w:rPr>
        <w:t>页面；单击接口列表操作栏的【编辑】，配置接口参数即可。接口参数说明如</w:t>
      </w:r>
      <w:r>
        <w:fldChar w:fldCharType="begin"/>
      </w:r>
      <w:r>
        <w:instrText xml:space="preserve"> </w:instrText>
      </w:r>
      <w:r>
        <w:rPr>
          <w:rFonts w:hint="eastAsia"/>
        </w:rPr>
        <w:instrText>REF _Ref357673504 \n \h</w:instrText>
      </w:r>
      <w:r>
        <w:instrText xml:space="preserve">  \* MERGEFORMAT </w:instrText>
      </w:r>
      <w:r>
        <w:fldChar w:fldCharType="separate"/>
      </w:r>
      <w:r w:rsidR="00CA30B8">
        <w:rPr>
          <w:rFonts w:hint="eastAsia"/>
        </w:rPr>
        <w:t>表</w:t>
      </w:r>
      <w:r w:rsidR="00CA30B8">
        <w:rPr>
          <w:rFonts w:hint="eastAsia"/>
        </w:rPr>
        <w:t>3-22</w:t>
      </w:r>
      <w:r>
        <w:fldChar w:fldCharType="end"/>
      </w:r>
      <w:r>
        <w:rPr>
          <w:rFonts w:hint="eastAsia"/>
        </w:rPr>
        <w:t>所示。</w:t>
      </w:r>
    </w:p>
    <w:p w14:paraId="27C4BA62" w14:textId="77777777" w:rsidR="00136882" w:rsidRDefault="00D71658">
      <w:pPr>
        <w:pStyle w:val="TableDescription"/>
      </w:pPr>
      <w:bookmarkStart w:id="118" w:name="_Toc446601787"/>
      <w:bookmarkStart w:id="119" w:name="_Ref357673504"/>
      <w:r>
        <w:rPr>
          <w:rFonts w:hint="eastAsia"/>
        </w:rPr>
        <w:t>通用接口参数</w:t>
      </w:r>
      <w:bookmarkEnd w:id="118"/>
      <w:bookmarkEnd w:id="119"/>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30"/>
        <w:gridCol w:w="5807"/>
      </w:tblGrid>
      <w:tr w:rsidR="00136882" w14:paraId="11E8CDDD" w14:textId="77777777">
        <w:trPr>
          <w:tblHeader/>
        </w:trPr>
        <w:tc>
          <w:tcPr>
            <w:tcW w:w="2130" w:type="dxa"/>
            <w:tcBorders>
              <w:top w:val="double" w:sz="4" w:space="0" w:color="auto"/>
              <w:bottom w:val="single" w:sz="6" w:space="0" w:color="auto"/>
            </w:tcBorders>
            <w:shd w:val="clear" w:color="auto" w:fill="D9D9D9"/>
            <w:vAlign w:val="center"/>
          </w:tcPr>
          <w:p w14:paraId="412EF7A0" w14:textId="77777777" w:rsidR="00136882" w:rsidRDefault="00D71658">
            <w:pPr>
              <w:pStyle w:val="TableHeading0"/>
            </w:pPr>
            <w:r>
              <w:rPr>
                <w:rFonts w:hint="eastAsia"/>
              </w:rPr>
              <w:t>配置项</w:t>
            </w:r>
          </w:p>
        </w:tc>
        <w:tc>
          <w:tcPr>
            <w:tcW w:w="5807" w:type="dxa"/>
            <w:tcBorders>
              <w:top w:val="double" w:sz="4" w:space="0" w:color="auto"/>
              <w:bottom w:val="single" w:sz="6" w:space="0" w:color="auto"/>
            </w:tcBorders>
            <w:shd w:val="clear" w:color="auto" w:fill="D9D9D9"/>
            <w:vAlign w:val="center"/>
          </w:tcPr>
          <w:p w14:paraId="41DE8D8A" w14:textId="77777777" w:rsidR="00136882" w:rsidRDefault="00D71658">
            <w:pPr>
              <w:pStyle w:val="TableHeading0"/>
            </w:pPr>
            <w:r>
              <w:rPr>
                <w:rFonts w:hint="eastAsia"/>
              </w:rPr>
              <w:t>描述</w:t>
            </w:r>
          </w:p>
        </w:tc>
      </w:tr>
      <w:tr w:rsidR="00136882" w14:paraId="76FC6B56" w14:textId="77777777">
        <w:tc>
          <w:tcPr>
            <w:tcW w:w="2130" w:type="dxa"/>
            <w:shd w:val="clear" w:color="auto" w:fill="auto"/>
            <w:vAlign w:val="center"/>
          </w:tcPr>
          <w:p w14:paraId="2B2E4BE3" w14:textId="77777777" w:rsidR="00136882" w:rsidRDefault="00D71658">
            <w:pPr>
              <w:pStyle w:val="TableText"/>
            </w:pPr>
            <w:r>
              <w:rPr>
                <w:rFonts w:hint="eastAsia"/>
              </w:rPr>
              <w:t>接口名称</w:t>
            </w:r>
          </w:p>
        </w:tc>
        <w:tc>
          <w:tcPr>
            <w:tcW w:w="5807" w:type="dxa"/>
            <w:shd w:val="clear" w:color="auto" w:fill="auto"/>
            <w:vAlign w:val="center"/>
          </w:tcPr>
          <w:p w14:paraId="2A220A93" w14:textId="77777777" w:rsidR="00136882" w:rsidRDefault="00D71658">
            <w:pPr>
              <w:pStyle w:val="TableText"/>
            </w:pPr>
            <w:r>
              <w:rPr>
                <w:rFonts w:hint="eastAsia"/>
              </w:rPr>
              <w:t>接口</w:t>
            </w:r>
            <w:r>
              <w:t>的</w:t>
            </w:r>
            <w:r>
              <w:rPr>
                <w:rFonts w:hint="eastAsia"/>
              </w:rPr>
              <w:t>名称。</w:t>
            </w:r>
          </w:p>
        </w:tc>
      </w:tr>
      <w:tr w:rsidR="00136882" w14:paraId="67A92AFF" w14:textId="77777777">
        <w:tc>
          <w:tcPr>
            <w:tcW w:w="2130" w:type="dxa"/>
            <w:shd w:val="clear" w:color="auto" w:fill="auto"/>
            <w:vAlign w:val="center"/>
          </w:tcPr>
          <w:p w14:paraId="4CAEBC73" w14:textId="77777777" w:rsidR="00136882" w:rsidRDefault="00D71658">
            <w:pPr>
              <w:pStyle w:val="TableText"/>
            </w:pPr>
            <w:r>
              <w:rPr>
                <w:rFonts w:hint="eastAsia"/>
              </w:rPr>
              <w:t>I</w:t>
            </w:r>
            <w:r>
              <w:t>P</w:t>
            </w:r>
          </w:p>
        </w:tc>
        <w:tc>
          <w:tcPr>
            <w:tcW w:w="5807" w:type="dxa"/>
            <w:shd w:val="clear" w:color="auto" w:fill="auto"/>
            <w:vAlign w:val="center"/>
          </w:tcPr>
          <w:p w14:paraId="66806B81" w14:textId="77777777" w:rsidR="00136882" w:rsidRDefault="00D71658">
            <w:pPr>
              <w:pStyle w:val="TableText"/>
            </w:pPr>
            <w:r>
              <w:rPr>
                <w:rFonts w:hint="eastAsia"/>
              </w:rPr>
              <w:t>接口的</w:t>
            </w:r>
            <w:r>
              <w:rPr>
                <w:rFonts w:hint="eastAsia"/>
              </w:rPr>
              <w:t>IPv4</w:t>
            </w:r>
            <w:r>
              <w:rPr>
                <w:rFonts w:hint="eastAsia"/>
              </w:rPr>
              <w:t>地址。</w:t>
            </w:r>
          </w:p>
        </w:tc>
      </w:tr>
      <w:tr w:rsidR="00136882" w14:paraId="34199F66" w14:textId="77777777">
        <w:tc>
          <w:tcPr>
            <w:tcW w:w="2130" w:type="dxa"/>
            <w:shd w:val="clear" w:color="auto" w:fill="auto"/>
            <w:vAlign w:val="center"/>
          </w:tcPr>
          <w:p w14:paraId="5FE3717F" w14:textId="77777777" w:rsidR="00136882" w:rsidRDefault="00D71658">
            <w:pPr>
              <w:pStyle w:val="TableText"/>
            </w:pPr>
            <w:r>
              <w:rPr>
                <w:rFonts w:hint="eastAsia"/>
              </w:rPr>
              <w:t>子网掩码</w:t>
            </w:r>
          </w:p>
        </w:tc>
        <w:tc>
          <w:tcPr>
            <w:tcW w:w="5807" w:type="dxa"/>
            <w:shd w:val="clear" w:color="auto" w:fill="auto"/>
            <w:vAlign w:val="center"/>
          </w:tcPr>
          <w:p w14:paraId="3385EE74" w14:textId="77777777" w:rsidR="00136882" w:rsidRDefault="00D71658">
            <w:pPr>
              <w:pStyle w:val="TableText"/>
            </w:pPr>
            <w:r>
              <w:rPr>
                <w:rFonts w:hint="eastAsia"/>
              </w:rPr>
              <w:t>接口的网络掩码。</w:t>
            </w:r>
          </w:p>
        </w:tc>
      </w:tr>
      <w:tr w:rsidR="00136882" w14:paraId="31AD1B38" w14:textId="77777777">
        <w:tc>
          <w:tcPr>
            <w:tcW w:w="2130" w:type="dxa"/>
            <w:shd w:val="clear" w:color="auto" w:fill="auto"/>
            <w:vAlign w:val="center"/>
          </w:tcPr>
          <w:p w14:paraId="5604DBED" w14:textId="77777777" w:rsidR="00136882" w:rsidRDefault="00D71658">
            <w:pPr>
              <w:pStyle w:val="TableText"/>
            </w:pPr>
            <w:r>
              <w:rPr>
                <w:rFonts w:hint="eastAsia"/>
              </w:rPr>
              <w:t>I</w:t>
            </w:r>
            <w:r>
              <w:t>P</w:t>
            </w:r>
            <w:r>
              <w:rPr>
                <w:rFonts w:hint="eastAsia"/>
              </w:rPr>
              <w:t>v</w:t>
            </w:r>
            <w:r>
              <w:t>4</w:t>
            </w:r>
            <w:r>
              <w:rPr>
                <w:rFonts w:hint="eastAsia"/>
              </w:rPr>
              <w:t>网关</w:t>
            </w:r>
          </w:p>
        </w:tc>
        <w:tc>
          <w:tcPr>
            <w:tcW w:w="5807" w:type="dxa"/>
            <w:shd w:val="clear" w:color="auto" w:fill="auto"/>
            <w:vAlign w:val="center"/>
          </w:tcPr>
          <w:p w14:paraId="13760511" w14:textId="77777777" w:rsidR="00136882" w:rsidRDefault="00D71658">
            <w:pPr>
              <w:pStyle w:val="TableText"/>
            </w:pPr>
            <w:r>
              <w:rPr>
                <w:rFonts w:hint="eastAsia"/>
              </w:rPr>
              <w:t>接口的网关</w:t>
            </w:r>
            <w:r>
              <w:rPr>
                <w:rFonts w:hint="eastAsia"/>
              </w:rPr>
              <w:t>I</w:t>
            </w:r>
            <w:r>
              <w:t>P</w:t>
            </w:r>
            <w:r>
              <w:rPr>
                <w:rFonts w:hint="eastAsia"/>
              </w:rPr>
              <w:t>地址。</w:t>
            </w:r>
          </w:p>
        </w:tc>
      </w:tr>
    </w:tbl>
    <w:p w14:paraId="58F9F61B" w14:textId="77777777" w:rsidR="00136882" w:rsidRDefault="00136882"/>
    <w:p w14:paraId="08633D95" w14:textId="77777777" w:rsidR="00136882" w:rsidRDefault="00D71658">
      <w:pPr>
        <w:pStyle w:val="41"/>
      </w:pPr>
      <w:bookmarkStart w:id="120" w:name="_Toc21958854"/>
      <w:bookmarkStart w:id="121" w:name="_Toc489544789"/>
      <w:bookmarkStart w:id="122" w:name="_Ref357671243"/>
      <w:r>
        <w:rPr>
          <w:rFonts w:hint="eastAsia"/>
        </w:rPr>
        <w:lastRenderedPageBreak/>
        <w:t>静态路由</w:t>
      </w:r>
      <w:bookmarkEnd w:id="120"/>
      <w:bookmarkEnd w:id="121"/>
      <w:bookmarkEnd w:id="122"/>
    </w:p>
    <w:p w14:paraId="623E3373" w14:textId="77777777" w:rsidR="00136882" w:rsidRDefault="00D71658">
      <w:r>
        <w:rPr>
          <w:rFonts w:hint="eastAsia"/>
        </w:rPr>
        <w:t>静态路由是手工配置的一类路由，适用于规模较小且不经常变化的网络。由于静态路由不能自动适应网络变化，当网络拓扑结构发生变化时，需要手动修改静态路由信息。</w:t>
      </w:r>
    </w:p>
    <w:p w14:paraId="0748B712" w14:textId="77777777" w:rsidR="00136882" w:rsidRDefault="00D71658">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网络管理</w:t>
      </w:r>
      <w:r>
        <w:rPr>
          <w:rFonts w:hint="eastAsia"/>
          <w:b/>
        </w:rPr>
        <w:t xml:space="preserve"> &gt; </w:t>
      </w:r>
      <w:r>
        <w:rPr>
          <w:rFonts w:hint="eastAsia"/>
          <w:b/>
        </w:rPr>
        <w:t>静态路由</w:t>
      </w:r>
      <w:r>
        <w:rPr>
          <w:rFonts w:hint="eastAsia"/>
        </w:rPr>
        <w:t xml:space="preserve"> </w:t>
      </w:r>
      <w:r>
        <w:rPr>
          <w:rFonts w:hint="eastAsia"/>
        </w:rPr>
        <w:t>页面；单击【添加路由】按钮，配置静态路由参数，即可新建一条静态路由。静态路由参数说明如</w:t>
      </w:r>
      <w:r>
        <w:fldChar w:fldCharType="begin"/>
      </w:r>
      <w:r>
        <w:instrText xml:space="preserve"> </w:instrText>
      </w:r>
      <w:r>
        <w:rPr>
          <w:rFonts w:hint="eastAsia"/>
        </w:rPr>
        <w:instrText>REF _Ref357005972 \n \h</w:instrText>
      </w:r>
      <w:r>
        <w:instrText xml:space="preserve">  \* MERGEFORMAT </w:instrText>
      </w:r>
      <w:r>
        <w:fldChar w:fldCharType="separate"/>
      </w:r>
      <w:r w:rsidR="00CA30B8">
        <w:rPr>
          <w:rFonts w:hint="eastAsia"/>
        </w:rPr>
        <w:t>表</w:t>
      </w:r>
      <w:r w:rsidR="00CA30B8">
        <w:rPr>
          <w:rFonts w:hint="eastAsia"/>
        </w:rPr>
        <w:t>3-23</w:t>
      </w:r>
      <w:r>
        <w:fldChar w:fldCharType="end"/>
      </w:r>
      <w:r>
        <w:rPr>
          <w:rFonts w:hint="eastAsia"/>
        </w:rPr>
        <w:t>所示。</w:t>
      </w:r>
    </w:p>
    <w:p w14:paraId="0BA3DD6C" w14:textId="77777777" w:rsidR="00136882" w:rsidRDefault="00D71658">
      <w:pPr>
        <w:pStyle w:val="TableDescription"/>
      </w:pPr>
      <w:bookmarkStart w:id="123" w:name="_Toc446601789"/>
      <w:bookmarkStart w:id="124" w:name="_Ref357005972"/>
      <w:r>
        <w:rPr>
          <w:rFonts w:hint="eastAsia"/>
        </w:rPr>
        <w:t>静态路由参</w:t>
      </w:r>
      <w:bookmarkEnd w:id="123"/>
      <w:bookmarkEnd w:id="124"/>
      <w:r>
        <w:rPr>
          <w:rFonts w:hint="eastAsia"/>
        </w:rPr>
        <w:t>数</w:t>
      </w:r>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259"/>
        <w:gridCol w:w="6678"/>
      </w:tblGrid>
      <w:tr w:rsidR="00136882" w14:paraId="2028B6F3" w14:textId="77777777">
        <w:trPr>
          <w:tblHeader/>
        </w:trPr>
        <w:tc>
          <w:tcPr>
            <w:tcW w:w="1259" w:type="dxa"/>
            <w:tcBorders>
              <w:top w:val="double" w:sz="4" w:space="0" w:color="auto"/>
              <w:bottom w:val="single" w:sz="6" w:space="0" w:color="auto"/>
            </w:tcBorders>
            <w:shd w:val="clear" w:color="auto" w:fill="D9D9D9"/>
            <w:vAlign w:val="center"/>
          </w:tcPr>
          <w:p w14:paraId="28722E56" w14:textId="77777777" w:rsidR="00136882" w:rsidRDefault="00D71658">
            <w:pPr>
              <w:pStyle w:val="TableHeading0"/>
              <w:rPr>
                <w:sz w:val="18"/>
              </w:rPr>
            </w:pPr>
            <w:r>
              <w:rPr>
                <w:rFonts w:hint="eastAsia"/>
                <w:sz w:val="18"/>
              </w:rPr>
              <w:t>配置项</w:t>
            </w:r>
          </w:p>
        </w:tc>
        <w:tc>
          <w:tcPr>
            <w:tcW w:w="6678" w:type="dxa"/>
            <w:tcBorders>
              <w:top w:val="double" w:sz="4" w:space="0" w:color="auto"/>
              <w:bottom w:val="single" w:sz="6" w:space="0" w:color="auto"/>
            </w:tcBorders>
            <w:shd w:val="clear" w:color="auto" w:fill="D9D9D9"/>
            <w:vAlign w:val="center"/>
          </w:tcPr>
          <w:p w14:paraId="3F685243" w14:textId="77777777" w:rsidR="00136882" w:rsidRDefault="00D71658">
            <w:pPr>
              <w:pStyle w:val="TableHeading0"/>
              <w:rPr>
                <w:sz w:val="18"/>
              </w:rPr>
            </w:pPr>
            <w:r>
              <w:rPr>
                <w:rFonts w:hint="eastAsia"/>
                <w:sz w:val="18"/>
              </w:rPr>
              <w:t>描述</w:t>
            </w:r>
          </w:p>
        </w:tc>
      </w:tr>
      <w:tr w:rsidR="00136882" w14:paraId="2AEF91A5" w14:textId="77777777">
        <w:tc>
          <w:tcPr>
            <w:tcW w:w="1259" w:type="dxa"/>
            <w:shd w:val="clear" w:color="auto" w:fill="auto"/>
            <w:vAlign w:val="center"/>
          </w:tcPr>
          <w:p w14:paraId="54FF3D40" w14:textId="77777777" w:rsidR="00136882" w:rsidRDefault="00D71658">
            <w:pPr>
              <w:pStyle w:val="TableText"/>
            </w:pPr>
            <w:r>
              <w:rPr>
                <w:rFonts w:hint="eastAsia"/>
              </w:rPr>
              <w:t>目的</w:t>
            </w:r>
            <w:r>
              <w:rPr>
                <w:rFonts w:hint="eastAsia"/>
              </w:rPr>
              <w:t>IP</w:t>
            </w:r>
            <w:r>
              <w:rPr>
                <w:rFonts w:hint="eastAsia"/>
              </w:rPr>
              <w:t>地址</w:t>
            </w:r>
            <w:r>
              <w:rPr>
                <w:rFonts w:hint="eastAsia"/>
              </w:rPr>
              <w:t>/</w:t>
            </w:r>
            <w:r>
              <w:rPr>
                <w:rFonts w:hint="eastAsia"/>
              </w:rPr>
              <w:t>子网掩码</w:t>
            </w:r>
          </w:p>
        </w:tc>
        <w:tc>
          <w:tcPr>
            <w:tcW w:w="6678" w:type="dxa"/>
            <w:shd w:val="clear" w:color="auto" w:fill="auto"/>
            <w:vAlign w:val="center"/>
          </w:tcPr>
          <w:p w14:paraId="5EDDAA32" w14:textId="77777777" w:rsidR="00136882" w:rsidRDefault="00D71658">
            <w:pPr>
              <w:pStyle w:val="TableText"/>
            </w:pPr>
            <w:r>
              <w:rPr>
                <w:rFonts w:hint="eastAsia"/>
              </w:rPr>
              <w:t>目标主机的</w:t>
            </w:r>
            <w:r>
              <w:rPr>
                <w:rFonts w:hint="eastAsia"/>
              </w:rPr>
              <w:t>IPv4</w:t>
            </w:r>
            <w:r>
              <w:rPr>
                <w:rFonts w:hint="eastAsia"/>
              </w:rPr>
              <w:t>地址及其网络掩码，用于标识数据包的目的地址或目的网络。</w:t>
            </w:r>
          </w:p>
          <w:p w14:paraId="78D73A38" w14:textId="77777777" w:rsidR="00136882" w:rsidRDefault="00D71658">
            <w:pPr>
              <w:pStyle w:val="TableText"/>
            </w:pPr>
            <w:r>
              <w:rPr>
                <w:noProof/>
              </w:rPr>
              <w:drawing>
                <wp:inline distT="0" distB="0" distL="0" distR="0" wp14:anchorId="774F4801" wp14:editId="378A3983">
                  <wp:extent cx="215900" cy="307340"/>
                  <wp:effectExtent l="0" t="0" r="0" b="0"/>
                  <wp:docPr id="19" name="Picture 19"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表格中说明"/>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15900" cy="307340"/>
                          </a:xfrm>
                          <a:prstGeom prst="rect">
                            <a:avLst/>
                          </a:prstGeom>
                          <a:noFill/>
                          <a:ln>
                            <a:noFill/>
                          </a:ln>
                        </pic:spPr>
                      </pic:pic>
                    </a:graphicData>
                  </a:graphic>
                </wp:inline>
              </w:drawing>
            </w:r>
          </w:p>
          <w:p w14:paraId="73E1726C" w14:textId="77777777" w:rsidR="00136882" w:rsidRDefault="00D71658">
            <w:pPr>
              <w:pStyle w:val="NotesTextinTable"/>
            </w:pPr>
            <w:r>
              <w:rPr>
                <w:rFonts w:hint="eastAsia"/>
              </w:rPr>
              <w:t>配置为</w:t>
            </w:r>
            <w:r>
              <w:rPr>
                <w:rFonts w:hint="eastAsia"/>
              </w:rPr>
              <w:t>0.0.0.0/0</w:t>
            </w:r>
            <w:r>
              <w:rPr>
                <w:rFonts w:hint="eastAsia"/>
              </w:rPr>
              <w:t>时，该静态路由为缺省路由，即当查找路由</w:t>
            </w:r>
            <w:proofErr w:type="gramStart"/>
            <w:r>
              <w:rPr>
                <w:rFonts w:hint="eastAsia"/>
              </w:rPr>
              <w:t>表失败</w:t>
            </w:r>
            <w:proofErr w:type="gramEnd"/>
            <w:r>
              <w:rPr>
                <w:rFonts w:hint="eastAsia"/>
              </w:rPr>
              <w:t>后，根据缺省路由进行数据包的转发。</w:t>
            </w:r>
          </w:p>
        </w:tc>
      </w:tr>
      <w:tr w:rsidR="00136882" w14:paraId="2B508F98" w14:textId="77777777">
        <w:tc>
          <w:tcPr>
            <w:tcW w:w="1259" w:type="dxa"/>
            <w:shd w:val="clear" w:color="auto" w:fill="auto"/>
            <w:vAlign w:val="center"/>
          </w:tcPr>
          <w:p w14:paraId="43B33CE2" w14:textId="77777777" w:rsidR="00136882" w:rsidRDefault="00D71658">
            <w:pPr>
              <w:pStyle w:val="TableText"/>
            </w:pPr>
            <w:r>
              <w:rPr>
                <w:rFonts w:hint="eastAsia"/>
              </w:rPr>
              <w:t>I</w:t>
            </w:r>
            <w:r>
              <w:t>P</w:t>
            </w:r>
            <w:r>
              <w:rPr>
                <w:rFonts w:hint="eastAsia"/>
              </w:rPr>
              <w:t>v</w:t>
            </w:r>
            <w:r>
              <w:t>4</w:t>
            </w:r>
            <w:r>
              <w:rPr>
                <w:rFonts w:hint="eastAsia"/>
              </w:rPr>
              <w:t>网关</w:t>
            </w:r>
          </w:p>
        </w:tc>
        <w:tc>
          <w:tcPr>
            <w:tcW w:w="6678" w:type="dxa"/>
            <w:shd w:val="clear" w:color="auto" w:fill="auto"/>
            <w:vAlign w:val="center"/>
          </w:tcPr>
          <w:p w14:paraId="4E33910D" w14:textId="77777777" w:rsidR="00136882" w:rsidRDefault="00D71658">
            <w:pPr>
              <w:pStyle w:val="TableText"/>
            </w:pPr>
            <w:r>
              <w:rPr>
                <w:rFonts w:hint="eastAsia"/>
              </w:rPr>
              <w:t>静态路由的网关地址，通常为下一跳设备的入口</w:t>
            </w:r>
            <w:r>
              <w:rPr>
                <w:rFonts w:hint="eastAsia"/>
              </w:rPr>
              <w:t>IP</w:t>
            </w:r>
            <w:r>
              <w:rPr>
                <w:rFonts w:hint="eastAsia"/>
              </w:rPr>
              <w:t>地址。</w:t>
            </w:r>
          </w:p>
        </w:tc>
      </w:tr>
      <w:tr w:rsidR="00136882" w14:paraId="490C3707" w14:textId="77777777">
        <w:tc>
          <w:tcPr>
            <w:tcW w:w="1259" w:type="dxa"/>
            <w:shd w:val="clear" w:color="auto" w:fill="auto"/>
            <w:vAlign w:val="center"/>
          </w:tcPr>
          <w:p w14:paraId="4CA174F6" w14:textId="77777777" w:rsidR="00136882" w:rsidRDefault="00D71658">
            <w:pPr>
              <w:pStyle w:val="TableText"/>
            </w:pPr>
            <w:r>
              <w:rPr>
                <w:rFonts w:hint="eastAsia"/>
              </w:rPr>
              <w:t>接口</w:t>
            </w:r>
          </w:p>
        </w:tc>
        <w:tc>
          <w:tcPr>
            <w:tcW w:w="6678" w:type="dxa"/>
            <w:shd w:val="clear" w:color="auto" w:fill="auto"/>
            <w:vAlign w:val="center"/>
          </w:tcPr>
          <w:p w14:paraId="6910EACA" w14:textId="77777777" w:rsidR="00136882" w:rsidRDefault="00D71658">
            <w:pPr>
              <w:pStyle w:val="TableText"/>
            </w:pPr>
            <w:r>
              <w:rPr>
                <w:rFonts w:hint="eastAsia"/>
              </w:rPr>
              <w:t>静态路由的出口接口。</w:t>
            </w:r>
          </w:p>
        </w:tc>
      </w:tr>
    </w:tbl>
    <w:p w14:paraId="74A7D3BE" w14:textId="77777777" w:rsidR="00136882" w:rsidRDefault="00136882" w:rsidP="005A05EA">
      <w:pPr>
        <w:ind w:left="0"/>
      </w:pPr>
    </w:p>
    <w:p w14:paraId="657315CF" w14:textId="77777777" w:rsidR="00136882" w:rsidRDefault="00D71658">
      <w:pPr>
        <w:pStyle w:val="41"/>
      </w:pPr>
      <w:bookmarkStart w:id="125" w:name="_Ref356200585"/>
      <w:bookmarkStart w:id="126" w:name="_Toc21958853"/>
      <w:bookmarkStart w:id="127" w:name="_Toc489544788"/>
      <w:bookmarkStart w:id="128" w:name="_Ref356200589"/>
      <w:r>
        <w:rPr>
          <w:rFonts w:hint="eastAsia"/>
        </w:rPr>
        <w:t>DNS</w:t>
      </w:r>
      <w:bookmarkEnd w:id="125"/>
      <w:bookmarkEnd w:id="126"/>
      <w:bookmarkEnd w:id="127"/>
      <w:bookmarkEnd w:id="128"/>
    </w:p>
    <w:p w14:paraId="0B1894B9" w14:textId="77777777" w:rsidR="00136882" w:rsidRDefault="00D71658">
      <w:r>
        <w:rPr>
          <w:rFonts w:hint="eastAsia"/>
        </w:rPr>
        <w:t>DNS</w:t>
      </w:r>
      <w:r>
        <w:rPr>
          <w:rFonts w:hint="eastAsia"/>
        </w:rPr>
        <w:t>服务用来确定主机域名和</w:t>
      </w:r>
      <w:r>
        <w:rPr>
          <w:rFonts w:hint="eastAsia"/>
        </w:rPr>
        <w:t>IP</w:t>
      </w:r>
      <w:r>
        <w:rPr>
          <w:rFonts w:hint="eastAsia"/>
        </w:rPr>
        <w:t>地址之间的对应关系。作为</w:t>
      </w:r>
      <w:r>
        <w:rPr>
          <w:rFonts w:hint="eastAsia"/>
        </w:rPr>
        <w:t>DNS</w:t>
      </w:r>
      <w:r>
        <w:rPr>
          <w:rFonts w:hint="eastAsia"/>
        </w:rPr>
        <w:t>客户端，可以向指定的</w:t>
      </w:r>
      <w:r>
        <w:rPr>
          <w:rFonts w:hint="eastAsia"/>
        </w:rPr>
        <w:t>DNS</w:t>
      </w:r>
      <w:r>
        <w:rPr>
          <w:rFonts w:hint="eastAsia"/>
        </w:rPr>
        <w:t>服务器请求域名解析服务。</w:t>
      </w:r>
    </w:p>
    <w:p w14:paraId="490E2D9C" w14:textId="77777777" w:rsidR="00136882" w:rsidRDefault="00D71658">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网络管理</w:t>
      </w:r>
      <w:r>
        <w:rPr>
          <w:rFonts w:hint="eastAsia"/>
          <w:b/>
        </w:rPr>
        <w:t xml:space="preserve"> &gt; DNS</w:t>
      </w:r>
      <w:r>
        <w:rPr>
          <w:rFonts w:hint="eastAsia"/>
        </w:rPr>
        <w:t xml:space="preserve"> </w:t>
      </w:r>
      <w:r>
        <w:rPr>
          <w:rFonts w:hint="eastAsia"/>
        </w:rPr>
        <w:t>页面，配置首选</w:t>
      </w:r>
      <w:r>
        <w:rPr>
          <w:rFonts w:hint="eastAsia"/>
        </w:rPr>
        <w:t>/</w:t>
      </w:r>
      <w:r>
        <w:rPr>
          <w:rFonts w:hint="eastAsia"/>
        </w:rPr>
        <w:t>备选</w:t>
      </w:r>
      <w:r>
        <w:rPr>
          <w:rFonts w:hint="eastAsia"/>
        </w:rPr>
        <w:t>D</w:t>
      </w:r>
      <w:r>
        <w:t>NS</w:t>
      </w:r>
      <w:r>
        <w:rPr>
          <w:rFonts w:hint="eastAsia"/>
        </w:rPr>
        <w:t>服务器的</w:t>
      </w:r>
      <w:r>
        <w:rPr>
          <w:rFonts w:hint="eastAsia"/>
        </w:rPr>
        <w:t>I</w:t>
      </w:r>
      <w:r>
        <w:t>P</w:t>
      </w:r>
      <w:r>
        <w:rPr>
          <w:rFonts w:hint="eastAsia"/>
        </w:rPr>
        <w:t>地址即可。</w:t>
      </w:r>
    </w:p>
    <w:p w14:paraId="5455631E" w14:textId="2762730A" w:rsidR="00CA30B8" w:rsidRDefault="00CA30B8" w:rsidP="00CA30B8">
      <w:pPr>
        <w:pStyle w:val="41"/>
      </w:pPr>
      <w:r>
        <w:rPr>
          <w:rFonts w:hint="eastAsia"/>
        </w:rPr>
        <w:t>黑白名单</w:t>
      </w:r>
    </w:p>
    <w:p w14:paraId="615C9F5A" w14:textId="72599166" w:rsidR="00CA30B8" w:rsidRDefault="00CA30B8">
      <w:r>
        <w:t>黑白名单是控制</w:t>
      </w:r>
      <w:r w:rsidR="00B72940">
        <w:t>哪些</w:t>
      </w:r>
      <w:r w:rsidR="00B72940">
        <w:rPr>
          <w:rFonts w:hint="eastAsia"/>
        </w:rPr>
        <w:t>I</w:t>
      </w:r>
      <w:r w:rsidR="00B72940">
        <w:t>P/IP</w:t>
      </w:r>
      <w:r w:rsidR="00B72940">
        <w:t>段可</w:t>
      </w:r>
      <w:r>
        <w:t>访问</w:t>
      </w:r>
      <w:r>
        <w:rPr>
          <w:rFonts w:hint="eastAsia"/>
        </w:rPr>
        <w:t>S</w:t>
      </w:r>
      <w:r>
        <w:t>DA</w:t>
      </w:r>
      <w:r>
        <w:t>系统</w:t>
      </w:r>
    </w:p>
    <w:p w14:paraId="25CE672A" w14:textId="53CEA318" w:rsidR="00B72940" w:rsidRDefault="00B72940" w:rsidP="00B72940">
      <w:r>
        <w:rPr>
          <w:rFonts w:hint="eastAsia"/>
        </w:rPr>
        <w:t>进入</w:t>
      </w:r>
      <w:r>
        <w:rPr>
          <w:rFonts w:hint="eastAsia"/>
        </w:rPr>
        <w:t xml:space="preserve"> </w:t>
      </w:r>
      <w:r>
        <w:rPr>
          <w:rFonts w:hint="eastAsia"/>
          <w:b/>
        </w:rPr>
        <w:t>系统管理</w:t>
      </w:r>
      <w:r>
        <w:rPr>
          <w:rFonts w:hint="eastAsia"/>
          <w:b/>
        </w:rPr>
        <w:t xml:space="preserve"> </w:t>
      </w:r>
      <w:r>
        <w:rPr>
          <w:b/>
        </w:rPr>
        <w:t xml:space="preserve">&gt; </w:t>
      </w:r>
      <w:r>
        <w:rPr>
          <w:rFonts w:hint="eastAsia"/>
          <w:b/>
        </w:rPr>
        <w:t>网络管理</w:t>
      </w:r>
      <w:r>
        <w:rPr>
          <w:rFonts w:hint="eastAsia"/>
          <w:b/>
        </w:rPr>
        <w:t xml:space="preserve"> &gt; </w:t>
      </w:r>
      <w:r>
        <w:rPr>
          <w:rFonts w:hint="eastAsia"/>
          <w:b/>
        </w:rPr>
        <w:t>黑白名单</w:t>
      </w:r>
      <w:r>
        <w:rPr>
          <w:rFonts w:hint="eastAsia"/>
        </w:rPr>
        <w:t xml:space="preserve"> </w:t>
      </w:r>
      <w:r>
        <w:rPr>
          <w:rFonts w:hint="eastAsia"/>
        </w:rPr>
        <w:t>页面，配置</w:t>
      </w:r>
      <w:proofErr w:type="gramStart"/>
      <w:r>
        <w:rPr>
          <w:rFonts w:hint="eastAsia"/>
        </w:rPr>
        <w:t>“</w:t>
      </w:r>
      <w:proofErr w:type="gramEnd"/>
      <w:r>
        <w:rPr>
          <w:rFonts w:hint="eastAsia"/>
        </w:rPr>
        <w:t>白名单配置“和”黑名单配置“，点击【确定】生效。参数说明如</w:t>
      </w:r>
      <w:r w:rsidR="00444425">
        <w:fldChar w:fldCharType="begin"/>
      </w:r>
      <w:r w:rsidR="00444425">
        <w:instrText xml:space="preserve"> </w:instrText>
      </w:r>
      <w:r w:rsidR="00444425">
        <w:rPr>
          <w:rFonts w:hint="eastAsia"/>
        </w:rPr>
        <w:instrText>REF _Ref177143660 \r \h</w:instrText>
      </w:r>
      <w:r w:rsidR="00444425">
        <w:instrText xml:space="preserve"> </w:instrText>
      </w:r>
      <w:r w:rsidR="00444425">
        <w:fldChar w:fldCharType="separate"/>
      </w:r>
      <w:r w:rsidR="00444425">
        <w:rPr>
          <w:rFonts w:hint="eastAsia"/>
        </w:rPr>
        <w:t>表</w:t>
      </w:r>
      <w:r w:rsidR="00444425">
        <w:rPr>
          <w:rFonts w:hint="eastAsia"/>
        </w:rPr>
        <w:t>3-24</w:t>
      </w:r>
      <w:r w:rsidR="00444425">
        <w:fldChar w:fldCharType="end"/>
      </w:r>
      <w:r>
        <w:t>所示。</w:t>
      </w:r>
    </w:p>
    <w:p w14:paraId="5B9C1238" w14:textId="3E6D3801" w:rsidR="00B72940" w:rsidRDefault="00444425" w:rsidP="00B72940">
      <w:pPr>
        <w:pStyle w:val="TableDescription"/>
      </w:pPr>
      <w:bookmarkStart w:id="129" w:name="celue"/>
      <w:bookmarkStart w:id="130" w:name="_Ref177143660"/>
      <w:bookmarkEnd w:id="129"/>
      <w:r>
        <w:rPr>
          <w:rFonts w:hint="eastAsia"/>
        </w:rPr>
        <w:t>黑白名单参</w:t>
      </w:r>
      <w:r w:rsidR="00B72940">
        <w:rPr>
          <w:rFonts w:hint="eastAsia"/>
        </w:rPr>
        <w:t>数</w:t>
      </w:r>
      <w:bookmarkEnd w:id="130"/>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259"/>
        <w:gridCol w:w="6678"/>
      </w:tblGrid>
      <w:tr w:rsidR="00B72940" w14:paraId="75397293" w14:textId="77777777" w:rsidTr="00A9265F">
        <w:trPr>
          <w:tblHeader/>
        </w:trPr>
        <w:tc>
          <w:tcPr>
            <w:tcW w:w="1259" w:type="dxa"/>
            <w:tcBorders>
              <w:top w:val="double" w:sz="4" w:space="0" w:color="auto"/>
              <w:bottom w:val="single" w:sz="6" w:space="0" w:color="auto"/>
            </w:tcBorders>
            <w:shd w:val="clear" w:color="auto" w:fill="D9D9D9"/>
            <w:vAlign w:val="center"/>
          </w:tcPr>
          <w:p w14:paraId="0D73CDCE" w14:textId="77777777" w:rsidR="00B72940" w:rsidRDefault="00B72940" w:rsidP="00A9265F">
            <w:pPr>
              <w:pStyle w:val="TableHeading0"/>
              <w:rPr>
                <w:sz w:val="18"/>
              </w:rPr>
            </w:pPr>
            <w:r>
              <w:rPr>
                <w:rFonts w:hint="eastAsia"/>
                <w:sz w:val="18"/>
              </w:rPr>
              <w:t>配置项</w:t>
            </w:r>
          </w:p>
        </w:tc>
        <w:tc>
          <w:tcPr>
            <w:tcW w:w="6678" w:type="dxa"/>
            <w:tcBorders>
              <w:top w:val="double" w:sz="4" w:space="0" w:color="auto"/>
              <w:bottom w:val="single" w:sz="6" w:space="0" w:color="auto"/>
            </w:tcBorders>
            <w:shd w:val="clear" w:color="auto" w:fill="D9D9D9"/>
            <w:vAlign w:val="center"/>
          </w:tcPr>
          <w:p w14:paraId="2EAB1B0C" w14:textId="77777777" w:rsidR="00B72940" w:rsidRDefault="00B72940" w:rsidP="00A9265F">
            <w:pPr>
              <w:pStyle w:val="TableHeading0"/>
              <w:rPr>
                <w:sz w:val="18"/>
              </w:rPr>
            </w:pPr>
            <w:r>
              <w:rPr>
                <w:rFonts w:hint="eastAsia"/>
                <w:sz w:val="18"/>
              </w:rPr>
              <w:t>描述</w:t>
            </w:r>
          </w:p>
        </w:tc>
      </w:tr>
      <w:tr w:rsidR="00B72940" w14:paraId="4E9A13B2" w14:textId="77777777" w:rsidTr="00A9265F">
        <w:tc>
          <w:tcPr>
            <w:tcW w:w="1259" w:type="dxa"/>
            <w:shd w:val="clear" w:color="auto" w:fill="auto"/>
            <w:vAlign w:val="center"/>
          </w:tcPr>
          <w:p w14:paraId="37ED5BBA" w14:textId="11FF780F" w:rsidR="00B72940" w:rsidRDefault="00444425" w:rsidP="00A9265F">
            <w:pPr>
              <w:pStyle w:val="TableText"/>
            </w:pPr>
            <w:r>
              <w:rPr>
                <w:rFonts w:hint="eastAsia"/>
              </w:rPr>
              <w:t>白名单配置</w:t>
            </w:r>
          </w:p>
        </w:tc>
        <w:tc>
          <w:tcPr>
            <w:tcW w:w="6678" w:type="dxa"/>
            <w:shd w:val="clear" w:color="auto" w:fill="auto"/>
            <w:vAlign w:val="center"/>
          </w:tcPr>
          <w:p w14:paraId="008D7A51" w14:textId="60BBF5CC" w:rsidR="00B72940" w:rsidRDefault="00444425" w:rsidP="00444425">
            <w:pPr>
              <w:pStyle w:val="TableText"/>
            </w:pPr>
            <w:r>
              <w:t>设置为仅允许</w:t>
            </w:r>
            <w:r>
              <w:rPr>
                <w:rFonts w:hint="eastAsia"/>
              </w:rPr>
              <w:t>I</w:t>
            </w:r>
            <w:r>
              <w:t>P</w:t>
            </w:r>
            <w:r>
              <w:t>在名单中的客户端访问</w:t>
            </w:r>
            <w:r>
              <w:t>,</w:t>
            </w:r>
            <w:r>
              <w:t>多个输入以英文逗号分隔</w:t>
            </w:r>
            <w:r>
              <w:rPr>
                <w:rFonts w:hint="eastAsia"/>
              </w:rPr>
              <w:t>，支持</w:t>
            </w:r>
            <w:r>
              <w:rPr>
                <w:rFonts w:hint="eastAsia"/>
              </w:rPr>
              <w:t>I</w:t>
            </w:r>
            <w:r>
              <w:t>Pv4</w:t>
            </w:r>
            <w:r>
              <w:t>和</w:t>
            </w:r>
            <w:r>
              <w:rPr>
                <w:rFonts w:hint="eastAsia"/>
              </w:rPr>
              <w:t>I</w:t>
            </w:r>
            <w:r>
              <w:t>Pv6</w:t>
            </w:r>
            <w:r>
              <w:t>格式</w:t>
            </w:r>
            <w:r>
              <w:rPr>
                <w:rFonts w:hint="eastAsia"/>
              </w:rPr>
              <w:t>，如：</w:t>
            </w:r>
            <w:r>
              <w:t>192.168.1.0</w:t>
            </w:r>
            <w:r>
              <w:t>或</w:t>
            </w:r>
            <w:r>
              <w:t>2001::1</w:t>
            </w:r>
            <w:r>
              <w:t>或</w:t>
            </w:r>
            <w:r>
              <w:t>192.168.1.0/24</w:t>
            </w:r>
            <w:r w:rsidR="00B72940">
              <w:rPr>
                <w:rFonts w:hint="eastAsia"/>
              </w:rPr>
              <w:t>。</w:t>
            </w:r>
          </w:p>
        </w:tc>
      </w:tr>
      <w:tr w:rsidR="00B72940" w14:paraId="35E4A2F1" w14:textId="77777777" w:rsidTr="00A9265F">
        <w:tc>
          <w:tcPr>
            <w:tcW w:w="1259" w:type="dxa"/>
            <w:shd w:val="clear" w:color="auto" w:fill="auto"/>
            <w:vAlign w:val="center"/>
          </w:tcPr>
          <w:p w14:paraId="07F27C32" w14:textId="707DA829" w:rsidR="00B72940" w:rsidRDefault="00444425" w:rsidP="00A9265F">
            <w:pPr>
              <w:pStyle w:val="TableText"/>
            </w:pPr>
            <w:r>
              <w:rPr>
                <w:rFonts w:hint="eastAsia"/>
              </w:rPr>
              <w:t>黑名单配置</w:t>
            </w:r>
          </w:p>
        </w:tc>
        <w:tc>
          <w:tcPr>
            <w:tcW w:w="6678" w:type="dxa"/>
            <w:shd w:val="clear" w:color="auto" w:fill="auto"/>
            <w:vAlign w:val="center"/>
          </w:tcPr>
          <w:p w14:paraId="7C9331A6" w14:textId="2C13AF5C" w:rsidR="00B72940" w:rsidRPr="00444425" w:rsidRDefault="00444425" w:rsidP="00A9265F">
            <w:pPr>
              <w:pStyle w:val="TableText"/>
            </w:pPr>
            <w:r>
              <w:t>禁止</w:t>
            </w:r>
            <w:r>
              <w:rPr>
                <w:rFonts w:hint="eastAsia"/>
              </w:rPr>
              <w:t>I</w:t>
            </w:r>
            <w:r>
              <w:t>P</w:t>
            </w:r>
            <w:r>
              <w:t>在名单中的客户端进行访问</w:t>
            </w:r>
            <w:r>
              <w:t>,</w:t>
            </w:r>
            <w:r>
              <w:t>多个输入以英文逗号分隔</w:t>
            </w:r>
            <w:r>
              <w:rPr>
                <w:rFonts w:hint="eastAsia"/>
              </w:rPr>
              <w:t>，支持</w:t>
            </w:r>
            <w:r>
              <w:rPr>
                <w:rFonts w:hint="eastAsia"/>
              </w:rPr>
              <w:t>I</w:t>
            </w:r>
            <w:r>
              <w:t>Pv4</w:t>
            </w:r>
            <w:r>
              <w:t>和</w:t>
            </w:r>
            <w:r>
              <w:rPr>
                <w:rFonts w:hint="eastAsia"/>
              </w:rPr>
              <w:t>I</w:t>
            </w:r>
            <w:r>
              <w:t>Pv6</w:t>
            </w:r>
            <w:r>
              <w:t>格式</w:t>
            </w:r>
            <w:r>
              <w:rPr>
                <w:rFonts w:hint="eastAsia"/>
              </w:rPr>
              <w:t>，如：</w:t>
            </w:r>
            <w:r>
              <w:t>192.168.1.0</w:t>
            </w:r>
            <w:r>
              <w:t>或</w:t>
            </w:r>
            <w:r>
              <w:t>2001::1</w:t>
            </w:r>
            <w:r>
              <w:t>或</w:t>
            </w:r>
            <w:r>
              <w:t>192.168.1.0/24</w:t>
            </w:r>
            <w:r>
              <w:rPr>
                <w:rFonts w:hint="eastAsia"/>
              </w:rPr>
              <w:t>。</w:t>
            </w:r>
          </w:p>
        </w:tc>
      </w:tr>
    </w:tbl>
    <w:p w14:paraId="7FB2E97F" w14:textId="77777777" w:rsidR="00AD207B" w:rsidRDefault="00AD207B" w:rsidP="00AD207B"/>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AD207B" w14:paraId="21544115" w14:textId="77777777" w:rsidTr="00A9265F">
        <w:tc>
          <w:tcPr>
            <w:tcW w:w="1133" w:type="dxa"/>
            <w:shd w:val="clear" w:color="auto" w:fill="auto"/>
            <w:vAlign w:val="center"/>
          </w:tcPr>
          <w:p w14:paraId="0DB4A51A" w14:textId="77777777" w:rsidR="00AD207B" w:rsidRDefault="00AD207B" w:rsidP="00A9265F">
            <w:pPr>
              <w:pStyle w:val="NoteImage"/>
              <w:widowControl w:val="0"/>
            </w:pPr>
            <w:r>
              <w:rPr>
                <w:noProof/>
              </w:rPr>
              <w:drawing>
                <wp:inline distT="0" distB="0" distL="0" distR="0" wp14:anchorId="385189E3" wp14:editId="2B239957">
                  <wp:extent cx="266700" cy="390525"/>
                  <wp:effectExtent l="19050" t="0" r="0" b="0"/>
                  <wp:docPr id="73" name="图片 9" descr="注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注意"/>
                          <pic:cNvPicPr>
                            <a:picLocks noChangeAspect="1" noChangeArrowheads="1"/>
                          </pic:cNvPicPr>
                        </pic:nvPicPr>
                        <pic:blipFill>
                          <a:blip r:embed="rId13"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662E8293" w14:textId="6B339F57" w:rsidR="00AD207B" w:rsidRDefault="00AD207B" w:rsidP="00A9265F">
            <w:pPr>
              <w:pStyle w:val="CautionText"/>
            </w:pPr>
            <w:r>
              <w:rPr>
                <w:rFonts w:hint="eastAsia"/>
              </w:rPr>
              <w:t>白名单</w:t>
            </w:r>
            <w:r w:rsidR="004D6743">
              <w:rPr>
                <w:rFonts w:hint="eastAsia"/>
              </w:rPr>
              <w:t>优先</w:t>
            </w:r>
            <w:r>
              <w:rPr>
                <w:rFonts w:hint="eastAsia"/>
              </w:rPr>
              <w:t>级高于黑名单，即如果同一个</w:t>
            </w:r>
            <w:r>
              <w:rPr>
                <w:rFonts w:hint="eastAsia"/>
              </w:rPr>
              <w:t>I</w:t>
            </w:r>
            <w:r>
              <w:t>P</w:t>
            </w:r>
            <w:r w:rsidR="00D2586A">
              <w:t>同时在白名单和黑名单中，则该</w:t>
            </w:r>
            <w:r w:rsidR="00D2586A">
              <w:rPr>
                <w:rFonts w:hint="eastAsia"/>
              </w:rPr>
              <w:t>I</w:t>
            </w:r>
            <w:r w:rsidR="00D2586A">
              <w:t>P</w:t>
            </w:r>
            <w:r w:rsidR="00D2586A">
              <w:t>是允许访问服务</w:t>
            </w:r>
          </w:p>
        </w:tc>
      </w:tr>
    </w:tbl>
    <w:p w14:paraId="0AADBC98" w14:textId="77777777" w:rsidR="00B72940" w:rsidRPr="004D6743" w:rsidRDefault="00B72940"/>
    <w:p w14:paraId="3FF8A08C" w14:textId="77777777" w:rsidR="00136882" w:rsidRDefault="00136882">
      <w:pPr>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pPr>
    </w:p>
    <w:p w14:paraId="403403C2" w14:textId="77777777" w:rsidR="00136882" w:rsidRDefault="00D71658">
      <w:pPr>
        <w:pStyle w:val="1"/>
      </w:pPr>
      <w:bookmarkStart w:id="131" w:name="_Ref106625351"/>
      <w:bookmarkStart w:id="132" w:name="_Ref106625354"/>
      <w:bookmarkStart w:id="133" w:name="_Toc193362444"/>
      <w:r>
        <w:rPr>
          <w:rFonts w:hint="eastAsia"/>
        </w:rPr>
        <w:lastRenderedPageBreak/>
        <w:t>项目管理</w:t>
      </w:r>
      <w:bookmarkEnd w:id="131"/>
      <w:bookmarkEnd w:id="132"/>
      <w:bookmarkEnd w:id="133"/>
    </w:p>
    <w:p w14:paraId="26810EB5" w14:textId="77777777" w:rsidR="00136882" w:rsidRDefault="00D71658">
      <w:r>
        <w:rPr>
          <w:rFonts w:hint="eastAsia"/>
        </w:rPr>
        <w:t>本章主要包括以下内容：</w:t>
      </w:r>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263"/>
        <w:gridCol w:w="5674"/>
      </w:tblGrid>
      <w:tr w:rsidR="00136882" w14:paraId="5E5C3300" w14:textId="77777777">
        <w:trPr>
          <w:tblHeader/>
        </w:trPr>
        <w:tc>
          <w:tcPr>
            <w:tcW w:w="2263" w:type="dxa"/>
            <w:tcBorders>
              <w:top w:val="double" w:sz="4" w:space="0" w:color="auto"/>
              <w:bottom w:val="single" w:sz="6" w:space="0" w:color="auto"/>
            </w:tcBorders>
            <w:shd w:val="clear" w:color="auto" w:fill="D9D9D9"/>
            <w:vAlign w:val="center"/>
          </w:tcPr>
          <w:p w14:paraId="401DF871" w14:textId="77777777" w:rsidR="00136882" w:rsidRDefault="00D71658">
            <w:pPr>
              <w:pStyle w:val="TableHeading0"/>
              <w:rPr>
                <w:sz w:val="18"/>
              </w:rPr>
            </w:pPr>
            <w:r>
              <w:rPr>
                <w:rFonts w:hint="eastAsia"/>
                <w:sz w:val="18"/>
              </w:rPr>
              <w:t>功能</w:t>
            </w:r>
          </w:p>
        </w:tc>
        <w:tc>
          <w:tcPr>
            <w:tcW w:w="5674" w:type="dxa"/>
            <w:tcBorders>
              <w:top w:val="double" w:sz="4" w:space="0" w:color="auto"/>
              <w:bottom w:val="single" w:sz="6" w:space="0" w:color="auto"/>
            </w:tcBorders>
            <w:shd w:val="clear" w:color="auto" w:fill="D9D9D9"/>
            <w:vAlign w:val="center"/>
          </w:tcPr>
          <w:p w14:paraId="58D0D3DA" w14:textId="77777777" w:rsidR="00136882" w:rsidRDefault="00D71658">
            <w:pPr>
              <w:pStyle w:val="TableHeading0"/>
              <w:rPr>
                <w:sz w:val="18"/>
              </w:rPr>
            </w:pPr>
            <w:r>
              <w:rPr>
                <w:rFonts w:hint="eastAsia"/>
                <w:sz w:val="18"/>
              </w:rPr>
              <w:t>描述</w:t>
            </w:r>
          </w:p>
        </w:tc>
      </w:tr>
      <w:tr w:rsidR="00136882" w14:paraId="1A8542A3" w14:textId="77777777">
        <w:tc>
          <w:tcPr>
            <w:tcW w:w="2263" w:type="dxa"/>
            <w:tcBorders>
              <w:top w:val="single" w:sz="6" w:space="0" w:color="auto"/>
            </w:tcBorders>
            <w:shd w:val="clear" w:color="auto" w:fill="auto"/>
            <w:vAlign w:val="center"/>
          </w:tcPr>
          <w:p w14:paraId="121D7AEB"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_Ref106626447 \h</w:instrText>
            </w:r>
            <w:r>
              <w:rPr>
                <w:color w:val="0000FF"/>
              </w:rPr>
              <w:instrText xml:space="preserve"> </w:instrText>
            </w:r>
            <w:r>
              <w:rPr>
                <w:color w:val="0000FF"/>
              </w:rPr>
            </w:r>
            <w:r>
              <w:rPr>
                <w:color w:val="0000FF"/>
              </w:rPr>
              <w:fldChar w:fldCharType="separate"/>
            </w:r>
            <w:r>
              <w:rPr>
                <w:rFonts w:hint="eastAsia"/>
                <w:color w:val="0000FF"/>
              </w:rPr>
              <w:t>新建项目</w:t>
            </w:r>
            <w:r>
              <w:rPr>
                <w:color w:val="0000FF"/>
              </w:rPr>
              <w:fldChar w:fldCharType="end"/>
            </w:r>
          </w:p>
        </w:tc>
        <w:tc>
          <w:tcPr>
            <w:tcW w:w="5674" w:type="dxa"/>
            <w:tcBorders>
              <w:top w:val="single" w:sz="6" w:space="0" w:color="auto"/>
            </w:tcBorders>
            <w:shd w:val="clear" w:color="auto" w:fill="auto"/>
            <w:vAlign w:val="center"/>
          </w:tcPr>
          <w:p w14:paraId="10013CC6" w14:textId="77777777" w:rsidR="00136882" w:rsidRDefault="00D71658">
            <w:pPr>
              <w:pStyle w:val="TableText"/>
            </w:pPr>
            <w:r>
              <w:rPr>
                <w:rFonts w:hint="eastAsia"/>
              </w:rPr>
              <w:t>介绍如何新建项目。</w:t>
            </w:r>
          </w:p>
        </w:tc>
      </w:tr>
      <w:tr w:rsidR="00136882" w14:paraId="09D1737E" w14:textId="77777777">
        <w:tc>
          <w:tcPr>
            <w:tcW w:w="2263" w:type="dxa"/>
            <w:shd w:val="clear" w:color="auto" w:fill="auto"/>
            <w:vAlign w:val="center"/>
          </w:tcPr>
          <w:p w14:paraId="055A1E5E"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_Ref106626454 \h</w:instrText>
            </w:r>
            <w:r>
              <w:rPr>
                <w:color w:val="0000FF"/>
              </w:rPr>
              <w:instrText xml:space="preserve"> </w:instrText>
            </w:r>
            <w:r>
              <w:rPr>
                <w:color w:val="0000FF"/>
              </w:rPr>
            </w:r>
            <w:r>
              <w:rPr>
                <w:color w:val="0000FF"/>
              </w:rPr>
              <w:fldChar w:fldCharType="separate"/>
            </w:r>
            <w:r>
              <w:rPr>
                <w:rFonts w:hint="eastAsia"/>
                <w:color w:val="0000FF"/>
              </w:rPr>
              <w:t>项目管理</w:t>
            </w:r>
            <w:r>
              <w:rPr>
                <w:color w:val="0000FF"/>
              </w:rPr>
              <w:fldChar w:fldCharType="end"/>
            </w:r>
          </w:p>
        </w:tc>
        <w:tc>
          <w:tcPr>
            <w:tcW w:w="5674" w:type="dxa"/>
            <w:shd w:val="clear" w:color="auto" w:fill="auto"/>
            <w:vAlign w:val="center"/>
          </w:tcPr>
          <w:p w14:paraId="6D4BA3A2" w14:textId="77777777" w:rsidR="00136882" w:rsidRDefault="00D71658">
            <w:pPr>
              <w:pStyle w:val="TableText"/>
            </w:pPr>
            <w:r>
              <w:rPr>
                <w:rFonts w:hint="eastAsia"/>
              </w:rPr>
              <w:t>介绍如何管理项目列表。</w:t>
            </w:r>
          </w:p>
        </w:tc>
      </w:tr>
      <w:tr w:rsidR="00136882" w14:paraId="4ACE4911" w14:textId="77777777">
        <w:tc>
          <w:tcPr>
            <w:tcW w:w="2263" w:type="dxa"/>
            <w:shd w:val="clear" w:color="auto" w:fill="auto"/>
            <w:vAlign w:val="center"/>
          </w:tcPr>
          <w:p w14:paraId="43486325" w14:textId="77777777" w:rsidR="00136882" w:rsidRDefault="00D71658">
            <w:pPr>
              <w:pStyle w:val="TableText"/>
              <w:rPr>
                <w:color w:val="0000FF"/>
              </w:rPr>
            </w:pPr>
            <w:r>
              <w:rPr>
                <w:color w:val="0000FF"/>
              </w:rPr>
              <w:fldChar w:fldCharType="begin"/>
            </w:r>
            <w:r>
              <w:rPr>
                <w:color w:val="0000FF"/>
              </w:rPr>
              <w:instrText xml:space="preserve"> REF _Ref106626458 \h </w:instrText>
            </w:r>
            <w:r>
              <w:rPr>
                <w:color w:val="0000FF"/>
              </w:rPr>
            </w:r>
            <w:r>
              <w:rPr>
                <w:color w:val="0000FF"/>
              </w:rPr>
              <w:fldChar w:fldCharType="separate"/>
            </w:r>
            <w:r>
              <w:rPr>
                <w:rFonts w:hint="eastAsia"/>
                <w:color w:val="0000FF"/>
              </w:rPr>
              <w:t>项目配置</w:t>
            </w:r>
            <w:r>
              <w:rPr>
                <w:color w:val="0000FF"/>
              </w:rPr>
              <w:fldChar w:fldCharType="end"/>
            </w:r>
          </w:p>
        </w:tc>
        <w:tc>
          <w:tcPr>
            <w:tcW w:w="5674" w:type="dxa"/>
            <w:shd w:val="clear" w:color="auto" w:fill="auto"/>
            <w:vAlign w:val="center"/>
          </w:tcPr>
          <w:p w14:paraId="4B104906" w14:textId="77777777" w:rsidR="00136882" w:rsidRDefault="00D71658">
            <w:pPr>
              <w:pStyle w:val="TableText"/>
            </w:pPr>
            <w:r>
              <w:rPr>
                <w:rFonts w:hint="eastAsia"/>
              </w:rPr>
              <w:t>介绍如何设置项目。</w:t>
            </w:r>
          </w:p>
        </w:tc>
      </w:tr>
      <w:tr w:rsidR="00136882" w14:paraId="435867A6" w14:textId="77777777">
        <w:tc>
          <w:tcPr>
            <w:tcW w:w="2263" w:type="dxa"/>
            <w:shd w:val="clear" w:color="auto" w:fill="auto"/>
            <w:vAlign w:val="center"/>
          </w:tcPr>
          <w:p w14:paraId="66D5DB81" w14:textId="77777777" w:rsidR="00136882" w:rsidRDefault="00D71658">
            <w:pPr>
              <w:pStyle w:val="TableText"/>
              <w:rPr>
                <w:color w:val="0000FF"/>
              </w:rPr>
            </w:pPr>
            <w:r>
              <w:rPr>
                <w:color w:val="0000FF"/>
              </w:rPr>
              <w:fldChar w:fldCharType="begin"/>
            </w:r>
            <w:r>
              <w:rPr>
                <w:color w:val="0000FF"/>
              </w:rPr>
              <w:instrText xml:space="preserve"> REF _Ref106610930 \h </w:instrText>
            </w:r>
            <w:r>
              <w:rPr>
                <w:color w:val="0000FF"/>
              </w:rPr>
            </w:r>
            <w:r>
              <w:rPr>
                <w:color w:val="0000FF"/>
              </w:rPr>
              <w:fldChar w:fldCharType="separate"/>
            </w:r>
            <w:r>
              <w:rPr>
                <w:rFonts w:hint="eastAsia"/>
                <w:color w:val="0000FF"/>
              </w:rPr>
              <w:t>项目详情</w:t>
            </w:r>
            <w:r>
              <w:rPr>
                <w:color w:val="0000FF"/>
              </w:rPr>
              <w:fldChar w:fldCharType="end"/>
            </w:r>
          </w:p>
        </w:tc>
        <w:tc>
          <w:tcPr>
            <w:tcW w:w="5674" w:type="dxa"/>
            <w:shd w:val="clear" w:color="auto" w:fill="auto"/>
            <w:vAlign w:val="center"/>
          </w:tcPr>
          <w:p w14:paraId="3552C4E5" w14:textId="77777777" w:rsidR="00136882" w:rsidRDefault="00D71658">
            <w:pPr>
              <w:pStyle w:val="TableText"/>
            </w:pPr>
            <w:r>
              <w:rPr>
                <w:rFonts w:hint="eastAsia"/>
              </w:rPr>
              <w:t>介绍如何查看项目详情。</w:t>
            </w:r>
          </w:p>
        </w:tc>
      </w:tr>
      <w:tr w:rsidR="00136882" w14:paraId="60055E13" w14:textId="77777777">
        <w:tc>
          <w:tcPr>
            <w:tcW w:w="2263" w:type="dxa"/>
            <w:shd w:val="clear" w:color="auto" w:fill="auto"/>
            <w:vAlign w:val="center"/>
          </w:tcPr>
          <w:p w14:paraId="318D18B5" w14:textId="77777777" w:rsidR="00136882" w:rsidRDefault="00D71658">
            <w:pPr>
              <w:pStyle w:val="TableText"/>
              <w:rPr>
                <w:color w:val="0000FF"/>
              </w:rPr>
            </w:pPr>
            <w:r>
              <w:rPr>
                <w:color w:val="0000FF"/>
              </w:rPr>
              <w:fldChar w:fldCharType="begin"/>
            </w:r>
            <w:r>
              <w:rPr>
                <w:color w:val="0000FF"/>
              </w:rPr>
              <w:instrText xml:space="preserve"> REF _Ref106626617 \h </w:instrText>
            </w:r>
            <w:r>
              <w:rPr>
                <w:color w:val="0000FF"/>
              </w:rPr>
            </w:r>
            <w:r>
              <w:rPr>
                <w:color w:val="0000FF"/>
              </w:rPr>
              <w:fldChar w:fldCharType="separate"/>
            </w:r>
            <w:r>
              <w:rPr>
                <w:rFonts w:hint="eastAsia"/>
                <w:color w:val="0000FF"/>
              </w:rPr>
              <w:t>总体概览</w:t>
            </w:r>
            <w:r>
              <w:rPr>
                <w:color w:val="0000FF"/>
              </w:rPr>
              <w:fldChar w:fldCharType="end"/>
            </w:r>
          </w:p>
        </w:tc>
        <w:tc>
          <w:tcPr>
            <w:tcW w:w="5674" w:type="dxa"/>
            <w:shd w:val="clear" w:color="auto" w:fill="auto"/>
            <w:vAlign w:val="center"/>
          </w:tcPr>
          <w:p w14:paraId="0CF9A396" w14:textId="77777777" w:rsidR="00136882" w:rsidRDefault="00D71658">
            <w:pPr>
              <w:pStyle w:val="TableText"/>
            </w:pPr>
            <w:r>
              <w:rPr>
                <w:rFonts w:hint="eastAsia"/>
              </w:rPr>
              <w:t>介绍如何查看项目统计信息。</w:t>
            </w:r>
          </w:p>
        </w:tc>
      </w:tr>
    </w:tbl>
    <w:p w14:paraId="48F6DBAA" w14:textId="77777777" w:rsidR="00136882" w:rsidRDefault="00136882"/>
    <w:p w14:paraId="4155DDA7" w14:textId="77777777" w:rsidR="00136882" w:rsidRDefault="00D71658">
      <w:pPr>
        <w:pStyle w:val="21"/>
        <w:rPr>
          <w:lang w:eastAsia="zh-CN"/>
        </w:rPr>
      </w:pPr>
      <w:bookmarkStart w:id="134" w:name="_Ref106626447"/>
      <w:bookmarkStart w:id="135" w:name="_Toc193362445"/>
      <w:r>
        <w:rPr>
          <w:rFonts w:hint="eastAsia"/>
          <w:lang w:eastAsia="zh-CN"/>
        </w:rPr>
        <w:t>新建项目</w:t>
      </w:r>
      <w:bookmarkEnd w:id="134"/>
      <w:bookmarkEnd w:id="135"/>
    </w:p>
    <w:p w14:paraId="162521CB" w14:textId="77777777" w:rsidR="00136882" w:rsidRDefault="00D71658">
      <w:r>
        <w:rPr>
          <w:rFonts w:hint="eastAsia"/>
        </w:rPr>
        <w:t>在</w:t>
      </w:r>
      <w:r>
        <w:rPr>
          <w:rFonts w:hint="eastAsia"/>
        </w:rPr>
        <w:t xml:space="preserve"> </w:t>
      </w:r>
      <w:r>
        <w:rPr>
          <w:rFonts w:hint="eastAsia"/>
          <w:b/>
          <w:bCs/>
        </w:rPr>
        <w:t>项目管理</w:t>
      </w:r>
      <w:r>
        <w:rPr>
          <w:rFonts w:hint="eastAsia"/>
          <w:b/>
          <w:bCs/>
        </w:rPr>
        <w:t xml:space="preserve"> </w:t>
      </w:r>
      <w:r>
        <w:rPr>
          <w:rFonts w:hint="eastAsia"/>
        </w:rPr>
        <w:t>页面，单击【创建项目】，即可新建项目。项目参数如</w:t>
      </w:r>
      <w:r>
        <w:fldChar w:fldCharType="begin"/>
      </w:r>
      <w:r>
        <w:instrText xml:space="preserve"> </w:instrText>
      </w:r>
      <w:r>
        <w:rPr>
          <w:rFonts w:hint="eastAsia"/>
        </w:rPr>
        <w:instrText>REF _Ref106117068 \n \h</w:instrText>
      </w:r>
      <w:r>
        <w:instrText xml:space="preserve"> </w:instrText>
      </w:r>
      <w:r>
        <w:fldChar w:fldCharType="separate"/>
      </w:r>
      <w:r>
        <w:rPr>
          <w:rFonts w:hint="eastAsia"/>
        </w:rPr>
        <w:t>表</w:t>
      </w:r>
      <w:r>
        <w:rPr>
          <w:rFonts w:hint="eastAsia"/>
        </w:rPr>
        <w:t>4-1</w:t>
      </w:r>
      <w:r>
        <w:fldChar w:fldCharType="end"/>
      </w:r>
      <w:r>
        <w:rPr>
          <w:rFonts w:hint="eastAsia"/>
        </w:rPr>
        <w:t>所示。</w:t>
      </w:r>
    </w:p>
    <w:p w14:paraId="298E1F38" w14:textId="77777777" w:rsidR="00136882" w:rsidRDefault="00D71658">
      <w:r>
        <w:rPr>
          <w:rFonts w:hint="eastAsia"/>
        </w:rPr>
        <w:t>新增项目展示在</w:t>
      </w:r>
      <w:r>
        <w:rPr>
          <w:rFonts w:hint="eastAsia"/>
        </w:rPr>
        <w:t xml:space="preserve"> </w:t>
      </w:r>
      <w:r>
        <w:rPr>
          <w:rFonts w:hint="eastAsia"/>
          <w:b/>
          <w:bCs/>
        </w:rPr>
        <w:t>项目管理</w:t>
      </w:r>
      <w:r>
        <w:rPr>
          <w:rFonts w:hint="eastAsia"/>
        </w:rPr>
        <w:t xml:space="preserve"> </w:t>
      </w:r>
      <w:r>
        <w:rPr>
          <w:rFonts w:hint="eastAsia"/>
        </w:rPr>
        <w:t>页面。</w:t>
      </w:r>
    </w:p>
    <w:p w14:paraId="4C508335" w14:textId="77777777" w:rsidR="00136882" w:rsidRDefault="00D71658">
      <w:pPr>
        <w:pStyle w:val="TableDescription"/>
      </w:pPr>
      <w:bookmarkStart w:id="136" w:name="_Ref106117068"/>
      <w:r>
        <w:rPr>
          <w:rFonts w:hint="eastAsia"/>
        </w:rPr>
        <w:t>项目参数</w:t>
      </w:r>
      <w:bookmarkEnd w:id="136"/>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282"/>
        <w:gridCol w:w="5655"/>
      </w:tblGrid>
      <w:tr w:rsidR="00136882" w14:paraId="3F75EEFE" w14:textId="77777777">
        <w:trPr>
          <w:trHeight w:val="376"/>
          <w:tblHeader/>
        </w:trPr>
        <w:tc>
          <w:tcPr>
            <w:tcW w:w="2282" w:type="dxa"/>
            <w:tcBorders>
              <w:top w:val="double" w:sz="4" w:space="0" w:color="auto"/>
              <w:bottom w:val="single" w:sz="6" w:space="0" w:color="auto"/>
            </w:tcBorders>
            <w:shd w:val="clear" w:color="auto" w:fill="D9D9D9"/>
            <w:vAlign w:val="center"/>
          </w:tcPr>
          <w:p w14:paraId="47C65641" w14:textId="77777777" w:rsidR="00136882" w:rsidRDefault="00D71658">
            <w:pPr>
              <w:pStyle w:val="TableHeading0"/>
              <w:rPr>
                <w:sz w:val="18"/>
              </w:rPr>
            </w:pPr>
            <w:r>
              <w:rPr>
                <w:rFonts w:hint="eastAsia"/>
                <w:sz w:val="18"/>
              </w:rPr>
              <w:t>配置项</w:t>
            </w:r>
          </w:p>
        </w:tc>
        <w:tc>
          <w:tcPr>
            <w:tcW w:w="5655" w:type="dxa"/>
            <w:tcBorders>
              <w:top w:val="double" w:sz="4" w:space="0" w:color="auto"/>
              <w:bottom w:val="single" w:sz="6" w:space="0" w:color="auto"/>
            </w:tcBorders>
            <w:shd w:val="clear" w:color="auto" w:fill="D9D9D9"/>
            <w:vAlign w:val="center"/>
          </w:tcPr>
          <w:p w14:paraId="1EE7D8D4" w14:textId="77777777" w:rsidR="00136882" w:rsidRDefault="00D71658">
            <w:pPr>
              <w:pStyle w:val="TableHeading0"/>
              <w:rPr>
                <w:sz w:val="18"/>
              </w:rPr>
            </w:pPr>
            <w:r>
              <w:rPr>
                <w:rFonts w:hint="eastAsia"/>
                <w:sz w:val="18"/>
              </w:rPr>
              <w:t>描述</w:t>
            </w:r>
          </w:p>
        </w:tc>
      </w:tr>
      <w:tr w:rsidR="00136882" w14:paraId="7D8F842F" w14:textId="77777777">
        <w:trPr>
          <w:trHeight w:val="608"/>
        </w:trPr>
        <w:tc>
          <w:tcPr>
            <w:tcW w:w="2282" w:type="dxa"/>
            <w:tcBorders>
              <w:top w:val="single" w:sz="6" w:space="0" w:color="auto"/>
            </w:tcBorders>
            <w:vAlign w:val="center"/>
          </w:tcPr>
          <w:p w14:paraId="2A5E6609" w14:textId="77777777" w:rsidR="00136882" w:rsidRDefault="00D71658">
            <w:pPr>
              <w:pStyle w:val="TableText"/>
            </w:pPr>
            <w:r>
              <w:rPr>
                <w:rFonts w:hint="eastAsia"/>
              </w:rPr>
              <w:t>项目名称</w:t>
            </w:r>
          </w:p>
        </w:tc>
        <w:tc>
          <w:tcPr>
            <w:tcW w:w="5655" w:type="dxa"/>
            <w:tcBorders>
              <w:top w:val="single" w:sz="6" w:space="0" w:color="auto"/>
            </w:tcBorders>
            <w:vAlign w:val="center"/>
          </w:tcPr>
          <w:p w14:paraId="027D1FFF" w14:textId="77777777" w:rsidR="00136882" w:rsidRDefault="00D71658">
            <w:pPr>
              <w:pStyle w:val="TableText"/>
            </w:pPr>
            <w:r>
              <w:rPr>
                <w:rFonts w:hint="eastAsia"/>
              </w:rPr>
              <w:t>项目的名称，</w:t>
            </w:r>
            <w:r>
              <w:t>长度为</w:t>
            </w:r>
            <w:r>
              <w:t>1</w:t>
            </w:r>
            <w:r>
              <w:rPr>
                <w:rFonts w:hint="eastAsia"/>
              </w:rPr>
              <w:t>～</w:t>
            </w:r>
            <w:r>
              <w:t>30</w:t>
            </w:r>
            <w:r>
              <w:rPr>
                <w:rFonts w:hint="eastAsia"/>
              </w:rPr>
              <w:t>位</w:t>
            </w:r>
            <w:r>
              <w:t>字符</w:t>
            </w:r>
            <w:r>
              <w:rPr>
                <w:rFonts w:hint="eastAsia"/>
              </w:rPr>
              <w:t>。</w:t>
            </w:r>
          </w:p>
          <w:p w14:paraId="15411A02" w14:textId="77777777" w:rsidR="00136882" w:rsidRDefault="00D71658">
            <w:pPr>
              <w:pStyle w:val="TableText"/>
            </w:pPr>
            <w:r>
              <w:rPr>
                <w:rFonts w:hint="eastAsia"/>
              </w:rPr>
              <w:t>项目名称中可以包含中文、数字、字母和下划线。</w:t>
            </w:r>
          </w:p>
        </w:tc>
      </w:tr>
      <w:tr w:rsidR="00136882" w14:paraId="3377F7DA" w14:textId="77777777">
        <w:trPr>
          <w:trHeight w:val="376"/>
        </w:trPr>
        <w:tc>
          <w:tcPr>
            <w:tcW w:w="2282" w:type="dxa"/>
            <w:vAlign w:val="center"/>
          </w:tcPr>
          <w:p w14:paraId="05CEFE88" w14:textId="77777777" w:rsidR="00136882" w:rsidRDefault="00D71658">
            <w:pPr>
              <w:pStyle w:val="TableText"/>
            </w:pPr>
            <w:r>
              <w:rPr>
                <w:rFonts w:hint="eastAsia"/>
              </w:rPr>
              <w:t>项目阶段</w:t>
            </w:r>
          </w:p>
        </w:tc>
        <w:tc>
          <w:tcPr>
            <w:tcW w:w="5655" w:type="dxa"/>
            <w:vAlign w:val="center"/>
          </w:tcPr>
          <w:p w14:paraId="710759D5" w14:textId="77777777" w:rsidR="00136882" w:rsidRDefault="00D71658">
            <w:pPr>
              <w:pStyle w:val="TableText"/>
            </w:pPr>
            <w:r>
              <w:rPr>
                <w:rFonts w:hint="eastAsia"/>
              </w:rPr>
              <w:t>项目所处的阶段。可选项：计划中、开发中、预发布、已发布、已废弃和已归档。默认值为“计划中”。</w:t>
            </w:r>
          </w:p>
          <w:p w14:paraId="420E2396" w14:textId="77777777" w:rsidR="00136882" w:rsidRDefault="00D71658">
            <w:pPr>
              <w:pStyle w:val="TableText"/>
            </w:pPr>
            <w:r>
              <w:rPr>
                <w:noProof/>
                <w:snapToGrid/>
              </w:rPr>
              <w:drawing>
                <wp:inline distT="0" distB="0" distL="0" distR="0" wp14:anchorId="4CCD26D6" wp14:editId="7557CE2F">
                  <wp:extent cx="219075" cy="304800"/>
                  <wp:effectExtent l="19050" t="0" r="9525" b="0"/>
                  <wp:docPr id="29"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“已废弃”和“已归档”的项目不能执行策略违规检测。</w:t>
            </w:r>
          </w:p>
        </w:tc>
      </w:tr>
      <w:tr w:rsidR="00136882" w14:paraId="19ED678B" w14:textId="77777777">
        <w:trPr>
          <w:trHeight w:val="376"/>
        </w:trPr>
        <w:tc>
          <w:tcPr>
            <w:tcW w:w="2282" w:type="dxa"/>
            <w:vAlign w:val="center"/>
          </w:tcPr>
          <w:p w14:paraId="1C6C2F2E" w14:textId="77777777" w:rsidR="00136882" w:rsidRDefault="00D71658">
            <w:pPr>
              <w:pStyle w:val="TableText"/>
            </w:pPr>
            <w:r>
              <w:rPr>
                <w:rFonts w:hint="eastAsia"/>
              </w:rPr>
              <w:t>标签</w:t>
            </w:r>
          </w:p>
        </w:tc>
        <w:tc>
          <w:tcPr>
            <w:tcW w:w="5655" w:type="dxa"/>
            <w:vAlign w:val="center"/>
          </w:tcPr>
          <w:p w14:paraId="7D5AA809" w14:textId="77777777" w:rsidR="00136882" w:rsidRDefault="00D71658">
            <w:pPr>
              <w:pStyle w:val="TableText"/>
            </w:pPr>
            <w:r>
              <w:rPr>
                <w:rFonts w:hint="eastAsia"/>
              </w:rPr>
              <w:t>项目的标识信息，最多支持</w:t>
            </w:r>
            <w:r>
              <w:t>3</w:t>
            </w:r>
            <w:r>
              <w:rPr>
                <w:rFonts w:hint="eastAsia"/>
              </w:rPr>
              <w:t>个标签。</w:t>
            </w:r>
          </w:p>
        </w:tc>
      </w:tr>
      <w:tr w:rsidR="00136882" w14:paraId="59D70B63" w14:textId="77777777">
        <w:trPr>
          <w:trHeight w:val="376"/>
        </w:trPr>
        <w:tc>
          <w:tcPr>
            <w:tcW w:w="2282" w:type="dxa"/>
            <w:vAlign w:val="center"/>
          </w:tcPr>
          <w:p w14:paraId="43AA0627" w14:textId="77777777" w:rsidR="00136882" w:rsidRDefault="00D71658">
            <w:pPr>
              <w:pStyle w:val="TableText"/>
            </w:pPr>
            <w:r>
              <w:rPr>
                <w:rFonts w:hint="eastAsia"/>
              </w:rPr>
              <w:t>描述</w:t>
            </w:r>
          </w:p>
        </w:tc>
        <w:tc>
          <w:tcPr>
            <w:tcW w:w="5655" w:type="dxa"/>
            <w:vAlign w:val="center"/>
          </w:tcPr>
          <w:p w14:paraId="6CBAEB05" w14:textId="77777777" w:rsidR="00136882" w:rsidRDefault="00D71658">
            <w:pPr>
              <w:pStyle w:val="TableText"/>
            </w:pPr>
            <w:r>
              <w:rPr>
                <w:rFonts w:hint="eastAsia"/>
              </w:rPr>
              <w:t>项目的说明信息。</w:t>
            </w:r>
          </w:p>
        </w:tc>
      </w:tr>
      <w:tr w:rsidR="00136882" w14:paraId="1C3F8A4F" w14:textId="77777777">
        <w:trPr>
          <w:trHeight w:val="376"/>
        </w:trPr>
        <w:tc>
          <w:tcPr>
            <w:tcW w:w="2282" w:type="dxa"/>
            <w:vAlign w:val="center"/>
          </w:tcPr>
          <w:p w14:paraId="29DCB673" w14:textId="77777777" w:rsidR="00136882" w:rsidRDefault="00D71658">
            <w:pPr>
              <w:pStyle w:val="TableText"/>
            </w:pPr>
            <w:r>
              <w:rPr>
                <w:rFonts w:hint="eastAsia"/>
              </w:rPr>
              <w:t>所属组</w:t>
            </w:r>
          </w:p>
        </w:tc>
        <w:tc>
          <w:tcPr>
            <w:tcW w:w="5655" w:type="dxa"/>
            <w:vAlign w:val="center"/>
          </w:tcPr>
          <w:p w14:paraId="13501952" w14:textId="77777777" w:rsidR="00136882" w:rsidRDefault="00D71658">
            <w:pPr>
              <w:pStyle w:val="TableText"/>
            </w:pPr>
            <w:r>
              <w:rPr>
                <w:rFonts w:hint="eastAsia"/>
              </w:rPr>
              <w:t>选择项目归属的</w:t>
            </w:r>
            <w:r>
              <w:rPr>
                <w:rFonts w:hint="eastAsia"/>
                <w:color w:val="0000FF"/>
              </w:rPr>
              <w:t xml:space="preserve"> </w:t>
            </w:r>
            <w:r>
              <w:rPr>
                <w:color w:val="0000FF"/>
              </w:rPr>
              <w:fldChar w:fldCharType="begin"/>
            </w:r>
            <w:r>
              <w:rPr>
                <w:color w:val="0000FF"/>
              </w:rPr>
              <w:instrText xml:space="preserve"> </w:instrText>
            </w:r>
            <w:r>
              <w:rPr>
                <w:rFonts w:hint="eastAsia"/>
                <w:color w:val="0000FF"/>
              </w:rPr>
              <w:instrText>REF _Ref106117445 \h</w:instrText>
            </w:r>
            <w:r>
              <w:rPr>
                <w:color w:val="0000FF"/>
              </w:rPr>
              <w:instrText xml:space="preserve"> </w:instrText>
            </w:r>
            <w:r>
              <w:rPr>
                <w:color w:val="0000FF"/>
              </w:rPr>
            </w:r>
            <w:r>
              <w:rPr>
                <w:color w:val="0000FF"/>
              </w:rPr>
              <w:fldChar w:fldCharType="separate"/>
            </w:r>
            <w:r>
              <w:rPr>
                <w:rFonts w:hint="eastAsia"/>
                <w:color w:val="0000FF"/>
              </w:rPr>
              <w:t>用户组</w:t>
            </w:r>
            <w:r>
              <w:rPr>
                <w:color w:val="0000FF"/>
              </w:rPr>
              <w:fldChar w:fldCharType="end"/>
            </w:r>
            <w:r>
              <w:t>。</w:t>
            </w:r>
            <w:proofErr w:type="gramStart"/>
            <w:r>
              <w:rPr>
                <w:rFonts w:hint="eastAsia"/>
              </w:rPr>
              <w:t>仅用户组</w:t>
            </w:r>
            <w:proofErr w:type="gramEnd"/>
            <w:r>
              <w:rPr>
                <w:rFonts w:hint="eastAsia"/>
              </w:rPr>
              <w:t>的成员具有项目操作权限。支持多选。</w:t>
            </w:r>
          </w:p>
          <w:p w14:paraId="02E81378" w14:textId="77777777" w:rsidR="00136882" w:rsidRDefault="00D71658">
            <w:pPr>
              <w:pStyle w:val="TableText"/>
            </w:pPr>
            <w:r>
              <w:rPr>
                <w:noProof/>
                <w:snapToGrid/>
              </w:rPr>
              <w:lastRenderedPageBreak/>
              <w:drawing>
                <wp:inline distT="0" distB="0" distL="0" distR="0" wp14:anchorId="448DD73C" wp14:editId="108703DF">
                  <wp:extent cx="219075" cy="304800"/>
                  <wp:effectExtent l="0" t="0" r="9525" b="0"/>
                  <wp:docPr id="31"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所属组可以为空，为空后，仅支持管理员和创建人查看。</w:t>
            </w:r>
          </w:p>
        </w:tc>
      </w:tr>
    </w:tbl>
    <w:p w14:paraId="4CA9B684" w14:textId="77777777" w:rsidR="00136882" w:rsidRDefault="00136882"/>
    <w:p w14:paraId="25CBD12D" w14:textId="77777777" w:rsidR="00136882" w:rsidRDefault="00D71658">
      <w:pPr>
        <w:pStyle w:val="21"/>
        <w:rPr>
          <w:lang w:eastAsia="zh-CN"/>
        </w:rPr>
      </w:pPr>
      <w:bookmarkStart w:id="137" w:name="_Ref106626454"/>
      <w:bookmarkStart w:id="138" w:name="_Toc193362446"/>
      <w:r>
        <w:rPr>
          <w:rFonts w:hint="eastAsia"/>
          <w:lang w:eastAsia="zh-CN"/>
        </w:rPr>
        <w:t>项目</w:t>
      </w:r>
      <w:bookmarkEnd w:id="137"/>
      <w:r>
        <w:rPr>
          <w:rFonts w:hint="eastAsia"/>
          <w:lang w:eastAsia="zh-CN"/>
        </w:rPr>
        <w:t>管理</w:t>
      </w:r>
      <w:bookmarkEnd w:id="138"/>
    </w:p>
    <w:p w14:paraId="1724826B" w14:textId="77777777" w:rsidR="00136882" w:rsidRDefault="00D71658">
      <w:r>
        <w:rPr>
          <w:rFonts w:hint="eastAsia"/>
        </w:rPr>
        <w:t>项目管理页面以分页的形式列出用户可见的所有项目及其安全统计信息。</w:t>
      </w:r>
    </w:p>
    <w:p w14:paraId="6EABF8E4" w14:textId="77777777" w:rsidR="00136882" w:rsidRDefault="00D71658">
      <w:r>
        <w:rPr>
          <w:rFonts w:hint="eastAsia"/>
        </w:rPr>
        <w:t>进入</w:t>
      </w:r>
      <w:r>
        <w:rPr>
          <w:rFonts w:hint="eastAsia"/>
        </w:rPr>
        <w:t xml:space="preserve"> </w:t>
      </w:r>
      <w:r>
        <w:rPr>
          <w:rFonts w:hint="eastAsia"/>
          <w:b/>
          <w:bCs/>
        </w:rPr>
        <w:t>项目管理</w:t>
      </w:r>
      <w:r>
        <w:rPr>
          <w:rFonts w:hint="eastAsia"/>
        </w:rPr>
        <w:t xml:space="preserve"> </w:t>
      </w:r>
      <w:r>
        <w:rPr>
          <w:rFonts w:hint="eastAsia"/>
        </w:rPr>
        <w:t>页面，可以搜索和查看用户有权管理的所有项目。</w:t>
      </w:r>
    </w:p>
    <w:p w14:paraId="5678419B" w14:textId="77777777" w:rsidR="00136882" w:rsidRDefault="00D71658">
      <w:pPr>
        <w:pStyle w:val="BlockLabel"/>
      </w:pPr>
      <w:r>
        <w:rPr>
          <w:rFonts w:hint="eastAsia"/>
        </w:rPr>
        <w:t>风险统计</w:t>
      </w:r>
    </w:p>
    <w:p w14:paraId="5E79BE09" w14:textId="77777777" w:rsidR="00136882" w:rsidRDefault="00D71658">
      <w:r>
        <w:rPr>
          <w:rFonts w:hint="eastAsia"/>
        </w:rPr>
        <w:t>风险级别均由其最高级别定义。以组成分析任务为例，如组件漏洞包括</w:t>
      </w:r>
      <w:r>
        <w:rPr>
          <w:rFonts w:hint="eastAsia"/>
        </w:rPr>
        <w:t>1</w:t>
      </w:r>
      <w:r>
        <w:rPr>
          <w:rFonts w:hint="eastAsia"/>
        </w:rPr>
        <w:t>个中危、</w:t>
      </w:r>
      <w:r>
        <w:rPr>
          <w:rFonts w:hint="eastAsia"/>
        </w:rPr>
        <w:t>2</w:t>
      </w:r>
      <w:r>
        <w:rPr>
          <w:rFonts w:hint="eastAsia"/>
        </w:rPr>
        <w:t>个低危，那么组件的风险级别为中危。</w:t>
      </w:r>
    </w:p>
    <w:p w14:paraId="7F7C3A3B" w14:textId="77777777" w:rsidR="00136882" w:rsidRDefault="00D71658">
      <w:r>
        <w:rPr>
          <w:rFonts w:hint="eastAsia"/>
        </w:rPr>
        <w:t>页面左侧的软件风险项目总</w:t>
      </w:r>
      <w:proofErr w:type="gramStart"/>
      <w:r>
        <w:rPr>
          <w:rFonts w:hint="eastAsia"/>
        </w:rPr>
        <w:t>览</w:t>
      </w:r>
      <w:proofErr w:type="gramEnd"/>
      <w:r>
        <w:rPr>
          <w:rFonts w:hint="eastAsia"/>
        </w:rPr>
        <w:t>/</w:t>
      </w:r>
      <w:r>
        <w:rPr>
          <w:rFonts w:hint="eastAsia"/>
        </w:rPr>
        <w:t>静态风险项目总</w:t>
      </w:r>
      <w:proofErr w:type="gramStart"/>
      <w:r>
        <w:rPr>
          <w:rFonts w:hint="eastAsia"/>
        </w:rPr>
        <w:t>览</w:t>
      </w:r>
      <w:proofErr w:type="gramEnd"/>
      <w:r>
        <w:rPr>
          <w:rFonts w:hint="eastAsia"/>
        </w:rPr>
        <w:t>/</w:t>
      </w:r>
      <w:r>
        <w:rPr>
          <w:rFonts w:hint="eastAsia"/>
        </w:rPr>
        <w:t>策略风险项目总</w:t>
      </w:r>
      <w:proofErr w:type="gramStart"/>
      <w:r>
        <w:rPr>
          <w:rFonts w:hint="eastAsia"/>
        </w:rPr>
        <w:t>览</w:t>
      </w:r>
      <w:proofErr w:type="gramEnd"/>
      <w:r>
        <w:rPr>
          <w:rFonts w:hint="eastAsia"/>
        </w:rPr>
        <w:t>以项目为维度，统计了对应风险级别的项目个数。</w:t>
      </w:r>
    </w:p>
    <w:p w14:paraId="5BD2D6E7" w14:textId="77777777" w:rsidR="00136882" w:rsidRDefault="00D71658">
      <w:r>
        <w:rPr>
          <w:rFonts w:hint="eastAsia"/>
        </w:rPr>
        <w:t>页面右侧列表中的组成分析任务</w:t>
      </w:r>
      <w:r>
        <w:rPr>
          <w:rFonts w:hint="eastAsia"/>
        </w:rPr>
        <w:t>/</w:t>
      </w:r>
      <w:r>
        <w:rPr>
          <w:rFonts w:hint="eastAsia"/>
        </w:rPr>
        <w:t>静态分析任务</w:t>
      </w:r>
      <w:r>
        <w:rPr>
          <w:rFonts w:hint="eastAsia"/>
        </w:rPr>
        <w:t>/</w:t>
      </w:r>
      <w:r>
        <w:rPr>
          <w:rFonts w:hint="eastAsia"/>
        </w:rPr>
        <w:t>策略违规任务以任务为维度，统计该项目中对应风险级别的任务个数。</w:t>
      </w:r>
    </w:p>
    <w:p w14:paraId="428B444B" w14:textId="77777777" w:rsidR="00136882" w:rsidRDefault="00D71658">
      <w:r>
        <w:rPr>
          <w:rFonts w:hint="eastAsia"/>
        </w:rPr>
        <w:t>单击操作栏</w:t>
      </w:r>
      <w:r>
        <w:rPr>
          <w:rFonts w:hint="eastAsia"/>
        </w:rPr>
        <w:t xml:space="preserve"> </w:t>
      </w:r>
      <w:r>
        <w:rPr>
          <w:rFonts w:hint="eastAsia"/>
          <w:color w:val="000000" w:themeColor="text1"/>
        </w:rPr>
        <w:t>统计，跳转到</w:t>
      </w:r>
      <w:r>
        <w:rPr>
          <w:rFonts w:hint="eastAsia"/>
          <w:color w:val="000000" w:themeColor="text1"/>
        </w:rPr>
        <w:t xml:space="preserve"> </w:t>
      </w:r>
      <w:hyperlink w:anchor="_统计分析_1" w:history="1">
        <w:r>
          <w:rPr>
            <w:rFonts w:hint="eastAsia"/>
            <w:snapToGrid w:val="0"/>
            <w:color w:val="0000FF"/>
            <w:kern w:val="0"/>
            <w:sz w:val="18"/>
          </w:rPr>
          <w:t>统计分析</w:t>
        </w:r>
      </w:hyperlink>
      <w:r>
        <w:rPr>
          <w:rFonts w:hint="eastAsia"/>
        </w:rPr>
        <w:t xml:space="preserve"> </w:t>
      </w:r>
      <w:r>
        <w:rPr>
          <w:rFonts w:hint="eastAsia"/>
        </w:rPr>
        <w:t>页面，可对所选项目下所有分析成功的软件组成分析和静态安全分析任务进行统计分析。</w:t>
      </w:r>
    </w:p>
    <w:p w14:paraId="73C7CC0E" w14:textId="77777777" w:rsidR="00136882" w:rsidRDefault="00D71658">
      <w:pPr>
        <w:pStyle w:val="21"/>
        <w:rPr>
          <w:lang w:eastAsia="zh-CN"/>
        </w:rPr>
      </w:pPr>
      <w:bookmarkStart w:id="139" w:name="_Ref106626458"/>
      <w:bookmarkStart w:id="140" w:name="_Ref106980363"/>
      <w:bookmarkStart w:id="141" w:name="_Toc193362447"/>
      <w:r>
        <w:rPr>
          <w:rFonts w:hint="eastAsia"/>
          <w:lang w:eastAsia="zh-CN"/>
        </w:rPr>
        <w:t>项目</w:t>
      </w:r>
      <w:bookmarkEnd w:id="139"/>
      <w:r>
        <w:rPr>
          <w:rFonts w:hint="eastAsia"/>
          <w:lang w:eastAsia="zh-CN"/>
        </w:rPr>
        <w:t>配置</w:t>
      </w:r>
      <w:bookmarkEnd w:id="140"/>
      <w:bookmarkEnd w:id="141"/>
    </w:p>
    <w:p w14:paraId="52EC3AFB" w14:textId="77777777" w:rsidR="00136882" w:rsidRDefault="00D71658">
      <w:r>
        <w:rPr>
          <w:rFonts w:hint="eastAsia"/>
        </w:rPr>
        <w:t>用户可通过两个入口设置项目：</w:t>
      </w:r>
    </w:p>
    <w:p w14:paraId="4B9F9FCD" w14:textId="77777777" w:rsidR="00136882" w:rsidRDefault="00D71658">
      <w:pPr>
        <w:pStyle w:val="ItemList"/>
      </w:pPr>
      <w:r>
        <w:rPr>
          <w:rFonts w:hint="eastAsia"/>
        </w:rPr>
        <w:t>进入</w:t>
      </w:r>
      <w:r>
        <w:rPr>
          <w:rFonts w:hint="eastAsia"/>
        </w:rPr>
        <w:t xml:space="preserve"> </w:t>
      </w:r>
      <w:r>
        <w:rPr>
          <w:rFonts w:hint="eastAsia"/>
          <w:b/>
          <w:bCs/>
        </w:rPr>
        <w:t>项目管理</w:t>
      </w:r>
      <w:r>
        <w:rPr>
          <w:rFonts w:hint="eastAsia"/>
        </w:rPr>
        <w:t xml:space="preserve"> </w:t>
      </w:r>
      <w:r>
        <w:t>页面，单击操作栏的【</w:t>
      </w:r>
      <w:r>
        <w:rPr>
          <w:rFonts w:hint="eastAsia"/>
        </w:rPr>
        <w:t>配置</w:t>
      </w:r>
      <w:r>
        <w:t>】</w:t>
      </w:r>
      <w:r>
        <w:rPr>
          <w:rFonts w:hint="eastAsia"/>
        </w:rPr>
        <w:t>。</w:t>
      </w:r>
    </w:p>
    <w:p w14:paraId="45C25589" w14:textId="77777777" w:rsidR="00136882" w:rsidRDefault="00D71658">
      <w:pPr>
        <w:pStyle w:val="ItemList"/>
      </w:pPr>
      <w:r>
        <w:rPr>
          <w:rFonts w:hint="eastAsia"/>
        </w:rPr>
        <w:t>进入</w:t>
      </w:r>
      <w:r>
        <w:rPr>
          <w:rFonts w:hint="eastAsia"/>
        </w:rPr>
        <w:t xml:space="preserve"> </w:t>
      </w:r>
      <w:r>
        <w:rPr>
          <w:rFonts w:hint="eastAsia"/>
          <w:b/>
          <w:bCs/>
        </w:rPr>
        <w:t>项目管理</w:t>
      </w:r>
      <w:r>
        <w:rPr>
          <w:rFonts w:hint="eastAsia"/>
        </w:rPr>
        <w:t xml:space="preserve"> </w:t>
      </w:r>
      <w:r>
        <w:t>页面，</w:t>
      </w:r>
      <w:r>
        <w:rPr>
          <w:rFonts w:hint="eastAsia"/>
        </w:rPr>
        <w:t>单击项目名称。在项目详情页面右上角切换到</w:t>
      </w:r>
      <w:r>
        <w:rPr>
          <w:rFonts w:hint="eastAsia"/>
        </w:rPr>
        <w:t xml:space="preserve"> </w:t>
      </w:r>
      <w:r>
        <w:rPr>
          <w:b/>
          <w:bCs/>
        </w:rPr>
        <w:t>项目配置</w:t>
      </w:r>
      <w:r>
        <w:rPr>
          <w:rFonts w:hint="eastAsia"/>
        </w:rPr>
        <w:t xml:space="preserve"> </w:t>
      </w:r>
      <w:r>
        <w:t>页签。</w:t>
      </w:r>
    </w:p>
    <w:p w14:paraId="4B584F59" w14:textId="77777777" w:rsidR="00136882" w:rsidRDefault="00D71658">
      <w:r>
        <w:rPr>
          <w:rFonts w:hint="eastAsia"/>
        </w:rPr>
        <w:t>项目设置分为详情设置、策略设置、白名单设置和推送系统设置。</w:t>
      </w:r>
    </w:p>
    <w:p w14:paraId="15E8D65C" w14:textId="77777777" w:rsidR="00136882" w:rsidRDefault="00D71658">
      <w:pPr>
        <w:pStyle w:val="31"/>
        <w:numPr>
          <w:ilvl w:val="2"/>
          <w:numId w:val="25"/>
        </w:numPr>
      </w:pPr>
      <w:bookmarkStart w:id="142" w:name="_Toc193362448"/>
      <w:r>
        <w:rPr>
          <w:rFonts w:hint="eastAsia"/>
        </w:rPr>
        <w:t>详情设置</w:t>
      </w:r>
      <w:bookmarkEnd w:id="142"/>
    </w:p>
    <w:p w14:paraId="207456C6" w14:textId="77777777" w:rsidR="00136882" w:rsidRDefault="00D71658">
      <w:r>
        <w:rPr>
          <w:rFonts w:hint="eastAsia"/>
        </w:rPr>
        <w:t>项目详情配置参数如</w:t>
      </w:r>
      <w:r>
        <w:fldChar w:fldCharType="begin"/>
      </w:r>
      <w:r>
        <w:instrText xml:space="preserve"> </w:instrText>
      </w:r>
      <w:r>
        <w:rPr>
          <w:rFonts w:hint="eastAsia"/>
        </w:rPr>
        <w:instrText>REF _Ref106193718 \n \h</w:instrText>
      </w:r>
      <w:r>
        <w:instrText xml:space="preserve"> </w:instrText>
      </w:r>
      <w:r>
        <w:fldChar w:fldCharType="separate"/>
      </w:r>
      <w:r>
        <w:rPr>
          <w:rFonts w:hint="eastAsia"/>
        </w:rPr>
        <w:t>表</w:t>
      </w:r>
      <w:r>
        <w:rPr>
          <w:rFonts w:hint="eastAsia"/>
        </w:rPr>
        <w:t>4-2</w:t>
      </w:r>
      <w:r>
        <w:fldChar w:fldCharType="end"/>
      </w:r>
      <w:r>
        <w:rPr>
          <w:rFonts w:hint="eastAsia"/>
        </w:rPr>
        <w:t>所示。</w:t>
      </w:r>
    </w:p>
    <w:p w14:paraId="2A31AB1E" w14:textId="77777777" w:rsidR="00136882" w:rsidRDefault="00D71658">
      <w:pPr>
        <w:pStyle w:val="TableDescription"/>
      </w:pPr>
      <w:bookmarkStart w:id="143" w:name="_Ref106193718"/>
      <w:r>
        <w:rPr>
          <w:rFonts w:hint="eastAsia"/>
        </w:rPr>
        <w:t>项目详情设置</w:t>
      </w:r>
      <w:bookmarkEnd w:id="143"/>
    </w:p>
    <w:tbl>
      <w:tblPr>
        <w:tblStyle w:val="Table"/>
        <w:tblW w:w="7937" w:type="dxa"/>
        <w:tblInd w:w="1814" w:type="dxa"/>
        <w:tblLook w:val="04A0" w:firstRow="1" w:lastRow="0" w:firstColumn="1" w:lastColumn="0" w:noHBand="0" w:noVBand="1"/>
      </w:tblPr>
      <w:tblGrid>
        <w:gridCol w:w="1139"/>
        <w:gridCol w:w="1710"/>
        <w:gridCol w:w="5088"/>
      </w:tblGrid>
      <w:tr w:rsidR="00136882" w14:paraId="6463E3BC" w14:textId="77777777">
        <w:trPr>
          <w:tblHeader/>
        </w:trPr>
        <w:tc>
          <w:tcPr>
            <w:tcW w:w="2849" w:type="dxa"/>
            <w:gridSpan w:val="2"/>
            <w:tcBorders>
              <w:top w:val="double" w:sz="4" w:space="0" w:color="auto"/>
              <w:bottom w:val="single" w:sz="6" w:space="0" w:color="auto"/>
            </w:tcBorders>
            <w:shd w:val="clear" w:color="auto" w:fill="D9D9D9" w:themeFill="background1" w:themeFillShade="D9"/>
          </w:tcPr>
          <w:p w14:paraId="4E7E78C9" w14:textId="77777777" w:rsidR="00136882" w:rsidRDefault="00D71658">
            <w:pPr>
              <w:pStyle w:val="TableHeading0"/>
            </w:pPr>
            <w:r>
              <w:rPr>
                <w:rFonts w:hint="eastAsia"/>
              </w:rPr>
              <w:t>配置项</w:t>
            </w:r>
          </w:p>
        </w:tc>
        <w:tc>
          <w:tcPr>
            <w:tcW w:w="5088" w:type="dxa"/>
            <w:tcBorders>
              <w:top w:val="double" w:sz="4" w:space="0" w:color="auto"/>
              <w:bottom w:val="single" w:sz="6" w:space="0" w:color="auto"/>
            </w:tcBorders>
            <w:shd w:val="clear" w:color="auto" w:fill="D9D9D9" w:themeFill="background1" w:themeFillShade="D9"/>
          </w:tcPr>
          <w:p w14:paraId="64EC9D85" w14:textId="77777777" w:rsidR="00136882" w:rsidRDefault="00D71658">
            <w:pPr>
              <w:pStyle w:val="TableHeading0"/>
            </w:pPr>
            <w:r>
              <w:rPr>
                <w:rFonts w:hint="eastAsia"/>
              </w:rPr>
              <w:t>描述</w:t>
            </w:r>
          </w:p>
        </w:tc>
      </w:tr>
      <w:tr w:rsidR="00136882" w14:paraId="3D6D43AB" w14:textId="77777777">
        <w:tc>
          <w:tcPr>
            <w:tcW w:w="2849" w:type="dxa"/>
            <w:gridSpan w:val="2"/>
            <w:tcBorders>
              <w:top w:val="single" w:sz="6" w:space="0" w:color="auto"/>
              <w:bottom w:val="single" w:sz="6" w:space="0" w:color="auto"/>
            </w:tcBorders>
          </w:tcPr>
          <w:p w14:paraId="67249D21" w14:textId="77777777" w:rsidR="00136882" w:rsidRDefault="00D71658">
            <w:pPr>
              <w:pStyle w:val="TableText"/>
            </w:pPr>
            <w:r>
              <w:rPr>
                <w:rFonts w:hint="eastAsia"/>
              </w:rPr>
              <w:t>配置项目</w:t>
            </w:r>
          </w:p>
        </w:tc>
        <w:tc>
          <w:tcPr>
            <w:tcW w:w="5088" w:type="dxa"/>
            <w:tcBorders>
              <w:top w:val="single" w:sz="6" w:space="0" w:color="auto"/>
            </w:tcBorders>
          </w:tcPr>
          <w:p w14:paraId="02ACE22B" w14:textId="77777777" w:rsidR="00136882" w:rsidRDefault="00D71658">
            <w:pPr>
              <w:pStyle w:val="TableText"/>
            </w:pPr>
            <w:r>
              <w:rPr>
                <w:rFonts w:hint="eastAsia"/>
              </w:rPr>
              <w:t>项目的基本信息。具体配置请参见</w:t>
            </w:r>
            <w:r>
              <w:rPr>
                <w:rFonts w:hint="eastAsia"/>
              </w:rPr>
              <w:t xml:space="preserve"> </w:t>
            </w:r>
            <w:r>
              <w:rPr>
                <w:color w:val="0000FF"/>
              </w:rPr>
              <w:fldChar w:fldCharType="begin"/>
            </w:r>
            <w:r>
              <w:rPr>
                <w:color w:val="0000FF"/>
              </w:rPr>
              <w:instrText xml:space="preserve"> </w:instrText>
            </w:r>
            <w:r>
              <w:rPr>
                <w:rFonts w:hint="eastAsia"/>
                <w:color w:val="0000FF"/>
              </w:rPr>
              <w:instrText>REF _Ref106117068 \h</w:instrText>
            </w:r>
            <w:r>
              <w:rPr>
                <w:color w:val="0000FF"/>
              </w:rPr>
              <w:instrText xml:space="preserve"> </w:instrText>
            </w:r>
            <w:r>
              <w:rPr>
                <w:color w:val="0000FF"/>
              </w:rPr>
            </w:r>
            <w:r>
              <w:rPr>
                <w:color w:val="0000FF"/>
              </w:rPr>
              <w:fldChar w:fldCharType="separate"/>
            </w:r>
            <w:r>
              <w:rPr>
                <w:rFonts w:hint="eastAsia"/>
                <w:color w:val="0000FF"/>
              </w:rPr>
              <w:t>项目参数</w:t>
            </w:r>
            <w:r>
              <w:rPr>
                <w:color w:val="0000FF"/>
              </w:rPr>
              <w:fldChar w:fldCharType="end"/>
            </w:r>
            <w:r>
              <w:rPr>
                <w:rFonts w:hint="eastAsia"/>
              </w:rPr>
              <w:t>。</w:t>
            </w:r>
            <w:r>
              <w:rPr>
                <w:rFonts w:hint="eastAsia"/>
              </w:rPr>
              <w:t>admin</w:t>
            </w:r>
            <w:r>
              <w:rPr>
                <w:rFonts w:hint="eastAsia"/>
              </w:rPr>
              <w:t>用户可修改项目创建人。</w:t>
            </w:r>
          </w:p>
        </w:tc>
      </w:tr>
      <w:tr w:rsidR="00136882" w14:paraId="554C2F0D" w14:textId="77777777">
        <w:tc>
          <w:tcPr>
            <w:tcW w:w="1139" w:type="dxa"/>
            <w:vMerge w:val="restart"/>
            <w:tcBorders>
              <w:top w:val="single" w:sz="6" w:space="0" w:color="auto"/>
              <w:right w:val="single" w:sz="6" w:space="0" w:color="auto"/>
            </w:tcBorders>
          </w:tcPr>
          <w:p w14:paraId="23C9CBDF" w14:textId="77777777" w:rsidR="00136882" w:rsidRDefault="00D71658">
            <w:pPr>
              <w:pStyle w:val="TableText"/>
            </w:pPr>
            <w:r>
              <w:rPr>
                <w:rFonts w:hint="eastAsia"/>
              </w:rPr>
              <w:t>高级设置</w:t>
            </w:r>
          </w:p>
        </w:tc>
        <w:tc>
          <w:tcPr>
            <w:tcW w:w="1710" w:type="dxa"/>
            <w:tcBorders>
              <w:top w:val="single" w:sz="6" w:space="0" w:color="auto"/>
              <w:left w:val="single" w:sz="6" w:space="0" w:color="auto"/>
              <w:bottom w:val="single" w:sz="6" w:space="0" w:color="auto"/>
            </w:tcBorders>
          </w:tcPr>
          <w:p w14:paraId="0F9EDED7" w14:textId="77777777" w:rsidR="00136882" w:rsidRDefault="00D71658">
            <w:pPr>
              <w:pStyle w:val="TableText"/>
            </w:pPr>
            <w:r>
              <w:rPr>
                <w:rFonts w:hint="eastAsia"/>
              </w:rPr>
              <w:t>合并任务限制</w:t>
            </w:r>
          </w:p>
        </w:tc>
        <w:tc>
          <w:tcPr>
            <w:tcW w:w="5088" w:type="dxa"/>
          </w:tcPr>
          <w:p w14:paraId="5CD793C1" w14:textId="77777777" w:rsidR="00136882" w:rsidRDefault="00D71658">
            <w:pPr>
              <w:pStyle w:val="TableText"/>
            </w:pPr>
            <w:r>
              <w:rPr>
                <w:rFonts w:hint="eastAsia"/>
              </w:rPr>
              <w:t>限制项目中合并任务数量，默认为</w:t>
            </w:r>
            <w:r>
              <w:rPr>
                <w:rFonts w:hint="eastAsia"/>
              </w:rPr>
              <w:t>5</w:t>
            </w:r>
            <w:r>
              <w:rPr>
                <w:rFonts w:hint="eastAsia"/>
              </w:rPr>
              <w:t>个，可选</w:t>
            </w:r>
            <w:r>
              <w:rPr>
                <w:rFonts w:hint="eastAsia"/>
              </w:rPr>
              <w:t>1~20</w:t>
            </w:r>
            <w:r>
              <w:rPr>
                <w:rFonts w:hint="eastAsia"/>
              </w:rPr>
              <w:t>。</w:t>
            </w:r>
          </w:p>
        </w:tc>
      </w:tr>
      <w:tr w:rsidR="00136882" w14:paraId="1BB2BC3C" w14:textId="77777777">
        <w:tc>
          <w:tcPr>
            <w:tcW w:w="1139" w:type="dxa"/>
            <w:vMerge/>
            <w:tcBorders>
              <w:right w:val="single" w:sz="6" w:space="0" w:color="auto"/>
            </w:tcBorders>
          </w:tcPr>
          <w:p w14:paraId="66B5DAB0" w14:textId="77777777" w:rsidR="00136882" w:rsidRDefault="00136882">
            <w:pPr>
              <w:pStyle w:val="TableText"/>
            </w:pPr>
          </w:p>
        </w:tc>
        <w:tc>
          <w:tcPr>
            <w:tcW w:w="1710" w:type="dxa"/>
            <w:tcBorders>
              <w:top w:val="single" w:sz="6" w:space="0" w:color="auto"/>
              <w:left w:val="single" w:sz="6" w:space="0" w:color="auto"/>
              <w:bottom w:val="single" w:sz="6" w:space="0" w:color="auto"/>
            </w:tcBorders>
          </w:tcPr>
          <w:p w14:paraId="69939163" w14:textId="77777777" w:rsidR="00136882" w:rsidRDefault="00D71658">
            <w:pPr>
              <w:pStyle w:val="TableText"/>
            </w:pPr>
            <w:r>
              <w:rPr>
                <w:rFonts w:hint="eastAsia"/>
              </w:rPr>
              <w:t>组件状态配置</w:t>
            </w:r>
          </w:p>
        </w:tc>
        <w:tc>
          <w:tcPr>
            <w:tcW w:w="5088" w:type="dxa"/>
          </w:tcPr>
          <w:p w14:paraId="5D3D820B" w14:textId="77777777" w:rsidR="00136882" w:rsidRDefault="00D71658">
            <w:pPr>
              <w:pStyle w:val="TableText"/>
            </w:pPr>
            <w:r>
              <w:rPr>
                <w:rFonts w:hint="eastAsia"/>
              </w:rPr>
              <w:t>是否将相同组件的忽略和审核状态应用到此项目的所有任务中。</w:t>
            </w:r>
            <w:proofErr w:type="gramStart"/>
            <w:r>
              <w:rPr>
                <w:rFonts w:hint="eastAsia"/>
              </w:rPr>
              <w:t>勾</w:t>
            </w:r>
            <w:proofErr w:type="gramEnd"/>
            <w:r>
              <w:rPr>
                <w:rFonts w:hint="eastAsia"/>
              </w:rPr>
              <w:t>选后，如果某一组件状态更改为“忽略”，则项目所有</w:t>
            </w:r>
            <w:r>
              <w:rPr>
                <w:rFonts w:hint="eastAsia"/>
              </w:rPr>
              <w:lastRenderedPageBreak/>
              <w:t>任务中的该组件状态自动设置为“忽略”。</w:t>
            </w:r>
          </w:p>
        </w:tc>
      </w:tr>
      <w:tr w:rsidR="00136882" w14:paraId="2FDE0C38" w14:textId="77777777">
        <w:tc>
          <w:tcPr>
            <w:tcW w:w="1139" w:type="dxa"/>
            <w:vMerge/>
            <w:tcBorders>
              <w:right w:val="single" w:sz="6" w:space="0" w:color="auto"/>
            </w:tcBorders>
          </w:tcPr>
          <w:p w14:paraId="32EC1447" w14:textId="77777777" w:rsidR="00136882" w:rsidRDefault="00136882">
            <w:pPr>
              <w:pStyle w:val="TableText"/>
            </w:pPr>
          </w:p>
        </w:tc>
        <w:tc>
          <w:tcPr>
            <w:tcW w:w="1710" w:type="dxa"/>
            <w:tcBorders>
              <w:top w:val="single" w:sz="6" w:space="0" w:color="auto"/>
              <w:left w:val="single" w:sz="6" w:space="0" w:color="auto"/>
              <w:bottom w:val="single" w:sz="6" w:space="0" w:color="auto"/>
            </w:tcBorders>
          </w:tcPr>
          <w:p w14:paraId="25D2B067" w14:textId="77777777" w:rsidR="00136882" w:rsidRDefault="00D71658">
            <w:pPr>
              <w:pStyle w:val="TableText"/>
            </w:pPr>
            <w:r>
              <w:rPr>
                <w:rFonts w:hint="eastAsia"/>
              </w:rPr>
              <w:t>告警状态配置</w:t>
            </w:r>
          </w:p>
        </w:tc>
        <w:tc>
          <w:tcPr>
            <w:tcW w:w="5088" w:type="dxa"/>
          </w:tcPr>
          <w:p w14:paraId="1EC61345" w14:textId="77777777" w:rsidR="00136882" w:rsidRDefault="00D71658">
            <w:pPr>
              <w:pStyle w:val="TableText"/>
            </w:pPr>
            <w:r>
              <w:rPr>
                <w:rFonts w:hint="eastAsia"/>
              </w:rPr>
              <w:t>是否将相同缺陷或漏洞的审核状态和风险级别应用到此项目的所有任务中。</w:t>
            </w:r>
            <w:proofErr w:type="gramStart"/>
            <w:r>
              <w:rPr>
                <w:rFonts w:hint="eastAsia"/>
              </w:rPr>
              <w:t>勾</w:t>
            </w:r>
            <w:proofErr w:type="gramEnd"/>
            <w:r>
              <w:rPr>
                <w:rFonts w:hint="eastAsia"/>
              </w:rPr>
              <w:t>选后，如果某一缺陷或漏洞审核状态更改，则项目所有任务中的该缺陷或漏洞状态随之更改。缺陷或漏洞风险级别亦然。</w:t>
            </w:r>
          </w:p>
        </w:tc>
      </w:tr>
      <w:tr w:rsidR="00136882" w14:paraId="3743CD6A" w14:textId="77777777">
        <w:tc>
          <w:tcPr>
            <w:tcW w:w="1139" w:type="dxa"/>
            <w:vMerge/>
            <w:tcBorders>
              <w:bottom w:val="single" w:sz="6" w:space="0" w:color="auto"/>
              <w:right w:val="single" w:sz="6" w:space="0" w:color="auto"/>
            </w:tcBorders>
          </w:tcPr>
          <w:p w14:paraId="74878520" w14:textId="77777777" w:rsidR="00136882" w:rsidRDefault="00136882">
            <w:pPr>
              <w:pStyle w:val="TableText"/>
            </w:pPr>
          </w:p>
        </w:tc>
        <w:tc>
          <w:tcPr>
            <w:tcW w:w="1710" w:type="dxa"/>
            <w:tcBorders>
              <w:top w:val="single" w:sz="6" w:space="0" w:color="auto"/>
              <w:left w:val="single" w:sz="6" w:space="0" w:color="auto"/>
              <w:bottom w:val="single" w:sz="6" w:space="0" w:color="auto"/>
            </w:tcBorders>
          </w:tcPr>
          <w:p w14:paraId="0E0B1317" w14:textId="77777777" w:rsidR="00136882" w:rsidRDefault="00D71658">
            <w:pPr>
              <w:pStyle w:val="TableText"/>
            </w:pPr>
            <w:r>
              <w:rPr>
                <w:rFonts w:hint="eastAsia"/>
              </w:rPr>
              <w:t>规则更新配置</w:t>
            </w:r>
          </w:p>
        </w:tc>
        <w:tc>
          <w:tcPr>
            <w:tcW w:w="5088" w:type="dxa"/>
          </w:tcPr>
          <w:p w14:paraId="59E81393" w14:textId="77777777" w:rsidR="00136882" w:rsidRDefault="00D71658">
            <w:pPr>
              <w:pStyle w:val="TableText"/>
            </w:pPr>
            <w:r>
              <w:rPr>
                <w:rFonts w:hint="eastAsia"/>
              </w:rPr>
              <w:t>在漏洞规则更新后，是否自动重新检测此项目中所有已完成任务的组件清单。</w:t>
            </w:r>
            <w:proofErr w:type="gramStart"/>
            <w:r>
              <w:rPr>
                <w:rFonts w:hint="eastAsia"/>
              </w:rPr>
              <w:t>勾</w:t>
            </w:r>
            <w:proofErr w:type="gramEnd"/>
            <w:r>
              <w:rPr>
                <w:rFonts w:hint="eastAsia"/>
              </w:rPr>
              <w:t>选后，在漏洞规则更新后，针对已经分析成功任务的组件重新进行漏洞检测，并将漏洞（如有）更新到数据库。如果有新发现的漏洞，则会通过通知机制将新增漏洞信息发送给对项目有权限的用户。</w:t>
            </w:r>
          </w:p>
        </w:tc>
      </w:tr>
      <w:tr w:rsidR="00136882" w14:paraId="15845830" w14:textId="77777777">
        <w:tc>
          <w:tcPr>
            <w:tcW w:w="2849" w:type="dxa"/>
            <w:gridSpan w:val="2"/>
            <w:tcBorders>
              <w:top w:val="single" w:sz="6" w:space="0" w:color="auto"/>
            </w:tcBorders>
          </w:tcPr>
          <w:p w14:paraId="3F2C1B46" w14:textId="77777777" w:rsidR="00136882" w:rsidRDefault="00D71658">
            <w:pPr>
              <w:pStyle w:val="TableText"/>
            </w:pPr>
            <w:r>
              <w:rPr>
                <w:rFonts w:hint="eastAsia"/>
              </w:rPr>
              <w:t>清理配置</w:t>
            </w:r>
          </w:p>
        </w:tc>
        <w:tc>
          <w:tcPr>
            <w:tcW w:w="5088" w:type="dxa"/>
          </w:tcPr>
          <w:p w14:paraId="1A1F1603" w14:textId="77777777" w:rsidR="00136882" w:rsidRDefault="00D71658">
            <w:pPr>
              <w:pStyle w:val="TableText"/>
            </w:pPr>
            <w:r>
              <w:rPr>
                <w:rFonts w:hint="eastAsia"/>
              </w:rPr>
              <w:t>项目中任务的清理配置，默认为从不清理任务。可选以下方式：</w:t>
            </w:r>
          </w:p>
          <w:p w14:paraId="359C32CE" w14:textId="77777777" w:rsidR="00136882" w:rsidRDefault="00D71658">
            <w:pPr>
              <w:pStyle w:val="ItemListinTable"/>
            </w:pPr>
            <w:r>
              <w:rPr>
                <w:rFonts w:hint="eastAsia"/>
              </w:rPr>
              <w:t>从不清理任务：不会清理项目中任何时间创建的任务</w:t>
            </w:r>
          </w:p>
          <w:p w14:paraId="4455C7C7" w14:textId="77777777" w:rsidR="00136882" w:rsidRDefault="00D71658">
            <w:pPr>
              <w:pStyle w:val="ItemListinTable"/>
            </w:pPr>
            <w:r>
              <w:rPr>
                <w:rFonts w:hint="eastAsia"/>
              </w:rPr>
              <w:t>立即清理任务：选择清理配置时间后，可在清理配置时间立即清理项目中所有任务</w:t>
            </w:r>
          </w:p>
          <w:p w14:paraId="29DDE6F3" w14:textId="77777777" w:rsidR="00136882" w:rsidRDefault="00D71658">
            <w:pPr>
              <w:pStyle w:val="ItemListinTable"/>
            </w:pPr>
            <w:r>
              <w:rPr>
                <w:rFonts w:hint="eastAsia"/>
              </w:rPr>
              <w:t>定时清理任务：可选每天</w:t>
            </w:r>
            <w:r>
              <w:rPr>
                <w:rFonts w:hint="eastAsia"/>
              </w:rPr>
              <w:t>/</w:t>
            </w:r>
            <w:r>
              <w:rPr>
                <w:rFonts w:hint="eastAsia"/>
              </w:rPr>
              <w:t>每周</w:t>
            </w:r>
            <w:r>
              <w:rPr>
                <w:rFonts w:hint="eastAsia"/>
              </w:rPr>
              <w:t>/</w:t>
            </w:r>
            <w:r>
              <w:rPr>
                <w:rFonts w:hint="eastAsia"/>
              </w:rPr>
              <w:t>每月定时清理，清理条件可选一个月</w:t>
            </w:r>
            <w:r>
              <w:rPr>
                <w:rFonts w:hint="eastAsia"/>
              </w:rPr>
              <w:t>/</w:t>
            </w:r>
            <w:r>
              <w:rPr>
                <w:rFonts w:hint="eastAsia"/>
              </w:rPr>
              <w:t>三个月</w:t>
            </w:r>
            <w:r>
              <w:rPr>
                <w:rFonts w:hint="eastAsia"/>
              </w:rPr>
              <w:t>/</w:t>
            </w:r>
            <w:r>
              <w:rPr>
                <w:rFonts w:hint="eastAsia"/>
              </w:rPr>
              <w:t>半年</w:t>
            </w:r>
            <w:r>
              <w:rPr>
                <w:rFonts w:hint="eastAsia"/>
              </w:rPr>
              <w:t>/</w:t>
            </w:r>
            <w:r>
              <w:rPr>
                <w:rFonts w:hint="eastAsia"/>
              </w:rPr>
              <w:t>一年之前的任务。如选择每天清理三个月之前的任务，则会在每天零点清理三个月之前的任务；选择每周定时清理，则会在每周周日零点开始清理；选择每月定时清理，则会在每月</w:t>
            </w:r>
            <w:r>
              <w:rPr>
                <w:rFonts w:hint="eastAsia"/>
              </w:rPr>
              <w:t>1</w:t>
            </w:r>
            <w:r>
              <w:rPr>
                <w:rFonts w:hint="eastAsia"/>
              </w:rPr>
              <w:t>号零点开始清理。</w:t>
            </w:r>
          </w:p>
          <w:p w14:paraId="40F1C0F5" w14:textId="77777777" w:rsidR="00136882" w:rsidRDefault="00D71658">
            <w:pPr>
              <w:pStyle w:val="TableText"/>
            </w:pPr>
            <w:r>
              <w:rPr>
                <w:rFonts w:hint="eastAsia"/>
              </w:rPr>
              <w:t>更改配置后请点击【保存】使配置生效。</w:t>
            </w:r>
          </w:p>
        </w:tc>
      </w:tr>
      <w:tr w:rsidR="00136882" w14:paraId="3E73A934" w14:textId="77777777">
        <w:tc>
          <w:tcPr>
            <w:tcW w:w="2849" w:type="dxa"/>
            <w:gridSpan w:val="2"/>
            <w:tcBorders>
              <w:top w:val="single" w:sz="6" w:space="0" w:color="auto"/>
            </w:tcBorders>
          </w:tcPr>
          <w:p w14:paraId="1137F378" w14:textId="77777777" w:rsidR="00136882" w:rsidRDefault="00D71658">
            <w:pPr>
              <w:pStyle w:val="TableText"/>
            </w:pPr>
            <w:r>
              <w:rPr>
                <w:rFonts w:hint="eastAsia"/>
              </w:rPr>
              <w:t>删除项目</w:t>
            </w:r>
          </w:p>
        </w:tc>
        <w:tc>
          <w:tcPr>
            <w:tcW w:w="5088" w:type="dxa"/>
          </w:tcPr>
          <w:p w14:paraId="2A8407C1" w14:textId="77777777" w:rsidR="00136882" w:rsidRDefault="00D71658">
            <w:pPr>
              <w:pStyle w:val="TableText"/>
            </w:pPr>
            <w:r>
              <w:rPr>
                <w:rFonts w:hint="eastAsia"/>
              </w:rPr>
              <w:t>删除项目会同时删除项目中的所有任务和分析数据，请谨慎操作。</w:t>
            </w:r>
          </w:p>
          <w:p w14:paraId="262A43B1" w14:textId="77777777" w:rsidR="00136882" w:rsidRDefault="00D71658">
            <w:pPr>
              <w:pStyle w:val="TableText"/>
            </w:pPr>
            <w:r>
              <w:rPr>
                <w:rFonts w:hint="eastAsia"/>
              </w:rPr>
              <w:t>如项目下有正在运行的任务，则无法执行删除操作。</w:t>
            </w:r>
          </w:p>
        </w:tc>
      </w:tr>
    </w:tbl>
    <w:p w14:paraId="762F09CD" w14:textId="77777777" w:rsidR="00136882" w:rsidRDefault="00136882"/>
    <w:p w14:paraId="0597FC7B" w14:textId="77777777" w:rsidR="00136882" w:rsidRDefault="00D71658">
      <w:pPr>
        <w:pStyle w:val="31"/>
      </w:pPr>
      <w:bookmarkStart w:id="144" w:name="_Toc193362449"/>
      <w:r>
        <w:rPr>
          <w:rFonts w:hint="eastAsia"/>
        </w:rPr>
        <w:t>策略设置</w:t>
      </w:r>
      <w:bookmarkEnd w:id="144"/>
    </w:p>
    <w:p w14:paraId="32BDA9AA" w14:textId="77777777" w:rsidR="00136882" w:rsidRDefault="00D71658">
      <w:r>
        <w:rPr>
          <w:rFonts w:hint="eastAsia"/>
        </w:rPr>
        <w:t>策略设置显示了项目应用的合</w:t>
      </w:r>
      <w:proofErr w:type="gramStart"/>
      <w:r>
        <w:rPr>
          <w:rFonts w:hint="eastAsia"/>
        </w:rPr>
        <w:t>规</w:t>
      </w:r>
      <w:proofErr w:type="gramEnd"/>
      <w:r>
        <w:rPr>
          <w:rFonts w:hint="eastAsia"/>
        </w:rPr>
        <w:t>策略列表。选中策略后，单击【移除策略】，可以解除合</w:t>
      </w:r>
      <w:proofErr w:type="gramStart"/>
      <w:r>
        <w:rPr>
          <w:rFonts w:hint="eastAsia"/>
        </w:rPr>
        <w:t>规</w:t>
      </w:r>
      <w:proofErr w:type="gramEnd"/>
      <w:r>
        <w:rPr>
          <w:rFonts w:hint="eastAsia"/>
        </w:rPr>
        <w:t>策略与项目的关联。</w:t>
      </w:r>
    </w:p>
    <w:p w14:paraId="3122B454" w14:textId="77777777" w:rsidR="00136882" w:rsidRDefault="00D71658">
      <w:r>
        <w:rPr>
          <w:rFonts w:hint="eastAsia"/>
        </w:rPr>
        <w:t>如策略范围是“所有项目”，则无法移除，需先在</w:t>
      </w:r>
      <w:r>
        <w:rPr>
          <w:rFonts w:hint="eastAsia"/>
          <w:color w:val="0000FF"/>
        </w:rPr>
        <w:t xml:space="preserve"> </w:t>
      </w:r>
      <w:r>
        <w:rPr>
          <w:color w:val="0000FF"/>
        </w:rPr>
        <w:fldChar w:fldCharType="begin"/>
      </w:r>
      <w:r>
        <w:rPr>
          <w:color w:val="0000FF"/>
        </w:rPr>
        <w:instrText xml:space="preserve"> </w:instrText>
      </w:r>
      <w:r>
        <w:rPr>
          <w:rFonts w:hint="eastAsia"/>
          <w:color w:val="0000FF"/>
        </w:rPr>
        <w:instrText>REF _Ref106203496 \h</w:instrText>
      </w:r>
      <w:r>
        <w:rPr>
          <w:color w:val="0000FF"/>
        </w:rPr>
        <w:instrText xml:space="preserve"> </w:instrText>
      </w:r>
      <w:r>
        <w:rPr>
          <w:color w:val="0000FF"/>
        </w:rPr>
      </w:r>
      <w:r>
        <w:rPr>
          <w:color w:val="0000FF"/>
        </w:rPr>
        <w:fldChar w:fldCharType="separate"/>
      </w:r>
      <w:r>
        <w:rPr>
          <w:rFonts w:hint="eastAsia"/>
          <w:color w:val="0000FF"/>
        </w:rPr>
        <w:t>策略配置</w:t>
      </w:r>
      <w:r>
        <w:rPr>
          <w:color w:val="0000FF"/>
        </w:rPr>
        <w:fldChar w:fldCharType="end"/>
      </w:r>
      <w:r>
        <w:rPr>
          <w:color w:val="0000FF"/>
        </w:rPr>
        <w:t xml:space="preserve"> </w:t>
      </w:r>
      <w:r>
        <w:t>中</w:t>
      </w:r>
      <w:r>
        <w:rPr>
          <w:rFonts w:hint="eastAsia"/>
        </w:rPr>
        <w:t>将策略范围更改为所选项目后，再执行移除操作。</w:t>
      </w:r>
    </w:p>
    <w:p w14:paraId="1B6CBEA1" w14:textId="77777777" w:rsidR="00136882" w:rsidRDefault="00D71658">
      <w:pPr>
        <w:pStyle w:val="31"/>
      </w:pPr>
      <w:bookmarkStart w:id="145" w:name="_Toc193362450"/>
      <w:r>
        <w:rPr>
          <w:rFonts w:hint="eastAsia"/>
        </w:rPr>
        <w:t>白名单设置</w:t>
      </w:r>
      <w:bookmarkEnd w:id="145"/>
    </w:p>
    <w:p w14:paraId="35D9DE3C" w14:textId="77777777" w:rsidR="00136882" w:rsidRDefault="00D71658">
      <w:r>
        <w:rPr>
          <w:rFonts w:hint="eastAsia"/>
        </w:rPr>
        <w:t>白名单设置显示了项目应用的缺陷白名单列表。选中白名单后，单击【移除白名单】，解除缺陷白名单与项目的关联。</w:t>
      </w:r>
    </w:p>
    <w:p w14:paraId="022F8309" w14:textId="77777777" w:rsidR="00136882" w:rsidRDefault="00D71658">
      <w:r>
        <w:rPr>
          <w:rFonts w:hint="eastAsia"/>
        </w:rPr>
        <w:t>如缺陷白名单范围是“所有项目”，则无法移除，需先在</w:t>
      </w:r>
      <w:r>
        <w:rPr>
          <w:rFonts w:hint="eastAsia"/>
          <w:color w:val="0000FF"/>
        </w:rPr>
        <w:t xml:space="preserve"> </w:t>
      </w:r>
      <w:r>
        <w:rPr>
          <w:color w:val="0000FF"/>
        </w:rPr>
        <w:fldChar w:fldCharType="begin"/>
      </w:r>
      <w:r>
        <w:rPr>
          <w:color w:val="0000FF"/>
        </w:rPr>
        <w:instrText xml:space="preserve"> </w:instrText>
      </w:r>
      <w:r>
        <w:rPr>
          <w:rFonts w:hint="eastAsia"/>
          <w:color w:val="0000FF"/>
        </w:rPr>
        <w:instrText>REF _Ref106203716 \h</w:instrText>
      </w:r>
      <w:r>
        <w:rPr>
          <w:color w:val="0000FF"/>
        </w:rPr>
        <w:instrText xml:space="preserve"> </w:instrText>
      </w:r>
      <w:r>
        <w:rPr>
          <w:color w:val="0000FF"/>
        </w:rPr>
      </w:r>
      <w:r>
        <w:rPr>
          <w:color w:val="0000FF"/>
        </w:rPr>
        <w:fldChar w:fldCharType="separate"/>
      </w:r>
      <w:r>
        <w:rPr>
          <w:rFonts w:hint="eastAsia"/>
          <w:color w:val="0000FF"/>
        </w:rPr>
        <w:t>缺陷白名单配置</w:t>
      </w:r>
      <w:r>
        <w:rPr>
          <w:color w:val="0000FF"/>
        </w:rPr>
        <w:fldChar w:fldCharType="end"/>
      </w:r>
      <w:r>
        <w:rPr>
          <w:color w:val="0000FF"/>
        </w:rPr>
        <w:t xml:space="preserve"> </w:t>
      </w:r>
      <w:r>
        <w:t>中</w:t>
      </w:r>
      <w:r>
        <w:rPr>
          <w:rFonts w:hint="eastAsia"/>
        </w:rPr>
        <w:t>将策略范围更改为所选项目后，再执行移除操作。</w:t>
      </w:r>
    </w:p>
    <w:p w14:paraId="22438344" w14:textId="77777777" w:rsidR="007331F3" w:rsidRDefault="00D71658" w:rsidP="007331F3">
      <w:bookmarkStart w:id="146" w:name="_Ref106266613"/>
      <w:bookmarkStart w:id="147" w:name="_Ref177724054"/>
      <w:r>
        <w:rPr>
          <w:rFonts w:hint="eastAsia"/>
        </w:rPr>
        <w:t>推送系统设置</w:t>
      </w:r>
      <w:bookmarkEnd w:id="146"/>
      <w:bookmarkEnd w:id="147"/>
      <w:r w:rsidR="007331F3">
        <w:rPr>
          <w:rFonts w:ascii="宋体" w:hAnsi="宋体" w:hint="eastAsia"/>
        </w:rPr>
        <w:t>maven</w:t>
      </w:r>
    </w:p>
    <w:p w14:paraId="73C29E93" w14:textId="6A444AE5" w:rsidR="00136882" w:rsidRDefault="00BC10DB">
      <w:pPr>
        <w:pStyle w:val="31"/>
      </w:pPr>
      <w:bookmarkStart w:id="148" w:name="_Toc193362451"/>
      <w:r>
        <w:rPr>
          <w:rFonts w:hint="eastAsia"/>
        </w:rPr>
        <w:t>推送系统设置</w:t>
      </w:r>
      <w:bookmarkEnd w:id="148"/>
    </w:p>
    <w:p w14:paraId="0C4A50FD" w14:textId="50F0EDF0" w:rsidR="00136882" w:rsidRDefault="00D71658">
      <w:r>
        <w:rPr>
          <w:rFonts w:hint="eastAsia"/>
        </w:rPr>
        <w:t>推送系统设置用于将</w:t>
      </w:r>
      <w:r>
        <w:rPr>
          <w:rFonts w:hint="eastAsia"/>
        </w:rPr>
        <w:t>S</w:t>
      </w:r>
      <w:r>
        <w:t>DA</w:t>
      </w:r>
      <w:r>
        <w:rPr>
          <w:rFonts w:hint="eastAsia"/>
        </w:rPr>
        <w:t>的</w:t>
      </w:r>
      <w:r>
        <w:rPr>
          <w:color w:val="0000FF"/>
        </w:rPr>
        <w:fldChar w:fldCharType="begin"/>
      </w:r>
      <w:r>
        <w:rPr>
          <w:color w:val="0000FF"/>
        </w:rPr>
        <w:instrText xml:space="preserve"> </w:instrText>
      </w:r>
      <w:r>
        <w:rPr>
          <w:rFonts w:hint="eastAsia"/>
          <w:color w:val="0000FF"/>
        </w:rPr>
        <w:instrText>REF _Ref106204033 \h</w:instrText>
      </w:r>
      <w:r>
        <w:rPr>
          <w:color w:val="0000FF"/>
        </w:rPr>
        <w:instrText xml:space="preserve"> </w:instrText>
      </w:r>
      <w:r>
        <w:rPr>
          <w:color w:val="0000FF"/>
        </w:rPr>
      </w:r>
      <w:r>
        <w:rPr>
          <w:color w:val="0000FF"/>
        </w:rPr>
        <w:fldChar w:fldCharType="separate"/>
      </w:r>
      <w:r>
        <w:rPr>
          <w:rFonts w:hint="eastAsia"/>
          <w:color w:val="0000FF"/>
        </w:rPr>
        <w:t>第三方系统配置</w:t>
      </w:r>
      <w:r>
        <w:rPr>
          <w:color w:val="0000FF"/>
        </w:rPr>
        <w:fldChar w:fldCharType="end"/>
      </w:r>
      <w:r>
        <w:rPr>
          <w:rFonts w:hint="eastAsia"/>
        </w:rPr>
        <w:t>中缺陷管理系统和邮件服务器关联至项目</w:t>
      </w:r>
      <w:r w:rsidR="00CD61F6">
        <w:rPr>
          <w:rFonts w:hint="eastAsia"/>
        </w:rPr>
        <w:t>，在</w:t>
      </w:r>
      <w:r w:rsidR="00CD61F6" w:rsidRPr="002E670F">
        <w:rPr>
          <w:rFonts w:hint="eastAsia"/>
          <w:b/>
        </w:rPr>
        <w:t>项目管理</w:t>
      </w:r>
      <w:r w:rsidR="00CD61F6">
        <w:rPr>
          <w:rFonts w:hint="eastAsia"/>
        </w:rPr>
        <w:t>-</w:t>
      </w:r>
      <w:r w:rsidR="00CD61F6" w:rsidRPr="002E670F">
        <w:rPr>
          <w:rFonts w:hint="eastAsia"/>
          <w:b/>
        </w:rPr>
        <w:t>任务列表</w:t>
      </w:r>
      <w:r w:rsidR="00CD61F6">
        <w:rPr>
          <w:rFonts w:hint="eastAsia"/>
        </w:rPr>
        <w:t>-</w:t>
      </w:r>
      <w:r w:rsidR="00CD61F6">
        <w:rPr>
          <w:rFonts w:hint="eastAsia"/>
        </w:rPr>
        <w:t>任务</w:t>
      </w:r>
      <w:r w:rsidR="002E670F">
        <w:rPr>
          <w:rFonts w:hint="eastAsia"/>
        </w:rPr>
        <w:t xml:space="preserve"> </w:t>
      </w:r>
      <w:r w:rsidR="00CD61F6" w:rsidRPr="002E670F">
        <w:rPr>
          <w:rFonts w:hint="eastAsia"/>
          <w:b/>
        </w:rPr>
        <w:t>更多</w:t>
      </w:r>
      <w:r w:rsidR="002E670F">
        <w:rPr>
          <w:rFonts w:hint="eastAsia"/>
          <w:b/>
        </w:rPr>
        <w:t xml:space="preserve"> </w:t>
      </w:r>
      <w:r w:rsidR="00CD61F6">
        <w:rPr>
          <w:rFonts w:hint="eastAsia"/>
        </w:rPr>
        <w:t>操作中可以进行</w:t>
      </w:r>
      <w:r w:rsidR="00CD61F6">
        <w:rPr>
          <w:rFonts w:hint="eastAsia"/>
        </w:rPr>
        <w:t xml:space="preserve"> </w:t>
      </w:r>
      <w:r w:rsidR="00CD61F6" w:rsidRPr="00CD61F6">
        <w:rPr>
          <w:rFonts w:hint="eastAsia"/>
          <w:b/>
        </w:rPr>
        <w:t>缺陷推送</w:t>
      </w:r>
      <w:r w:rsidR="00CD61F6">
        <w:rPr>
          <w:rFonts w:hint="eastAsia"/>
        </w:rPr>
        <w:t xml:space="preserve"> </w:t>
      </w:r>
      <w:r w:rsidR="00CD61F6">
        <w:rPr>
          <w:rFonts w:hint="eastAsia"/>
        </w:rPr>
        <w:t>操作</w:t>
      </w:r>
      <w:r w:rsidR="002E670F">
        <w:rPr>
          <w:rFonts w:hint="eastAsia"/>
        </w:rPr>
        <w:t>，该缺陷推送目标就是项目中添加的</w:t>
      </w:r>
      <w:r w:rsidR="002E670F">
        <w:rPr>
          <w:rFonts w:hint="eastAsia"/>
        </w:rPr>
        <w:t xml:space="preserve"> </w:t>
      </w:r>
      <w:r w:rsidR="002E670F" w:rsidRPr="002E670F">
        <w:rPr>
          <w:rFonts w:hint="eastAsia"/>
          <w:b/>
        </w:rPr>
        <w:t>推送关联</w:t>
      </w:r>
      <w:r w:rsidR="001739FD">
        <w:rPr>
          <w:rFonts w:hint="eastAsia"/>
        </w:rPr>
        <w:t>：</w:t>
      </w:r>
    </w:p>
    <w:p w14:paraId="6DC0BC1B" w14:textId="4A41B5F0" w:rsidR="00CD61F6" w:rsidRDefault="00CD61F6" w:rsidP="00CD61F6">
      <w:r>
        <w:lastRenderedPageBreak/>
        <w:t>关联推送系统前提：需要在</w:t>
      </w:r>
      <w:r>
        <w:rPr>
          <w:color w:val="0000FF"/>
        </w:rPr>
        <w:fldChar w:fldCharType="begin"/>
      </w:r>
      <w:r>
        <w:rPr>
          <w:color w:val="0000FF"/>
        </w:rPr>
        <w:instrText xml:space="preserve"> </w:instrText>
      </w:r>
      <w:r>
        <w:rPr>
          <w:rFonts w:hint="eastAsia"/>
          <w:color w:val="0000FF"/>
        </w:rPr>
        <w:instrText>REF _Ref106204033 \h</w:instrText>
      </w:r>
      <w:r>
        <w:rPr>
          <w:color w:val="0000FF"/>
        </w:rPr>
        <w:instrText xml:space="preserve"> </w:instrText>
      </w:r>
      <w:r>
        <w:rPr>
          <w:color w:val="0000FF"/>
        </w:rPr>
      </w:r>
      <w:r>
        <w:rPr>
          <w:color w:val="0000FF"/>
        </w:rPr>
        <w:fldChar w:fldCharType="separate"/>
      </w:r>
      <w:r>
        <w:rPr>
          <w:rFonts w:hint="eastAsia"/>
          <w:color w:val="0000FF"/>
        </w:rPr>
        <w:t>第三方系统配置</w:t>
      </w:r>
      <w:r>
        <w:rPr>
          <w:color w:val="0000FF"/>
        </w:rPr>
        <w:fldChar w:fldCharType="end"/>
      </w:r>
      <w:r>
        <w:rPr>
          <w:rFonts w:hint="eastAsia"/>
          <w:color w:val="0000FF"/>
        </w:rPr>
        <w:t xml:space="preserve"> </w:t>
      </w:r>
      <w:r>
        <w:rPr>
          <w:rFonts w:hint="eastAsia"/>
        </w:rPr>
        <w:t>中添加缺陷管理系统和邮件服务器，且系统范围是所有项目，如果是</w:t>
      </w:r>
      <w:r>
        <w:rPr>
          <w:rFonts w:hint="eastAsia"/>
        </w:rPr>
        <w:t xml:space="preserve"> </w:t>
      </w:r>
      <w:r w:rsidRPr="00CD61F6">
        <w:rPr>
          <w:rFonts w:hint="eastAsia"/>
          <w:b/>
        </w:rPr>
        <w:t>指定项目</w:t>
      </w:r>
      <w:r>
        <w:rPr>
          <w:rFonts w:hint="eastAsia"/>
        </w:rPr>
        <w:t xml:space="preserve"> </w:t>
      </w:r>
      <w:r>
        <w:rPr>
          <w:rFonts w:hint="eastAsia"/>
        </w:rPr>
        <w:t>需要添加当前项目。不然在添加推送关联时，无法选择对应的第三方系统。</w:t>
      </w:r>
    </w:p>
    <w:p w14:paraId="3B7A6DE3" w14:textId="5EC65E56" w:rsidR="00881FFC" w:rsidRPr="00881FFC" w:rsidRDefault="00881FFC" w:rsidP="00881FFC">
      <w:r>
        <w:t>推送系统设置中操作说明如</w:t>
      </w:r>
      <w:r>
        <w:fldChar w:fldCharType="begin"/>
      </w:r>
      <w:r>
        <w:instrText xml:space="preserve"> REF _Ref177722543 \r \h </w:instrText>
      </w:r>
      <w:r>
        <w:fldChar w:fldCharType="separate"/>
      </w:r>
      <w:r>
        <w:rPr>
          <w:rFonts w:hint="eastAsia"/>
        </w:rPr>
        <w:t>表</w:t>
      </w:r>
      <w:r>
        <w:rPr>
          <w:rFonts w:hint="eastAsia"/>
        </w:rPr>
        <w:t>4-3</w:t>
      </w:r>
      <w:r>
        <w:fldChar w:fldCharType="end"/>
      </w:r>
    </w:p>
    <w:p w14:paraId="3EF89297" w14:textId="77777777" w:rsidR="00881FFC" w:rsidRDefault="00881FFC" w:rsidP="00881FFC">
      <w:pPr>
        <w:pStyle w:val="TableDescription"/>
      </w:pPr>
      <w:bookmarkStart w:id="149" w:name="_Ref177722543"/>
      <w:r>
        <w:rPr>
          <w:rFonts w:hint="eastAsia"/>
        </w:rPr>
        <w:t>推送关联操作</w:t>
      </w:r>
      <w:bookmarkEnd w:id="149"/>
    </w:p>
    <w:tbl>
      <w:tblPr>
        <w:tblStyle w:val="Table"/>
        <w:tblW w:w="7937" w:type="dxa"/>
        <w:tblInd w:w="1814" w:type="dxa"/>
        <w:tblLook w:val="04A0" w:firstRow="1" w:lastRow="0" w:firstColumn="1" w:lastColumn="0" w:noHBand="0" w:noVBand="1"/>
      </w:tblPr>
      <w:tblGrid>
        <w:gridCol w:w="2849"/>
        <w:gridCol w:w="5088"/>
      </w:tblGrid>
      <w:tr w:rsidR="00881FFC" w14:paraId="417152DA" w14:textId="77777777" w:rsidTr="0053699F">
        <w:trPr>
          <w:tblHeader/>
        </w:trPr>
        <w:tc>
          <w:tcPr>
            <w:tcW w:w="2849" w:type="dxa"/>
            <w:shd w:val="clear" w:color="auto" w:fill="D9D9D9" w:themeFill="background1" w:themeFillShade="D9"/>
          </w:tcPr>
          <w:p w14:paraId="611C848B" w14:textId="7EDDD0C0" w:rsidR="00881FFC" w:rsidRDefault="004D17D2" w:rsidP="00A9265F">
            <w:pPr>
              <w:pStyle w:val="TableHeading0"/>
            </w:pPr>
            <w:r>
              <w:rPr>
                <w:rFonts w:hint="eastAsia"/>
              </w:rPr>
              <w:t>操作</w:t>
            </w:r>
            <w:r w:rsidR="00881FFC">
              <w:rPr>
                <w:rFonts w:hint="eastAsia"/>
              </w:rPr>
              <w:t>项</w:t>
            </w:r>
          </w:p>
        </w:tc>
        <w:tc>
          <w:tcPr>
            <w:tcW w:w="5088" w:type="dxa"/>
            <w:shd w:val="clear" w:color="auto" w:fill="D9D9D9" w:themeFill="background1" w:themeFillShade="D9"/>
          </w:tcPr>
          <w:p w14:paraId="1E15B299" w14:textId="77777777" w:rsidR="00881FFC" w:rsidRDefault="00881FFC" w:rsidP="00A9265F">
            <w:pPr>
              <w:pStyle w:val="TableHeading0"/>
            </w:pPr>
            <w:r>
              <w:rPr>
                <w:rFonts w:hint="eastAsia"/>
              </w:rPr>
              <w:t>描述</w:t>
            </w:r>
          </w:p>
        </w:tc>
      </w:tr>
      <w:tr w:rsidR="00881FFC" w14:paraId="0864FFFC" w14:textId="77777777" w:rsidTr="0053699F">
        <w:tc>
          <w:tcPr>
            <w:tcW w:w="2849" w:type="dxa"/>
          </w:tcPr>
          <w:p w14:paraId="338442AC" w14:textId="0634FD8B" w:rsidR="00881FFC" w:rsidRDefault="00881FFC" w:rsidP="00A9265F">
            <w:pPr>
              <w:pStyle w:val="TableText"/>
            </w:pPr>
            <w:r>
              <w:t>移除</w:t>
            </w:r>
            <w:r w:rsidR="006432DD">
              <w:t>（列表顶部）</w:t>
            </w:r>
          </w:p>
        </w:tc>
        <w:tc>
          <w:tcPr>
            <w:tcW w:w="5088" w:type="dxa"/>
          </w:tcPr>
          <w:p w14:paraId="73FE9347" w14:textId="165C9F6B" w:rsidR="00881FFC" w:rsidRDefault="006432DD" w:rsidP="00A9265F">
            <w:pPr>
              <w:pStyle w:val="TableText"/>
            </w:pPr>
            <w:r>
              <w:t>批量</w:t>
            </w:r>
            <w:r w:rsidR="00881FFC">
              <w:t>解除三方系统和当前项目关联，原三方系统还存在不受影响。</w:t>
            </w:r>
          </w:p>
        </w:tc>
      </w:tr>
      <w:tr w:rsidR="00881FFC" w14:paraId="10189CC7" w14:textId="77777777" w:rsidTr="0053699F">
        <w:tc>
          <w:tcPr>
            <w:tcW w:w="2849" w:type="dxa"/>
          </w:tcPr>
          <w:p w14:paraId="25BD1D52" w14:textId="77777777" w:rsidR="00881FFC" w:rsidRDefault="00881FFC" w:rsidP="00A9265F">
            <w:pPr>
              <w:pStyle w:val="TableText"/>
            </w:pPr>
            <w:r>
              <w:t>推送关联</w:t>
            </w:r>
          </w:p>
        </w:tc>
        <w:tc>
          <w:tcPr>
            <w:tcW w:w="5088" w:type="dxa"/>
          </w:tcPr>
          <w:p w14:paraId="631AA429" w14:textId="60A106AF" w:rsidR="00881FFC" w:rsidRPr="001739FD" w:rsidRDefault="00881FFC" w:rsidP="00A9265F">
            <w:pPr>
              <w:pStyle w:val="TableText"/>
            </w:pPr>
            <w:r>
              <w:rPr>
                <w:rFonts w:hint="eastAsia"/>
              </w:rPr>
              <w:t>添加推送关联操作，</w:t>
            </w:r>
            <w:r w:rsidR="006432DD">
              <w:rPr>
                <w:rFonts w:hint="eastAsia"/>
              </w:rPr>
              <w:t>具体参数设置如</w:t>
            </w:r>
            <w:r w:rsidR="006432DD">
              <w:fldChar w:fldCharType="begin"/>
            </w:r>
            <w:r w:rsidR="006432DD">
              <w:instrText xml:space="preserve"> </w:instrText>
            </w:r>
            <w:r w:rsidR="006432DD">
              <w:rPr>
                <w:rFonts w:hint="eastAsia"/>
              </w:rPr>
              <w:instrText>REF _Ref177722922 \r \h</w:instrText>
            </w:r>
            <w:r w:rsidR="006432DD">
              <w:instrText xml:space="preserve"> </w:instrText>
            </w:r>
            <w:r w:rsidR="006432DD">
              <w:fldChar w:fldCharType="separate"/>
            </w:r>
            <w:r w:rsidR="006432DD">
              <w:rPr>
                <w:rFonts w:hint="eastAsia"/>
              </w:rPr>
              <w:t>表</w:t>
            </w:r>
            <w:r w:rsidR="006432DD">
              <w:rPr>
                <w:rFonts w:hint="eastAsia"/>
              </w:rPr>
              <w:t>4-4</w:t>
            </w:r>
            <w:r w:rsidR="006432DD">
              <w:fldChar w:fldCharType="end"/>
            </w:r>
            <w:r w:rsidR="006432DD">
              <w:t>。</w:t>
            </w:r>
          </w:p>
        </w:tc>
      </w:tr>
      <w:tr w:rsidR="00881FFC" w14:paraId="5430F471" w14:textId="77777777" w:rsidTr="0053699F">
        <w:tc>
          <w:tcPr>
            <w:tcW w:w="2849" w:type="dxa"/>
          </w:tcPr>
          <w:p w14:paraId="1B4336A4" w14:textId="543DC072" w:rsidR="00881FFC" w:rsidRDefault="006432DD" w:rsidP="00A9265F">
            <w:pPr>
              <w:pStyle w:val="TableText"/>
            </w:pPr>
            <w:r>
              <w:t>是否开启自动推送</w:t>
            </w:r>
          </w:p>
        </w:tc>
        <w:tc>
          <w:tcPr>
            <w:tcW w:w="5088" w:type="dxa"/>
          </w:tcPr>
          <w:p w14:paraId="7C93FBD4" w14:textId="1AB3794B" w:rsidR="00881FFC" w:rsidRDefault="006432DD" w:rsidP="006432DD">
            <w:pPr>
              <w:pStyle w:val="TableText"/>
            </w:pPr>
            <w:r>
              <w:t>用于任务扫描完成后自动向推送关联中设置</w:t>
            </w:r>
            <w:r>
              <w:rPr>
                <w:rFonts w:hint="eastAsia"/>
              </w:rPr>
              <w:t xml:space="preserve"> </w:t>
            </w:r>
            <w:r w:rsidRPr="006432DD">
              <w:rPr>
                <w:rFonts w:hint="eastAsia"/>
                <w:b/>
              </w:rPr>
              <w:t>默认推送邮箱</w:t>
            </w:r>
            <w:r>
              <w:rPr>
                <w:rFonts w:hint="eastAsia"/>
              </w:rPr>
              <w:t xml:space="preserve"> </w:t>
            </w:r>
            <w:r>
              <w:t>推送缺陷。</w:t>
            </w:r>
          </w:p>
        </w:tc>
      </w:tr>
      <w:tr w:rsidR="006432DD" w14:paraId="3554F000" w14:textId="77777777" w:rsidTr="0053699F">
        <w:tc>
          <w:tcPr>
            <w:tcW w:w="2849" w:type="dxa"/>
          </w:tcPr>
          <w:p w14:paraId="6AC1ED87" w14:textId="0019D06E" w:rsidR="006432DD" w:rsidRDefault="006432DD" w:rsidP="00A9265F">
            <w:pPr>
              <w:pStyle w:val="TableText"/>
            </w:pPr>
            <w:r>
              <w:rPr>
                <w:rFonts w:hint="eastAsia"/>
              </w:rPr>
              <w:t>移除（记录操作）</w:t>
            </w:r>
          </w:p>
        </w:tc>
        <w:tc>
          <w:tcPr>
            <w:tcW w:w="5088" w:type="dxa"/>
          </w:tcPr>
          <w:p w14:paraId="2CC24EC7" w14:textId="74F70D92" w:rsidR="006432DD" w:rsidRDefault="006432DD" w:rsidP="006432DD">
            <w:pPr>
              <w:pStyle w:val="TableText"/>
            </w:pPr>
            <w:r>
              <w:t>解除当前三方系统和当前项目关联，原三方系统还存在不受影响。</w:t>
            </w:r>
          </w:p>
        </w:tc>
      </w:tr>
      <w:tr w:rsidR="006432DD" w14:paraId="4F1666DD" w14:textId="77777777" w:rsidTr="0053699F">
        <w:tc>
          <w:tcPr>
            <w:tcW w:w="2849" w:type="dxa"/>
          </w:tcPr>
          <w:p w14:paraId="06630533" w14:textId="5FD5564D" w:rsidR="006432DD" w:rsidRDefault="006432DD" w:rsidP="00A9265F">
            <w:pPr>
              <w:pStyle w:val="TableText"/>
            </w:pPr>
            <w:r>
              <w:t>详情（记录操作）</w:t>
            </w:r>
          </w:p>
        </w:tc>
        <w:tc>
          <w:tcPr>
            <w:tcW w:w="5088" w:type="dxa"/>
          </w:tcPr>
          <w:p w14:paraId="1FCB2350" w14:textId="7874A4F6" w:rsidR="006432DD" w:rsidRDefault="006432DD" w:rsidP="006432DD">
            <w:pPr>
              <w:pStyle w:val="TableText"/>
            </w:pPr>
            <w:r>
              <w:t>查看关联的三方系统详情</w:t>
            </w:r>
          </w:p>
        </w:tc>
      </w:tr>
    </w:tbl>
    <w:p w14:paraId="325D43A3" w14:textId="77777777" w:rsidR="00881FFC" w:rsidRPr="00881FFC" w:rsidRDefault="00881FFC" w:rsidP="00CD61F6"/>
    <w:p w14:paraId="3B95370A" w14:textId="6010942A" w:rsidR="00CD61F6" w:rsidRDefault="001739FD" w:rsidP="00CD61F6">
      <w:pPr>
        <w:pStyle w:val="TableDescription"/>
      </w:pPr>
      <w:bookmarkStart w:id="150" w:name="_Ref177722922"/>
      <w:r>
        <w:rPr>
          <w:rFonts w:hint="eastAsia"/>
        </w:rPr>
        <w:t>推送关联参数说明</w:t>
      </w:r>
      <w:bookmarkEnd w:id="150"/>
    </w:p>
    <w:tbl>
      <w:tblPr>
        <w:tblStyle w:val="Table"/>
        <w:tblW w:w="7937" w:type="dxa"/>
        <w:tblInd w:w="1814" w:type="dxa"/>
        <w:tblLook w:val="04A0" w:firstRow="1" w:lastRow="0" w:firstColumn="1" w:lastColumn="0" w:noHBand="0" w:noVBand="1"/>
      </w:tblPr>
      <w:tblGrid>
        <w:gridCol w:w="1139"/>
        <w:gridCol w:w="1710"/>
        <w:gridCol w:w="5088"/>
      </w:tblGrid>
      <w:tr w:rsidR="00CD61F6" w14:paraId="0B4BD697" w14:textId="77777777" w:rsidTr="00A9265F">
        <w:trPr>
          <w:tblHeader/>
        </w:trPr>
        <w:tc>
          <w:tcPr>
            <w:tcW w:w="2849" w:type="dxa"/>
            <w:gridSpan w:val="2"/>
            <w:tcBorders>
              <w:top w:val="double" w:sz="4" w:space="0" w:color="auto"/>
              <w:bottom w:val="single" w:sz="6" w:space="0" w:color="auto"/>
            </w:tcBorders>
            <w:shd w:val="clear" w:color="auto" w:fill="D9D9D9" w:themeFill="background1" w:themeFillShade="D9"/>
          </w:tcPr>
          <w:p w14:paraId="666D5FA2" w14:textId="77777777" w:rsidR="00CD61F6" w:rsidRDefault="00CD61F6" w:rsidP="00A9265F">
            <w:pPr>
              <w:pStyle w:val="TableHeading0"/>
            </w:pPr>
            <w:r>
              <w:rPr>
                <w:rFonts w:hint="eastAsia"/>
              </w:rPr>
              <w:t>配置项</w:t>
            </w:r>
          </w:p>
        </w:tc>
        <w:tc>
          <w:tcPr>
            <w:tcW w:w="5088" w:type="dxa"/>
            <w:tcBorders>
              <w:top w:val="double" w:sz="4" w:space="0" w:color="auto"/>
              <w:bottom w:val="single" w:sz="6" w:space="0" w:color="auto"/>
            </w:tcBorders>
            <w:shd w:val="clear" w:color="auto" w:fill="D9D9D9" w:themeFill="background1" w:themeFillShade="D9"/>
          </w:tcPr>
          <w:p w14:paraId="0CFAC45D" w14:textId="77777777" w:rsidR="00CD61F6" w:rsidRDefault="00CD61F6" w:rsidP="00A9265F">
            <w:pPr>
              <w:pStyle w:val="TableHeading0"/>
            </w:pPr>
            <w:r>
              <w:rPr>
                <w:rFonts w:hint="eastAsia"/>
              </w:rPr>
              <w:t>描述</w:t>
            </w:r>
          </w:p>
        </w:tc>
      </w:tr>
      <w:tr w:rsidR="00CD61F6" w14:paraId="415EF616" w14:textId="77777777" w:rsidTr="00A9265F">
        <w:tc>
          <w:tcPr>
            <w:tcW w:w="2849" w:type="dxa"/>
            <w:gridSpan w:val="2"/>
            <w:tcBorders>
              <w:top w:val="single" w:sz="6" w:space="0" w:color="auto"/>
              <w:bottom w:val="single" w:sz="6" w:space="0" w:color="auto"/>
            </w:tcBorders>
          </w:tcPr>
          <w:p w14:paraId="7774182C" w14:textId="6C7E082B" w:rsidR="00CD61F6" w:rsidRDefault="001739FD" w:rsidP="00A9265F">
            <w:pPr>
              <w:pStyle w:val="TableText"/>
            </w:pPr>
            <w:r>
              <w:t>系统类型</w:t>
            </w:r>
          </w:p>
        </w:tc>
        <w:tc>
          <w:tcPr>
            <w:tcW w:w="5088" w:type="dxa"/>
            <w:tcBorders>
              <w:top w:val="single" w:sz="6" w:space="0" w:color="auto"/>
            </w:tcBorders>
          </w:tcPr>
          <w:p w14:paraId="3ED093A0" w14:textId="77777777" w:rsidR="00CD61F6" w:rsidRDefault="001739FD" w:rsidP="00A9265F">
            <w:pPr>
              <w:pStyle w:val="TableText"/>
            </w:pPr>
            <w:r>
              <w:rPr>
                <w:rFonts w:hint="eastAsia"/>
              </w:rPr>
              <w:t>包含两种类型：</w:t>
            </w:r>
            <w:r w:rsidRPr="001739FD">
              <w:rPr>
                <w:rFonts w:hint="eastAsia"/>
              </w:rPr>
              <w:t>缺陷管理系统</w:t>
            </w:r>
            <w:r>
              <w:rPr>
                <w:rFonts w:hint="eastAsia"/>
              </w:rPr>
              <w:t>、邮件服务器，</w:t>
            </w:r>
          </w:p>
          <w:p w14:paraId="137B7463" w14:textId="77777777" w:rsidR="001739FD" w:rsidRDefault="001739FD" w:rsidP="00D73EAC">
            <w:pPr>
              <w:pStyle w:val="TableText"/>
              <w:numPr>
                <w:ilvl w:val="0"/>
                <w:numId w:val="33"/>
              </w:numPr>
            </w:pPr>
            <w:r>
              <w:rPr>
                <w:rFonts w:hint="eastAsia"/>
              </w:rPr>
              <w:t>缺陷管理系统：用于管理缺陷的管理系统，如</w:t>
            </w:r>
            <w:r>
              <w:rPr>
                <w:rFonts w:hint="eastAsia"/>
              </w:rPr>
              <w:t>Ji</w:t>
            </w:r>
            <w:r>
              <w:t>ra</w:t>
            </w:r>
            <w:r>
              <w:t>等；</w:t>
            </w:r>
          </w:p>
          <w:p w14:paraId="3BD04E77" w14:textId="045042D2" w:rsidR="001739FD" w:rsidRDefault="001739FD" w:rsidP="00D73EAC">
            <w:pPr>
              <w:pStyle w:val="TableText"/>
              <w:numPr>
                <w:ilvl w:val="0"/>
                <w:numId w:val="33"/>
              </w:numPr>
            </w:pPr>
            <w:r>
              <w:t>邮件服务器：</w:t>
            </w:r>
            <w:r>
              <w:rPr>
                <w:rFonts w:hint="eastAsia"/>
              </w:rPr>
              <w:t>用于发送邮件的服务器。</w:t>
            </w:r>
          </w:p>
        </w:tc>
      </w:tr>
      <w:tr w:rsidR="001739FD" w14:paraId="3ECE7AA0" w14:textId="77777777" w:rsidTr="00A9265F">
        <w:tc>
          <w:tcPr>
            <w:tcW w:w="2849" w:type="dxa"/>
            <w:gridSpan w:val="2"/>
            <w:tcBorders>
              <w:top w:val="single" w:sz="6" w:space="0" w:color="auto"/>
              <w:bottom w:val="single" w:sz="6" w:space="0" w:color="auto"/>
            </w:tcBorders>
          </w:tcPr>
          <w:p w14:paraId="5E321645" w14:textId="4CA7AD8D" w:rsidR="001739FD" w:rsidRDefault="001739FD" w:rsidP="00A9265F">
            <w:pPr>
              <w:pStyle w:val="TableText"/>
            </w:pPr>
            <w:r>
              <w:t>选择系统实例</w:t>
            </w:r>
          </w:p>
        </w:tc>
        <w:tc>
          <w:tcPr>
            <w:tcW w:w="5088" w:type="dxa"/>
            <w:tcBorders>
              <w:top w:val="single" w:sz="6" w:space="0" w:color="auto"/>
            </w:tcBorders>
          </w:tcPr>
          <w:p w14:paraId="428D38F2" w14:textId="78397610" w:rsidR="00A13C3D" w:rsidRPr="001739FD" w:rsidRDefault="001739FD" w:rsidP="00A9265F">
            <w:pPr>
              <w:pStyle w:val="TableText"/>
            </w:pPr>
            <w:r>
              <w:rPr>
                <w:rFonts w:hint="eastAsia"/>
              </w:rPr>
              <w:t>只有</w:t>
            </w:r>
            <w:r>
              <w:rPr>
                <w:rFonts w:hint="eastAsia"/>
              </w:rPr>
              <w:t xml:space="preserve"> </w:t>
            </w:r>
            <w:r w:rsidRPr="001739FD">
              <w:rPr>
                <w:rFonts w:hint="eastAsia"/>
                <w:b/>
              </w:rPr>
              <w:t>系统类型</w:t>
            </w:r>
            <w:r>
              <w:rPr>
                <w:rFonts w:hint="eastAsia"/>
              </w:rPr>
              <w:t xml:space="preserve"> </w:t>
            </w:r>
            <w:r>
              <w:rPr>
                <w:rFonts w:hint="eastAsia"/>
              </w:rPr>
              <w:t>是</w:t>
            </w:r>
            <w:r>
              <w:rPr>
                <w:rFonts w:hint="eastAsia"/>
              </w:rPr>
              <w:t xml:space="preserve"> </w:t>
            </w:r>
            <w:r>
              <w:rPr>
                <w:rFonts w:hint="eastAsia"/>
              </w:rPr>
              <w:t>“缺陷管理系统”时才有该设置，可选项：</w:t>
            </w:r>
            <w:r>
              <w:rPr>
                <w:rFonts w:hint="eastAsia"/>
              </w:rPr>
              <w:t>B</w:t>
            </w:r>
            <w:r>
              <w:t>UGZILLA</w:t>
            </w:r>
            <w:r>
              <w:rPr>
                <w:rFonts w:hint="eastAsia"/>
              </w:rPr>
              <w:t>、</w:t>
            </w:r>
            <w:r>
              <w:rPr>
                <w:rFonts w:hint="eastAsia"/>
              </w:rPr>
              <w:t>J</w:t>
            </w:r>
            <w:r>
              <w:t>IRA</w:t>
            </w:r>
            <w:r>
              <w:t>。</w:t>
            </w:r>
          </w:p>
        </w:tc>
      </w:tr>
      <w:tr w:rsidR="00A13C3D" w14:paraId="0EB067BB" w14:textId="77777777" w:rsidTr="00A9265F">
        <w:tc>
          <w:tcPr>
            <w:tcW w:w="2849" w:type="dxa"/>
            <w:gridSpan w:val="2"/>
            <w:tcBorders>
              <w:top w:val="single" w:sz="6" w:space="0" w:color="auto"/>
              <w:bottom w:val="single" w:sz="6" w:space="0" w:color="auto"/>
            </w:tcBorders>
          </w:tcPr>
          <w:p w14:paraId="34495A96" w14:textId="23ED0EC7" w:rsidR="00A13C3D" w:rsidRDefault="00A13C3D" w:rsidP="00A9265F">
            <w:pPr>
              <w:pStyle w:val="TableText"/>
            </w:pPr>
            <w:r>
              <w:t>第三方系统</w:t>
            </w:r>
          </w:p>
        </w:tc>
        <w:tc>
          <w:tcPr>
            <w:tcW w:w="5088" w:type="dxa"/>
            <w:tcBorders>
              <w:top w:val="single" w:sz="6" w:space="0" w:color="auto"/>
            </w:tcBorders>
          </w:tcPr>
          <w:p w14:paraId="7D24FAA4" w14:textId="35255062" w:rsidR="00A13C3D" w:rsidRDefault="00A13C3D" w:rsidP="00A9265F">
            <w:pPr>
              <w:pStyle w:val="TableText"/>
            </w:pPr>
            <w:r>
              <w:t>选择关联的三方系统，需要在</w:t>
            </w:r>
            <w:r>
              <w:rPr>
                <w:color w:val="0000FF"/>
              </w:rPr>
              <w:fldChar w:fldCharType="begin"/>
            </w:r>
            <w:r>
              <w:rPr>
                <w:color w:val="0000FF"/>
              </w:rPr>
              <w:instrText xml:space="preserve"> </w:instrText>
            </w:r>
            <w:r>
              <w:rPr>
                <w:rFonts w:hint="eastAsia"/>
                <w:color w:val="0000FF"/>
              </w:rPr>
              <w:instrText>REF _Ref106204033 \h</w:instrText>
            </w:r>
            <w:r>
              <w:rPr>
                <w:color w:val="0000FF"/>
              </w:rPr>
              <w:instrText xml:space="preserve"> </w:instrText>
            </w:r>
            <w:r>
              <w:rPr>
                <w:color w:val="0000FF"/>
              </w:rPr>
            </w:r>
            <w:r>
              <w:rPr>
                <w:color w:val="0000FF"/>
              </w:rPr>
              <w:fldChar w:fldCharType="separate"/>
            </w:r>
            <w:r>
              <w:rPr>
                <w:rFonts w:hint="eastAsia"/>
                <w:color w:val="0000FF"/>
              </w:rPr>
              <w:t>第三方系统配置</w:t>
            </w:r>
            <w:r>
              <w:rPr>
                <w:color w:val="0000FF"/>
              </w:rPr>
              <w:fldChar w:fldCharType="end"/>
            </w:r>
            <w:r>
              <w:rPr>
                <w:rFonts w:hint="eastAsia"/>
                <w:color w:val="0000FF"/>
              </w:rPr>
              <w:t xml:space="preserve"> </w:t>
            </w:r>
            <w:r>
              <w:rPr>
                <w:rFonts w:hint="eastAsia"/>
              </w:rPr>
              <w:t>中提前添加三方系统并关联该项目才会在此配置下拉列表中</w:t>
            </w:r>
            <w:r w:rsidR="003B1235">
              <w:rPr>
                <w:rFonts w:hint="eastAsia"/>
              </w:rPr>
              <w:t>。</w:t>
            </w:r>
          </w:p>
        </w:tc>
      </w:tr>
      <w:tr w:rsidR="00026F0D" w14:paraId="4EB138BD" w14:textId="77777777" w:rsidTr="00A9265F">
        <w:tc>
          <w:tcPr>
            <w:tcW w:w="2849" w:type="dxa"/>
            <w:gridSpan w:val="2"/>
            <w:tcBorders>
              <w:top w:val="single" w:sz="6" w:space="0" w:color="auto"/>
              <w:bottom w:val="single" w:sz="6" w:space="0" w:color="auto"/>
            </w:tcBorders>
          </w:tcPr>
          <w:p w14:paraId="5D1FB6B8" w14:textId="43FAADE3" w:rsidR="00026F0D" w:rsidRPr="00300B99" w:rsidRDefault="00026F0D" w:rsidP="00A9265F">
            <w:pPr>
              <w:pStyle w:val="TableText"/>
            </w:pPr>
            <w:r w:rsidRPr="00300B99">
              <w:rPr>
                <w:rFonts w:hint="eastAsia"/>
              </w:rPr>
              <w:t>风险设置</w:t>
            </w:r>
          </w:p>
        </w:tc>
        <w:tc>
          <w:tcPr>
            <w:tcW w:w="5088" w:type="dxa"/>
            <w:tcBorders>
              <w:top w:val="single" w:sz="6" w:space="0" w:color="auto"/>
            </w:tcBorders>
          </w:tcPr>
          <w:p w14:paraId="24B1A91B" w14:textId="748882FB" w:rsidR="00026F0D" w:rsidRPr="00300B99" w:rsidRDefault="00026F0D" w:rsidP="00A9265F">
            <w:pPr>
              <w:pStyle w:val="TableText"/>
            </w:pPr>
            <w:r w:rsidRPr="00300B99">
              <w:rPr>
                <w:rFonts w:hint="eastAsia"/>
              </w:rPr>
              <w:t>自动推送风险设置有四个等级，严重，高，中，低，四个等级可以选择，只推送</w:t>
            </w:r>
            <w:proofErr w:type="gramStart"/>
            <w:r w:rsidRPr="00300B99">
              <w:rPr>
                <w:rFonts w:hint="eastAsia"/>
              </w:rPr>
              <w:t>勾选风险</w:t>
            </w:r>
            <w:proofErr w:type="gramEnd"/>
            <w:r w:rsidRPr="00300B99">
              <w:rPr>
                <w:rFonts w:hint="eastAsia"/>
              </w:rPr>
              <w:t>等级的前</w:t>
            </w:r>
            <w:r w:rsidRPr="00300B99">
              <w:rPr>
                <w:rFonts w:hint="eastAsia"/>
              </w:rPr>
              <w:t>1</w:t>
            </w:r>
            <w:r w:rsidRPr="00300B99">
              <w:t>00</w:t>
            </w:r>
            <w:r w:rsidRPr="00300B99">
              <w:rPr>
                <w:rFonts w:hint="eastAsia"/>
              </w:rPr>
              <w:t>条信息</w:t>
            </w:r>
          </w:p>
        </w:tc>
      </w:tr>
      <w:tr w:rsidR="00A13C3D" w14:paraId="678C4E76" w14:textId="77777777" w:rsidTr="00A9265F">
        <w:tc>
          <w:tcPr>
            <w:tcW w:w="1139" w:type="dxa"/>
            <w:vMerge w:val="restart"/>
            <w:tcBorders>
              <w:top w:val="single" w:sz="6" w:space="0" w:color="auto"/>
              <w:right w:val="single" w:sz="6" w:space="0" w:color="auto"/>
            </w:tcBorders>
          </w:tcPr>
          <w:p w14:paraId="73136F13" w14:textId="7646D925" w:rsidR="00A13C3D" w:rsidRDefault="00A13C3D" w:rsidP="00A9265F">
            <w:pPr>
              <w:pStyle w:val="TableText"/>
            </w:pPr>
            <w:r>
              <w:rPr>
                <w:rFonts w:hint="eastAsia"/>
              </w:rPr>
              <w:t>B</w:t>
            </w:r>
            <w:r>
              <w:t>UGZILLA</w:t>
            </w:r>
          </w:p>
        </w:tc>
        <w:tc>
          <w:tcPr>
            <w:tcW w:w="1710" w:type="dxa"/>
            <w:tcBorders>
              <w:top w:val="single" w:sz="6" w:space="0" w:color="auto"/>
              <w:left w:val="single" w:sz="6" w:space="0" w:color="auto"/>
              <w:bottom w:val="single" w:sz="6" w:space="0" w:color="auto"/>
            </w:tcBorders>
          </w:tcPr>
          <w:p w14:paraId="4B9917E0" w14:textId="7CADD444" w:rsidR="00A13C3D" w:rsidRDefault="00A13C3D" w:rsidP="00A9265F">
            <w:pPr>
              <w:pStyle w:val="TableText"/>
            </w:pPr>
            <w:r>
              <w:rPr>
                <w:rFonts w:hint="eastAsia"/>
              </w:rPr>
              <w:t>Bu</w:t>
            </w:r>
            <w:r>
              <w:t>gzilla</w:t>
            </w:r>
            <w:r>
              <w:t>项目名</w:t>
            </w:r>
            <w:r>
              <w:rPr>
                <w:rFonts w:hint="eastAsia"/>
              </w:rPr>
              <w:t>称</w:t>
            </w:r>
          </w:p>
        </w:tc>
        <w:tc>
          <w:tcPr>
            <w:tcW w:w="5088" w:type="dxa"/>
          </w:tcPr>
          <w:p w14:paraId="4B35BC79" w14:textId="73899CD0" w:rsidR="00A13C3D" w:rsidRDefault="003B1235" w:rsidP="00A9265F">
            <w:pPr>
              <w:pStyle w:val="TableText"/>
            </w:pPr>
            <w:r>
              <w:rPr>
                <w:rFonts w:hint="eastAsia"/>
              </w:rPr>
              <w:t>Bu</w:t>
            </w:r>
            <w:r>
              <w:t>gzilla</w:t>
            </w:r>
            <w:r>
              <w:t>中创建的项目。</w:t>
            </w:r>
          </w:p>
        </w:tc>
      </w:tr>
      <w:tr w:rsidR="00A13C3D" w14:paraId="6828E015" w14:textId="77777777" w:rsidTr="00A9265F">
        <w:tc>
          <w:tcPr>
            <w:tcW w:w="1139" w:type="dxa"/>
            <w:vMerge/>
            <w:tcBorders>
              <w:right w:val="single" w:sz="6" w:space="0" w:color="auto"/>
            </w:tcBorders>
          </w:tcPr>
          <w:p w14:paraId="0CAB0346" w14:textId="77777777" w:rsidR="00A13C3D" w:rsidRDefault="00A13C3D" w:rsidP="00A9265F">
            <w:pPr>
              <w:pStyle w:val="TableText"/>
            </w:pPr>
          </w:p>
        </w:tc>
        <w:tc>
          <w:tcPr>
            <w:tcW w:w="1710" w:type="dxa"/>
            <w:tcBorders>
              <w:top w:val="single" w:sz="6" w:space="0" w:color="auto"/>
              <w:left w:val="single" w:sz="6" w:space="0" w:color="auto"/>
              <w:bottom w:val="single" w:sz="6" w:space="0" w:color="auto"/>
            </w:tcBorders>
          </w:tcPr>
          <w:p w14:paraId="17A95851" w14:textId="49487F33" w:rsidR="00A13C3D" w:rsidRDefault="00A13C3D" w:rsidP="00A9265F">
            <w:pPr>
              <w:pStyle w:val="TableText"/>
            </w:pPr>
            <w:r>
              <w:rPr>
                <w:rFonts w:hint="eastAsia"/>
              </w:rPr>
              <w:t>版本</w:t>
            </w:r>
          </w:p>
        </w:tc>
        <w:tc>
          <w:tcPr>
            <w:tcW w:w="5088" w:type="dxa"/>
          </w:tcPr>
          <w:p w14:paraId="56ADE4A1" w14:textId="0151BE4B" w:rsidR="00A13C3D" w:rsidRDefault="003B1235" w:rsidP="003B1235">
            <w:pPr>
              <w:pStyle w:val="TableText"/>
            </w:pPr>
            <w:r>
              <w:rPr>
                <w:rFonts w:ascii="Segoe UI" w:hAnsi="Segoe UI" w:cs="Segoe UI"/>
                <w:shd w:val="clear" w:color="auto" w:fill="FFFFFF"/>
              </w:rPr>
              <w:t>项目对应的版本，它通常由数字、字母或两者的组合组成，用于标识软件在不同时间点的状态。</w:t>
            </w:r>
          </w:p>
        </w:tc>
      </w:tr>
      <w:tr w:rsidR="00A13C3D" w14:paraId="0C1006BC" w14:textId="77777777" w:rsidTr="00A9265F">
        <w:tc>
          <w:tcPr>
            <w:tcW w:w="1139" w:type="dxa"/>
            <w:vMerge/>
            <w:tcBorders>
              <w:right w:val="single" w:sz="6" w:space="0" w:color="auto"/>
            </w:tcBorders>
          </w:tcPr>
          <w:p w14:paraId="03297F8B" w14:textId="77777777" w:rsidR="00A13C3D" w:rsidRDefault="00A13C3D" w:rsidP="00A9265F">
            <w:pPr>
              <w:pStyle w:val="TableText"/>
            </w:pPr>
          </w:p>
        </w:tc>
        <w:tc>
          <w:tcPr>
            <w:tcW w:w="1710" w:type="dxa"/>
            <w:tcBorders>
              <w:top w:val="single" w:sz="6" w:space="0" w:color="auto"/>
              <w:left w:val="single" w:sz="6" w:space="0" w:color="auto"/>
              <w:bottom w:val="single" w:sz="6" w:space="0" w:color="auto"/>
            </w:tcBorders>
          </w:tcPr>
          <w:p w14:paraId="6A0E98E9" w14:textId="665CB73D" w:rsidR="00A13C3D" w:rsidRDefault="00A13C3D" w:rsidP="00A9265F">
            <w:pPr>
              <w:pStyle w:val="TableText"/>
            </w:pPr>
            <w:r>
              <w:rPr>
                <w:rFonts w:hint="eastAsia"/>
              </w:rPr>
              <w:t>模块</w:t>
            </w:r>
          </w:p>
        </w:tc>
        <w:tc>
          <w:tcPr>
            <w:tcW w:w="5088" w:type="dxa"/>
          </w:tcPr>
          <w:p w14:paraId="4D0D234C" w14:textId="554C477A" w:rsidR="00A13C3D" w:rsidRDefault="003B1235" w:rsidP="00A9265F">
            <w:pPr>
              <w:pStyle w:val="TableText"/>
            </w:pPr>
            <w:r>
              <w:rPr>
                <w:rFonts w:ascii="Segoe UI" w:hAnsi="Segoe UI" w:cs="Segoe UI"/>
                <w:shd w:val="clear" w:color="auto" w:fill="FFFFFF"/>
              </w:rPr>
              <w:t>项目的细分部分，代表软件项目中的不同功能区域或组件</w:t>
            </w:r>
            <w:r w:rsidR="00F92FEA">
              <w:rPr>
                <w:rFonts w:ascii="Segoe UI" w:hAnsi="Segoe UI" w:cs="Segoe UI"/>
                <w:shd w:val="clear" w:color="auto" w:fill="FFFFFF"/>
              </w:rPr>
              <w:t>。</w:t>
            </w:r>
          </w:p>
        </w:tc>
      </w:tr>
      <w:tr w:rsidR="001F78ED" w14:paraId="29116C47" w14:textId="77777777" w:rsidTr="00215CBD">
        <w:tc>
          <w:tcPr>
            <w:tcW w:w="1139" w:type="dxa"/>
            <w:tcBorders>
              <w:top w:val="single" w:sz="6" w:space="0" w:color="auto"/>
              <w:bottom w:val="single" w:sz="6" w:space="0" w:color="auto"/>
            </w:tcBorders>
          </w:tcPr>
          <w:p w14:paraId="4288FEFC" w14:textId="259B953A" w:rsidR="001F78ED" w:rsidRDefault="001F78ED" w:rsidP="00A9265F">
            <w:pPr>
              <w:pStyle w:val="TableText"/>
            </w:pPr>
            <w:r>
              <w:rPr>
                <w:rFonts w:hint="eastAsia"/>
              </w:rPr>
              <w:t>J</w:t>
            </w:r>
            <w:r>
              <w:t>IRA</w:t>
            </w:r>
          </w:p>
        </w:tc>
        <w:tc>
          <w:tcPr>
            <w:tcW w:w="1710" w:type="dxa"/>
            <w:tcBorders>
              <w:top w:val="single" w:sz="6" w:space="0" w:color="auto"/>
              <w:bottom w:val="single" w:sz="6" w:space="0" w:color="auto"/>
            </w:tcBorders>
          </w:tcPr>
          <w:p w14:paraId="1A477CA5" w14:textId="5AF2485A" w:rsidR="001F78ED" w:rsidRDefault="001F78ED" w:rsidP="00A9265F">
            <w:pPr>
              <w:pStyle w:val="TableText"/>
            </w:pPr>
            <w:r>
              <w:rPr>
                <w:rFonts w:hint="eastAsia"/>
              </w:rPr>
              <w:t>关联系统项目</w:t>
            </w:r>
          </w:p>
        </w:tc>
        <w:tc>
          <w:tcPr>
            <w:tcW w:w="5088" w:type="dxa"/>
          </w:tcPr>
          <w:p w14:paraId="2A736C60" w14:textId="6A5EEA29" w:rsidR="001F78ED" w:rsidRDefault="003B1235" w:rsidP="00A9265F">
            <w:pPr>
              <w:pStyle w:val="TableText"/>
            </w:pPr>
            <w:r>
              <w:t>在</w:t>
            </w:r>
            <w:r>
              <w:rPr>
                <w:rFonts w:hint="eastAsia"/>
              </w:rPr>
              <w:t>J</w:t>
            </w:r>
            <w:r>
              <w:t>IRA</w:t>
            </w:r>
            <w:r>
              <w:t>中创建的项目名</w:t>
            </w:r>
            <w:r w:rsidR="00F92FEA">
              <w:t>。</w:t>
            </w:r>
          </w:p>
        </w:tc>
      </w:tr>
      <w:tr w:rsidR="00215CBD" w14:paraId="5CD2C433" w14:textId="77777777" w:rsidTr="00A9265F">
        <w:tc>
          <w:tcPr>
            <w:tcW w:w="2849" w:type="dxa"/>
            <w:gridSpan w:val="2"/>
            <w:tcBorders>
              <w:top w:val="single" w:sz="6" w:space="0" w:color="auto"/>
            </w:tcBorders>
          </w:tcPr>
          <w:p w14:paraId="44237C3A" w14:textId="724041F1" w:rsidR="00215CBD" w:rsidRDefault="00215CBD" w:rsidP="00A9265F">
            <w:pPr>
              <w:pStyle w:val="TableText"/>
            </w:pPr>
            <w:r>
              <w:rPr>
                <w:rFonts w:hint="eastAsia"/>
              </w:rPr>
              <w:t>默认推送邮箱</w:t>
            </w:r>
          </w:p>
        </w:tc>
        <w:tc>
          <w:tcPr>
            <w:tcW w:w="5088" w:type="dxa"/>
          </w:tcPr>
          <w:p w14:paraId="2061A3B9" w14:textId="033F5967" w:rsidR="00215CBD" w:rsidRDefault="00215CBD" w:rsidP="00A9265F">
            <w:pPr>
              <w:pStyle w:val="TableText"/>
            </w:pPr>
            <w:r>
              <w:t>仅针对</w:t>
            </w:r>
            <w:r>
              <w:rPr>
                <w:rFonts w:hint="eastAsia"/>
              </w:rPr>
              <w:t xml:space="preserve"> </w:t>
            </w:r>
            <w:r w:rsidRPr="00215CBD">
              <w:rPr>
                <w:b/>
              </w:rPr>
              <w:t>系统类型</w:t>
            </w:r>
            <w:r>
              <w:rPr>
                <w:rFonts w:hint="eastAsia"/>
              </w:rPr>
              <w:t xml:space="preserve"> </w:t>
            </w:r>
            <w:r>
              <w:t>是</w:t>
            </w:r>
            <w:r>
              <w:t>“</w:t>
            </w:r>
            <w:r>
              <w:t>邮件服务器</w:t>
            </w:r>
            <w:r>
              <w:t>”</w:t>
            </w:r>
            <w:r>
              <w:t>时才会展示，可配置多个邮箱，以英文逗号分隔。用于任务扫描完成后自动向该邮箱推送缺陷。</w:t>
            </w:r>
          </w:p>
        </w:tc>
      </w:tr>
    </w:tbl>
    <w:p w14:paraId="3E0E09A8" w14:textId="77777777" w:rsidR="00CD61F6" w:rsidRDefault="00CD61F6"/>
    <w:p w14:paraId="7983A6FF" w14:textId="77777777" w:rsidR="00BC7FEC" w:rsidRPr="00BC7FEC" w:rsidRDefault="00BC7FEC"/>
    <w:p w14:paraId="2694C69B" w14:textId="77777777" w:rsidR="00136882" w:rsidRDefault="00D71658">
      <w:pPr>
        <w:pStyle w:val="21"/>
        <w:rPr>
          <w:lang w:eastAsia="zh-CN"/>
        </w:rPr>
      </w:pPr>
      <w:bookmarkStart w:id="151" w:name="_Ref106610930"/>
      <w:bookmarkStart w:id="152" w:name="_Toc193362452"/>
      <w:r>
        <w:rPr>
          <w:rFonts w:hint="eastAsia"/>
          <w:lang w:eastAsia="zh-CN"/>
        </w:rPr>
        <w:lastRenderedPageBreak/>
        <w:t>项目详情</w:t>
      </w:r>
      <w:bookmarkEnd w:id="151"/>
      <w:bookmarkEnd w:id="152"/>
    </w:p>
    <w:p w14:paraId="3493F689" w14:textId="77777777" w:rsidR="00136882" w:rsidRDefault="00D71658">
      <w:r>
        <w:rPr>
          <w:rFonts w:hint="eastAsia"/>
        </w:rPr>
        <w:t>进入</w:t>
      </w:r>
      <w:r>
        <w:rPr>
          <w:rFonts w:hint="eastAsia"/>
        </w:rPr>
        <w:t xml:space="preserve"> </w:t>
      </w:r>
      <w:r>
        <w:rPr>
          <w:rFonts w:hint="eastAsia"/>
          <w:b/>
          <w:bCs/>
        </w:rPr>
        <w:t>项目管理</w:t>
      </w:r>
      <w:r>
        <w:rPr>
          <w:rFonts w:hint="eastAsia"/>
        </w:rPr>
        <w:t xml:space="preserve"> </w:t>
      </w:r>
      <w:r>
        <w:t>页面，</w:t>
      </w:r>
      <w:r>
        <w:rPr>
          <w:rFonts w:hint="eastAsia"/>
        </w:rPr>
        <w:t>单击项目列表的项目名称，可以查看项目基本信息和管理项目下的任务列表。单击项目列表项目名称后编辑图标</w:t>
      </w:r>
      <w:r>
        <w:rPr>
          <w:noProof/>
        </w:rPr>
        <w:drawing>
          <wp:inline distT="0" distB="0" distL="114300" distR="114300" wp14:anchorId="26AC4B25" wp14:editId="3ACB88B5">
            <wp:extent cx="152400" cy="161925"/>
            <wp:effectExtent l="0" t="0" r="0" b="952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50"/>
                    <a:stretch>
                      <a:fillRect/>
                    </a:stretch>
                  </pic:blipFill>
                  <pic:spPr>
                    <a:xfrm>
                      <a:off x="0" y="0"/>
                      <a:ext cx="152400" cy="161925"/>
                    </a:xfrm>
                    <a:prstGeom prst="rect">
                      <a:avLst/>
                    </a:prstGeom>
                    <a:noFill/>
                    <a:ln>
                      <a:noFill/>
                    </a:ln>
                  </pic:spPr>
                </pic:pic>
              </a:graphicData>
            </a:graphic>
          </wp:inline>
        </w:drawing>
      </w:r>
      <w:r>
        <w:rPr>
          <w:rFonts w:hint="eastAsia"/>
        </w:rPr>
        <w:t>，可以快捷编辑配置项目。</w:t>
      </w:r>
    </w:p>
    <w:p w14:paraId="2B65B186" w14:textId="77777777" w:rsidR="00136882" w:rsidRDefault="00D71658">
      <w:pPr>
        <w:pStyle w:val="31"/>
        <w:numPr>
          <w:ilvl w:val="2"/>
          <w:numId w:val="26"/>
        </w:numPr>
      </w:pPr>
      <w:bookmarkStart w:id="153" w:name="_Toc193362453"/>
      <w:r>
        <w:rPr>
          <w:rFonts w:hint="eastAsia"/>
        </w:rPr>
        <w:t>任务列表</w:t>
      </w:r>
      <w:bookmarkEnd w:id="153"/>
    </w:p>
    <w:p w14:paraId="77582DA7" w14:textId="77777777" w:rsidR="00136882" w:rsidRDefault="00D71658">
      <w:r>
        <w:rPr>
          <w:rFonts w:hint="eastAsia"/>
        </w:rPr>
        <w:t>任务列表列出了当前项目下的所有任务及其任务状态、风险级别、风险分布等详细信息。</w:t>
      </w:r>
    </w:p>
    <w:p w14:paraId="0CDC66EB" w14:textId="77777777" w:rsidR="00136882" w:rsidRDefault="00D71658">
      <w:r>
        <w:rPr>
          <w:rFonts w:hint="eastAsia"/>
        </w:rPr>
        <w:t>任务名称前的符号代表的是配置风险的级别，如</w:t>
      </w:r>
      <w:r>
        <w:rPr>
          <w:noProof/>
        </w:rPr>
        <w:drawing>
          <wp:inline distT="0" distB="0" distL="114300" distR="114300" wp14:anchorId="2D485F6C" wp14:editId="4C8179A4">
            <wp:extent cx="152400" cy="161925"/>
            <wp:effectExtent l="0" t="0" r="0" b="9525"/>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51"/>
                    <a:stretch>
                      <a:fillRect/>
                    </a:stretch>
                  </pic:blipFill>
                  <pic:spPr>
                    <a:xfrm>
                      <a:off x="0" y="0"/>
                      <a:ext cx="152400" cy="161925"/>
                    </a:xfrm>
                    <a:prstGeom prst="rect">
                      <a:avLst/>
                    </a:prstGeom>
                    <a:noFill/>
                    <a:ln>
                      <a:noFill/>
                    </a:ln>
                  </pic:spPr>
                </pic:pic>
              </a:graphicData>
            </a:graphic>
          </wp:inline>
        </w:drawing>
      </w:r>
      <w:r>
        <w:rPr>
          <w:rFonts w:hint="eastAsia"/>
        </w:rPr>
        <w:t>表示低危。</w:t>
      </w:r>
    </w:p>
    <w:p w14:paraId="7E64F399" w14:textId="77777777" w:rsidR="00136882" w:rsidRDefault="00D71658">
      <w:r>
        <w:rPr>
          <w:rFonts w:hint="eastAsia"/>
        </w:rPr>
        <w:t>单击任务名称后的编辑图标</w:t>
      </w:r>
      <w:r>
        <w:rPr>
          <w:noProof/>
        </w:rPr>
        <w:drawing>
          <wp:inline distT="0" distB="0" distL="114300" distR="114300" wp14:anchorId="1E246664" wp14:editId="7578CDB0">
            <wp:extent cx="152400" cy="161925"/>
            <wp:effectExtent l="0" t="0" r="0" b="9525"/>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50"/>
                    <a:stretch>
                      <a:fillRect/>
                    </a:stretch>
                  </pic:blipFill>
                  <pic:spPr>
                    <a:xfrm>
                      <a:off x="0" y="0"/>
                      <a:ext cx="152400" cy="161925"/>
                    </a:xfrm>
                    <a:prstGeom prst="rect">
                      <a:avLst/>
                    </a:prstGeom>
                    <a:noFill/>
                    <a:ln>
                      <a:noFill/>
                    </a:ln>
                  </pic:spPr>
                </pic:pic>
              </a:graphicData>
            </a:graphic>
          </wp:inline>
        </w:drawing>
      </w:r>
      <w:r>
        <w:rPr>
          <w:rFonts w:hint="eastAsia"/>
        </w:rPr>
        <w:t>可以对任务进行快捷配置。</w:t>
      </w:r>
    </w:p>
    <w:p w14:paraId="01E23790" w14:textId="77777777" w:rsidR="00136882" w:rsidRDefault="00D71658">
      <w:r>
        <w:rPr>
          <w:rFonts w:hint="eastAsia"/>
        </w:rPr>
        <w:t>任务类型后面如有</w:t>
      </w:r>
      <w:r>
        <w:rPr>
          <w:noProof/>
        </w:rPr>
        <w:drawing>
          <wp:inline distT="0" distB="0" distL="0" distR="0" wp14:anchorId="3677BE17" wp14:editId="2AC45A97">
            <wp:extent cx="238125" cy="2190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52"/>
                    <a:stretch>
                      <a:fillRect/>
                    </a:stretch>
                  </pic:blipFill>
                  <pic:spPr>
                    <a:xfrm>
                      <a:off x="0" y="0"/>
                      <a:ext cx="238125" cy="219075"/>
                    </a:xfrm>
                    <a:prstGeom prst="rect">
                      <a:avLst/>
                    </a:prstGeom>
                  </pic:spPr>
                </pic:pic>
              </a:graphicData>
            </a:graphic>
          </wp:inline>
        </w:drawing>
      </w:r>
      <w:r>
        <w:rPr>
          <w:rFonts w:hint="eastAsia"/>
        </w:rPr>
        <w:t>符号，表示该任务为该扫描类型的合并统计任务。</w:t>
      </w:r>
    </w:p>
    <w:p w14:paraId="5E7A2FE8" w14:textId="77777777" w:rsidR="00136882" w:rsidRDefault="00D71658">
      <w:pPr>
        <w:pStyle w:val="41"/>
      </w:pPr>
      <w:bookmarkStart w:id="154" w:name="_Ref106265909"/>
      <w:r>
        <w:rPr>
          <w:rFonts w:hint="eastAsia"/>
        </w:rPr>
        <w:t>新建任务</w:t>
      </w:r>
      <w:bookmarkEnd w:id="154"/>
    </w:p>
    <w:p w14:paraId="108CB1A6" w14:textId="77777777" w:rsidR="00136882" w:rsidRDefault="00D71658">
      <w:r>
        <w:rPr>
          <w:rFonts w:hint="eastAsia"/>
        </w:rPr>
        <w:t>进入</w:t>
      </w:r>
      <w:r>
        <w:rPr>
          <w:rFonts w:hint="eastAsia"/>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rPr>
        <w:t xml:space="preserve"> </w:t>
      </w:r>
      <w:r>
        <w:rPr>
          <w:rFonts w:hint="eastAsia"/>
        </w:rPr>
        <w:t>页面，单击【创建任务】，可以选择创建软件组成分析任务、静态安全分析任务、制品</w:t>
      </w:r>
      <w:proofErr w:type="gramStart"/>
      <w:r>
        <w:rPr>
          <w:rFonts w:hint="eastAsia"/>
        </w:rPr>
        <w:t>库分析</w:t>
      </w:r>
      <w:proofErr w:type="gramEnd"/>
      <w:r>
        <w:rPr>
          <w:rFonts w:hint="eastAsia"/>
        </w:rPr>
        <w:t>任务及合并统计任务。</w:t>
      </w:r>
    </w:p>
    <w:p w14:paraId="0087FA09" w14:textId="77777777" w:rsidR="00136882" w:rsidRDefault="00D71658">
      <w:pPr>
        <w:pStyle w:val="BlockLabel"/>
      </w:pPr>
      <w:r>
        <w:rPr>
          <w:rFonts w:hint="eastAsia"/>
        </w:rPr>
        <w:t>软件组成分析任务</w:t>
      </w:r>
    </w:p>
    <w:p w14:paraId="7B8FDEBE" w14:textId="77777777" w:rsidR="00136882" w:rsidRDefault="00D71658">
      <w:r>
        <w:rPr>
          <w:rFonts w:hint="eastAsia"/>
        </w:rPr>
        <w:t>软件组成分析任务可以对扫描目标进行开源组件、许可证识别，能够发现扫描目标中存在的漏洞以及违规使用信息。</w:t>
      </w:r>
    </w:p>
    <w:p w14:paraId="5961170F" w14:textId="77777777" w:rsidR="00136882" w:rsidRDefault="00D71658">
      <w:pPr>
        <w:pStyle w:val="TableDescription"/>
      </w:pPr>
      <w:r>
        <w:rPr>
          <w:rFonts w:hint="eastAsia"/>
        </w:rPr>
        <w:t>软件组成分析任务参数说明</w:t>
      </w:r>
    </w:p>
    <w:tbl>
      <w:tblPr>
        <w:tblStyle w:val="Table"/>
        <w:tblW w:w="7937" w:type="dxa"/>
        <w:tblInd w:w="1814" w:type="dxa"/>
        <w:tblLook w:val="04A0" w:firstRow="1" w:lastRow="0" w:firstColumn="1" w:lastColumn="0" w:noHBand="0" w:noVBand="1"/>
      </w:tblPr>
      <w:tblGrid>
        <w:gridCol w:w="1838"/>
        <w:gridCol w:w="6099"/>
      </w:tblGrid>
      <w:tr w:rsidR="00136882" w14:paraId="5923B4F1" w14:textId="77777777">
        <w:trPr>
          <w:trHeight w:val="454"/>
          <w:tblHeader/>
        </w:trPr>
        <w:tc>
          <w:tcPr>
            <w:tcW w:w="1838" w:type="dxa"/>
            <w:tcBorders>
              <w:top w:val="double" w:sz="4" w:space="0" w:color="auto"/>
              <w:bottom w:val="single" w:sz="6" w:space="0" w:color="auto"/>
            </w:tcBorders>
            <w:shd w:val="clear" w:color="auto" w:fill="D9D9D9" w:themeFill="background1" w:themeFillShade="D9"/>
          </w:tcPr>
          <w:p w14:paraId="7CBE7F60" w14:textId="77777777" w:rsidR="00136882" w:rsidRDefault="00D71658">
            <w:pPr>
              <w:pStyle w:val="TableHeading0"/>
            </w:pPr>
            <w:r>
              <w:rPr>
                <w:rFonts w:hint="eastAsia"/>
              </w:rPr>
              <w:t>配置项</w:t>
            </w:r>
          </w:p>
        </w:tc>
        <w:tc>
          <w:tcPr>
            <w:tcW w:w="6099" w:type="dxa"/>
            <w:tcBorders>
              <w:top w:val="double" w:sz="4" w:space="0" w:color="auto"/>
              <w:bottom w:val="single" w:sz="6" w:space="0" w:color="auto"/>
            </w:tcBorders>
            <w:shd w:val="clear" w:color="auto" w:fill="D9D9D9" w:themeFill="background1" w:themeFillShade="D9"/>
          </w:tcPr>
          <w:p w14:paraId="3329796A" w14:textId="77777777" w:rsidR="00136882" w:rsidRDefault="00D71658">
            <w:pPr>
              <w:pStyle w:val="TableHeading0"/>
            </w:pPr>
            <w:r>
              <w:rPr>
                <w:rFonts w:hint="eastAsia"/>
              </w:rPr>
              <w:t>描述</w:t>
            </w:r>
          </w:p>
        </w:tc>
      </w:tr>
      <w:tr w:rsidR="00136882" w14:paraId="6D174412" w14:textId="77777777">
        <w:trPr>
          <w:trHeight w:val="454"/>
        </w:trPr>
        <w:tc>
          <w:tcPr>
            <w:tcW w:w="1838" w:type="dxa"/>
            <w:tcBorders>
              <w:top w:val="single" w:sz="6" w:space="0" w:color="auto"/>
            </w:tcBorders>
          </w:tcPr>
          <w:p w14:paraId="49E16ECC" w14:textId="77777777" w:rsidR="00136882" w:rsidRDefault="00D71658">
            <w:pPr>
              <w:pStyle w:val="TableText"/>
            </w:pPr>
            <w:r>
              <w:rPr>
                <w:rFonts w:hint="eastAsia"/>
              </w:rPr>
              <w:t>任务名称</w:t>
            </w:r>
          </w:p>
        </w:tc>
        <w:tc>
          <w:tcPr>
            <w:tcW w:w="6099" w:type="dxa"/>
            <w:tcBorders>
              <w:top w:val="single" w:sz="6" w:space="0" w:color="auto"/>
            </w:tcBorders>
          </w:tcPr>
          <w:p w14:paraId="68645B81" w14:textId="77777777" w:rsidR="00136882" w:rsidRDefault="00D71658">
            <w:pPr>
              <w:pStyle w:val="TableText"/>
            </w:pPr>
            <w:r>
              <w:rPr>
                <w:rFonts w:hint="eastAsia"/>
              </w:rPr>
              <w:t>自定义的任务名称。</w:t>
            </w:r>
          </w:p>
        </w:tc>
      </w:tr>
      <w:tr w:rsidR="00136882" w14:paraId="038B913A" w14:textId="77777777">
        <w:trPr>
          <w:trHeight w:val="454"/>
        </w:trPr>
        <w:tc>
          <w:tcPr>
            <w:tcW w:w="1838" w:type="dxa"/>
          </w:tcPr>
          <w:p w14:paraId="309B4912" w14:textId="77777777" w:rsidR="00136882" w:rsidRDefault="00D71658">
            <w:pPr>
              <w:pStyle w:val="TableText"/>
            </w:pPr>
            <w:r>
              <w:rPr>
                <w:rFonts w:hint="eastAsia"/>
              </w:rPr>
              <w:t>任务描述</w:t>
            </w:r>
          </w:p>
        </w:tc>
        <w:tc>
          <w:tcPr>
            <w:tcW w:w="6099" w:type="dxa"/>
          </w:tcPr>
          <w:p w14:paraId="504F0BFC" w14:textId="77777777" w:rsidR="00136882" w:rsidRDefault="00D71658">
            <w:pPr>
              <w:pStyle w:val="TableText"/>
            </w:pPr>
            <w:r>
              <w:rPr>
                <w:rFonts w:hint="eastAsia"/>
              </w:rPr>
              <w:t>任务的说明信息。</w:t>
            </w:r>
          </w:p>
        </w:tc>
      </w:tr>
      <w:tr w:rsidR="00136882" w14:paraId="1842F353" w14:textId="77777777">
        <w:trPr>
          <w:trHeight w:val="454"/>
        </w:trPr>
        <w:tc>
          <w:tcPr>
            <w:tcW w:w="1838" w:type="dxa"/>
          </w:tcPr>
          <w:p w14:paraId="1C4F06E9" w14:textId="77777777" w:rsidR="00136882" w:rsidRDefault="00D71658">
            <w:pPr>
              <w:pStyle w:val="TableText"/>
            </w:pPr>
            <w:r>
              <w:rPr>
                <w:rFonts w:hint="eastAsia"/>
              </w:rPr>
              <w:t>分析模式</w:t>
            </w:r>
          </w:p>
        </w:tc>
        <w:tc>
          <w:tcPr>
            <w:tcW w:w="6099" w:type="dxa"/>
          </w:tcPr>
          <w:p w14:paraId="1EC8CBE6" w14:textId="77777777" w:rsidR="00136882" w:rsidRDefault="00D71658">
            <w:pPr>
              <w:pStyle w:val="TableText"/>
            </w:pPr>
            <w:r>
              <w:rPr>
                <w:rFonts w:hint="eastAsia"/>
              </w:rPr>
              <w:t>选择任务分析的代码类型，可选项：源代码分析、二进制分析、容器镜像分析。</w:t>
            </w:r>
          </w:p>
        </w:tc>
      </w:tr>
      <w:tr w:rsidR="00136882" w14:paraId="2224E6E3" w14:textId="77777777">
        <w:trPr>
          <w:trHeight w:val="454"/>
        </w:trPr>
        <w:tc>
          <w:tcPr>
            <w:tcW w:w="1838" w:type="dxa"/>
          </w:tcPr>
          <w:p w14:paraId="5B7D768A" w14:textId="77777777" w:rsidR="00136882" w:rsidRDefault="00D71658">
            <w:pPr>
              <w:pStyle w:val="TableText"/>
            </w:pPr>
            <w:r>
              <w:rPr>
                <w:rFonts w:hint="eastAsia"/>
              </w:rPr>
              <w:t>任务模式</w:t>
            </w:r>
          </w:p>
        </w:tc>
        <w:tc>
          <w:tcPr>
            <w:tcW w:w="6099" w:type="dxa"/>
          </w:tcPr>
          <w:p w14:paraId="77397F98" w14:textId="77777777" w:rsidR="00136882" w:rsidRDefault="00D71658">
            <w:pPr>
              <w:pStyle w:val="TableText"/>
            </w:pPr>
            <w:r>
              <w:rPr>
                <w:rFonts w:hint="eastAsia"/>
              </w:rPr>
              <w:t>默认为普通任务，即创建成功后立即执行一次。</w:t>
            </w:r>
          </w:p>
          <w:p w14:paraId="73E0E6E6" w14:textId="77777777" w:rsidR="00136882" w:rsidRDefault="00D71658">
            <w:pPr>
              <w:pStyle w:val="TableText"/>
            </w:pPr>
            <w:r>
              <w:rPr>
                <w:rFonts w:hint="eastAsia"/>
              </w:rPr>
              <w:t>如选择“周期任务”，则需要选择下次启动时间（下次启动时间须大于当前时间）和重复频率。</w:t>
            </w:r>
          </w:p>
          <w:p w14:paraId="1606E8FD" w14:textId="77777777" w:rsidR="00136882" w:rsidRDefault="00D71658">
            <w:pPr>
              <w:pStyle w:val="TableText"/>
            </w:pPr>
            <w:r>
              <w:rPr>
                <w:rFonts w:hint="eastAsia"/>
              </w:rPr>
              <w:t>如选择“</w:t>
            </w:r>
            <w:proofErr w:type="spellStart"/>
            <w:r>
              <w:rPr>
                <w:rFonts w:hint="eastAsia"/>
              </w:rPr>
              <w:t>WebHook</w:t>
            </w:r>
            <w:proofErr w:type="spellEnd"/>
            <w:r>
              <w:rPr>
                <w:rFonts w:hint="eastAsia"/>
              </w:rPr>
              <w:t>任务”，则需要将</w:t>
            </w:r>
            <w:proofErr w:type="spellStart"/>
            <w:r>
              <w:rPr>
                <w:rFonts w:hint="eastAsia"/>
              </w:rPr>
              <w:t>WebHook</w:t>
            </w:r>
            <w:proofErr w:type="spellEnd"/>
            <w:r>
              <w:rPr>
                <w:rFonts w:hint="eastAsia"/>
              </w:rPr>
              <w:t>地址与秘</w:t>
            </w:r>
            <w:proofErr w:type="gramStart"/>
            <w:r>
              <w:rPr>
                <w:rFonts w:hint="eastAsia"/>
              </w:rPr>
              <w:t>钥</w:t>
            </w:r>
            <w:proofErr w:type="gramEnd"/>
            <w:r>
              <w:rPr>
                <w:rFonts w:hint="eastAsia"/>
              </w:rPr>
              <w:t>复制到</w:t>
            </w:r>
            <w:r>
              <w:rPr>
                <w:rFonts w:hint="eastAsia"/>
              </w:rPr>
              <w:t>GIT</w:t>
            </w:r>
            <w:r>
              <w:rPr>
                <w:rFonts w:hint="eastAsia"/>
              </w:rPr>
              <w:t>系统（</w:t>
            </w:r>
            <w:r>
              <w:rPr>
                <w:rFonts w:hint="eastAsia"/>
              </w:rPr>
              <w:t>Gitlab</w:t>
            </w:r>
            <w:r>
              <w:rPr>
                <w:rFonts w:hint="eastAsia"/>
              </w:rPr>
              <w:t>）相应</w:t>
            </w:r>
            <w:proofErr w:type="spellStart"/>
            <w:r>
              <w:rPr>
                <w:rFonts w:hint="eastAsia"/>
              </w:rPr>
              <w:t>WebHook</w:t>
            </w:r>
            <w:proofErr w:type="spellEnd"/>
            <w:r>
              <w:rPr>
                <w:rFonts w:hint="eastAsia"/>
              </w:rPr>
              <w:t>配置处，并在</w:t>
            </w:r>
            <w:r>
              <w:rPr>
                <w:rFonts w:hint="eastAsia"/>
              </w:rPr>
              <w:t>GIT</w:t>
            </w:r>
            <w:r>
              <w:rPr>
                <w:rFonts w:hint="eastAsia"/>
              </w:rPr>
              <w:t>系统上下触发</w:t>
            </w:r>
            <w:proofErr w:type="spellStart"/>
            <w:r>
              <w:rPr>
                <w:rFonts w:hint="eastAsia"/>
              </w:rPr>
              <w:t>WebHook</w:t>
            </w:r>
            <w:proofErr w:type="spellEnd"/>
            <w:r>
              <w:rPr>
                <w:rFonts w:hint="eastAsia"/>
              </w:rPr>
              <w:t>任务。</w:t>
            </w:r>
          </w:p>
        </w:tc>
      </w:tr>
      <w:tr w:rsidR="00136882" w14:paraId="03321CC7" w14:textId="77777777">
        <w:trPr>
          <w:trHeight w:val="454"/>
        </w:trPr>
        <w:tc>
          <w:tcPr>
            <w:tcW w:w="1838" w:type="dxa"/>
          </w:tcPr>
          <w:p w14:paraId="7CBA560C" w14:textId="77777777" w:rsidR="00136882" w:rsidRDefault="00D71658">
            <w:pPr>
              <w:pStyle w:val="TableText"/>
            </w:pPr>
            <w:r>
              <w:rPr>
                <w:rFonts w:hint="eastAsia"/>
              </w:rPr>
              <w:t>生成报告</w:t>
            </w:r>
          </w:p>
        </w:tc>
        <w:tc>
          <w:tcPr>
            <w:tcW w:w="6099" w:type="dxa"/>
          </w:tcPr>
          <w:p w14:paraId="1384046C" w14:textId="77777777" w:rsidR="00136882" w:rsidRDefault="00D71658">
            <w:pPr>
              <w:pStyle w:val="ItemListinTable"/>
            </w:pPr>
            <w:r>
              <w:rPr>
                <w:rFonts w:hint="eastAsia"/>
              </w:rPr>
              <w:t>关闭：扫描任务结束</w:t>
            </w:r>
            <w:proofErr w:type="gramStart"/>
            <w:r>
              <w:rPr>
                <w:rFonts w:hint="eastAsia"/>
              </w:rPr>
              <w:t>不</w:t>
            </w:r>
            <w:proofErr w:type="gramEnd"/>
            <w:r>
              <w:rPr>
                <w:rFonts w:hint="eastAsia"/>
              </w:rPr>
              <w:t>自动生成报告</w:t>
            </w:r>
          </w:p>
          <w:p w14:paraId="4AAA52AA" w14:textId="77777777" w:rsidR="00136882" w:rsidRDefault="00D71658">
            <w:pPr>
              <w:pStyle w:val="ItemListinTable"/>
            </w:pPr>
            <w:r>
              <w:rPr>
                <w:rFonts w:hint="eastAsia"/>
              </w:rPr>
              <w:t>开启：扫描任务结束后，自动生成离线报告。可选择报告类型包括</w:t>
            </w:r>
            <w:r>
              <w:rPr>
                <w:rFonts w:hint="eastAsia"/>
              </w:rPr>
              <w:t>P</w:t>
            </w:r>
            <w:r>
              <w:t>DF/HTML/DOCX</w:t>
            </w:r>
            <w:r>
              <w:rPr>
                <w:rFonts w:hint="eastAsia"/>
              </w:rPr>
              <w:t>，默认为</w:t>
            </w:r>
            <w:r>
              <w:rPr>
                <w:rFonts w:hint="eastAsia"/>
              </w:rPr>
              <w:t>HTML</w:t>
            </w:r>
            <w:r>
              <w:rPr>
                <w:rFonts w:hint="eastAsia"/>
              </w:rPr>
              <w:t>格式</w:t>
            </w:r>
          </w:p>
        </w:tc>
      </w:tr>
      <w:tr w:rsidR="00136882" w14:paraId="7A1AFC5C" w14:textId="77777777">
        <w:trPr>
          <w:trHeight w:val="454"/>
        </w:trPr>
        <w:tc>
          <w:tcPr>
            <w:tcW w:w="1838" w:type="dxa"/>
          </w:tcPr>
          <w:p w14:paraId="3486A9AD" w14:textId="77777777" w:rsidR="00136882" w:rsidRDefault="00D71658">
            <w:pPr>
              <w:pStyle w:val="TableText"/>
            </w:pPr>
            <w:r>
              <w:rPr>
                <w:rFonts w:hint="eastAsia"/>
              </w:rPr>
              <w:t>配置风险检测</w:t>
            </w:r>
          </w:p>
        </w:tc>
        <w:tc>
          <w:tcPr>
            <w:tcW w:w="6099" w:type="dxa"/>
          </w:tcPr>
          <w:p w14:paraId="2D283236" w14:textId="77777777" w:rsidR="00136882" w:rsidRDefault="00D71658">
            <w:pPr>
              <w:pStyle w:val="ItemListinTable"/>
            </w:pPr>
            <w:r>
              <w:rPr>
                <w:rFonts w:hint="eastAsia"/>
              </w:rPr>
              <w:t>进行配置风险检测，默认不开启。</w:t>
            </w:r>
          </w:p>
        </w:tc>
      </w:tr>
      <w:tr w:rsidR="00AF544B" w14:paraId="4D3634D8" w14:textId="77777777">
        <w:trPr>
          <w:trHeight w:val="454"/>
        </w:trPr>
        <w:tc>
          <w:tcPr>
            <w:tcW w:w="1838" w:type="dxa"/>
          </w:tcPr>
          <w:p w14:paraId="40142B08" w14:textId="21EDBAC4" w:rsidR="00AF544B" w:rsidRPr="00300B99" w:rsidRDefault="004D68AB">
            <w:pPr>
              <w:pStyle w:val="TableText"/>
            </w:pPr>
            <w:r w:rsidRPr="00300B99">
              <w:rPr>
                <w:rFonts w:hint="eastAsia"/>
              </w:rPr>
              <w:t>代码溯源检测</w:t>
            </w:r>
          </w:p>
        </w:tc>
        <w:tc>
          <w:tcPr>
            <w:tcW w:w="6099" w:type="dxa"/>
          </w:tcPr>
          <w:p w14:paraId="60C3A8F9" w14:textId="05E04BA8" w:rsidR="00AF544B" w:rsidRPr="00300B99" w:rsidRDefault="004D68AB">
            <w:pPr>
              <w:pStyle w:val="ItemListinTable"/>
            </w:pPr>
            <w:r w:rsidRPr="00300B99">
              <w:rPr>
                <w:rFonts w:hint="eastAsia"/>
              </w:rPr>
              <w:t>进行代码溯源检测，可检测上传的代码的自</w:t>
            </w:r>
            <w:proofErr w:type="gramStart"/>
            <w:r w:rsidRPr="00300B99">
              <w:rPr>
                <w:rFonts w:hint="eastAsia"/>
              </w:rPr>
              <w:t>研</w:t>
            </w:r>
            <w:proofErr w:type="gramEnd"/>
            <w:r w:rsidRPr="00300B99">
              <w:rPr>
                <w:rFonts w:hint="eastAsia"/>
              </w:rPr>
              <w:t>率和克隆的代码文件，以及两者的对比情况，默认不开启，</w:t>
            </w:r>
            <w:proofErr w:type="gramStart"/>
            <w:r w:rsidRPr="00300B99">
              <w:rPr>
                <w:rFonts w:hint="eastAsia"/>
              </w:rPr>
              <w:t>勾选代码</w:t>
            </w:r>
            <w:proofErr w:type="gramEnd"/>
            <w:r w:rsidRPr="00300B99">
              <w:rPr>
                <w:rFonts w:hint="eastAsia"/>
              </w:rPr>
              <w:t>溯源后，</w:t>
            </w:r>
            <w:proofErr w:type="gramStart"/>
            <w:r w:rsidRPr="00300B99">
              <w:rPr>
                <w:rFonts w:hint="eastAsia"/>
              </w:rPr>
              <w:t>自动不勾选</w:t>
            </w:r>
            <w:proofErr w:type="gramEnd"/>
            <w:r w:rsidRPr="00300B99">
              <w:rPr>
                <w:rFonts w:hint="eastAsia"/>
              </w:rPr>
              <w:t>扫描后删除文件</w:t>
            </w:r>
          </w:p>
        </w:tc>
      </w:tr>
      <w:tr w:rsidR="004D68AB" w14:paraId="5A937200" w14:textId="77777777">
        <w:trPr>
          <w:trHeight w:val="454"/>
        </w:trPr>
        <w:tc>
          <w:tcPr>
            <w:tcW w:w="1838" w:type="dxa"/>
          </w:tcPr>
          <w:p w14:paraId="2A084F99" w14:textId="30751D30" w:rsidR="004D68AB" w:rsidRPr="00300B99" w:rsidRDefault="004D68AB">
            <w:pPr>
              <w:pStyle w:val="TableText"/>
            </w:pPr>
            <w:r w:rsidRPr="00300B99">
              <w:rPr>
                <w:rFonts w:hint="eastAsia"/>
              </w:rPr>
              <w:lastRenderedPageBreak/>
              <w:t>漏洞可达检测</w:t>
            </w:r>
          </w:p>
        </w:tc>
        <w:tc>
          <w:tcPr>
            <w:tcW w:w="6099" w:type="dxa"/>
          </w:tcPr>
          <w:p w14:paraId="1BE27AF3" w14:textId="7395DC57" w:rsidR="004D68AB" w:rsidRPr="00300B99" w:rsidRDefault="004D68AB">
            <w:pPr>
              <w:pStyle w:val="ItemListinTable"/>
            </w:pPr>
            <w:r w:rsidRPr="00300B99">
              <w:rPr>
                <w:rFonts w:hint="eastAsia"/>
              </w:rPr>
              <w:t>进行漏洞可达性检测，追溯出现的漏洞的具体的函数，并分为漏洞源，</w:t>
            </w:r>
            <w:r w:rsidR="00026F0D" w:rsidRPr="00300B99">
              <w:rPr>
                <w:rFonts w:hint="eastAsia"/>
              </w:rPr>
              <w:t>调用过程，业务影响点。</w:t>
            </w:r>
          </w:p>
        </w:tc>
      </w:tr>
      <w:tr w:rsidR="00C90082" w14:paraId="0732DE02" w14:textId="77777777">
        <w:trPr>
          <w:trHeight w:val="454"/>
        </w:trPr>
        <w:tc>
          <w:tcPr>
            <w:tcW w:w="1838" w:type="dxa"/>
          </w:tcPr>
          <w:p w14:paraId="0EF1653E" w14:textId="55FCB907" w:rsidR="00C90082" w:rsidRDefault="00C90082">
            <w:pPr>
              <w:pStyle w:val="TableText"/>
            </w:pPr>
            <w:r>
              <w:rPr>
                <w:rFonts w:hint="eastAsia"/>
              </w:rPr>
              <w:t>检测依赖层级</w:t>
            </w:r>
          </w:p>
        </w:tc>
        <w:tc>
          <w:tcPr>
            <w:tcW w:w="6099" w:type="dxa"/>
          </w:tcPr>
          <w:p w14:paraId="690A26B4" w14:textId="77777777" w:rsidR="00C90082" w:rsidRDefault="00C90082">
            <w:pPr>
              <w:pStyle w:val="ItemListinTable"/>
            </w:pPr>
            <w:r>
              <w:t>检测依赖的层级，默认为直接依赖，可调整为一到三级，一级表示检测出直接依赖和一层间接依赖，二级表示检测出直接依赖和二层间接依赖，依次类推，最多支持直接依赖和三层间接依赖</w:t>
            </w:r>
          </w:p>
          <w:p w14:paraId="5DC5C567" w14:textId="40F18457" w:rsidR="00C90082" w:rsidRDefault="00C90082" w:rsidP="00C90082">
            <w:pPr>
              <w:pStyle w:val="ItemListinTable"/>
              <w:numPr>
                <w:ilvl w:val="0"/>
                <w:numId w:val="0"/>
              </w:numPr>
            </w:pPr>
            <w:r>
              <w:rPr>
                <w:noProof/>
              </w:rPr>
              <w:drawing>
                <wp:inline distT="0" distB="0" distL="0" distR="0" wp14:anchorId="0360FA7E" wp14:editId="3A765EDC">
                  <wp:extent cx="187325" cy="260985"/>
                  <wp:effectExtent l="0" t="0" r="3175" b="5715"/>
                  <wp:docPr id="67"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descr="表格中说明"/>
                          <pic:cNvPicPr>
                            <a:picLocks noChangeAspect="1" noChangeArrowheads="1"/>
                          </pic:cNvPicPr>
                        </pic:nvPicPr>
                        <pic:blipFill>
                          <a:blip r:embed="rId33" cstate="print"/>
                          <a:srcRect/>
                          <a:stretch>
                            <a:fillRect/>
                          </a:stretch>
                        </pic:blipFill>
                        <pic:spPr>
                          <a:xfrm>
                            <a:off x="0" y="0"/>
                            <a:ext cx="187325" cy="260985"/>
                          </a:xfrm>
                          <a:prstGeom prst="rect">
                            <a:avLst/>
                          </a:prstGeom>
                          <a:noFill/>
                          <a:ln w="9525">
                            <a:noFill/>
                            <a:miter lim="800000"/>
                            <a:headEnd/>
                            <a:tailEnd/>
                          </a:ln>
                        </pic:spPr>
                      </pic:pic>
                    </a:graphicData>
                  </a:graphic>
                </wp:inline>
              </w:drawing>
            </w:r>
            <w:r>
              <w:rPr>
                <w:rFonts w:hint="eastAsia"/>
              </w:rPr>
              <w:t xml:space="preserve"> </w:t>
            </w:r>
            <w:r>
              <w:rPr>
                <w:rFonts w:eastAsia="楷体" w:cs="Arial" w:hint="eastAsia"/>
                <w:iCs/>
                <w:kern w:val="2"/>
                <w:szCs w:val="18"/>
              </w:rPr>
              <w:t>依赖</w:t>
            </w:r>
            <w:proofErr w:type="gramStart"/>
            <w:r>
              <w:rPr>
                <w:rFonts w:eastAsia="楷体" w:cs="Arial" w:hint="eastAsia"/>
                <w:iCs/>
                <w:kern w:val="2"/>
                <w:szCs w:val="18"/>
              </w:rPr>
              <w:t>层级越</w:t>
            </w:r>
            <w:proofErr w:type="gramEnd"/>
            <w:r>
              <w:rPr>
                <w:rFonts w:eastAsia="楷体" w:cs="Arial" w:hint="eastAsia"/>
                <w:iCs/>
                <w:kern w:val="2"/>
                <w:szCs w:val="18"/>
              </w:rPr>
              <w:t>多检测效率会受影响，检测出漏洞相对也较多。</w:t>
            </w:r>
          </w:p>
        </w:tc>
      </w:tr>
      <w:tr w:rsidR="00136882" w14:paraId="5132D82C" w14:textId="77777777">
        <w:trPr>
          <w:trHeight w:val="454"/>
        </w:trPr>
        <w:tc>
          <w:tcPr>
            <w:tcW w:w="1838" w:type="dxa"/>
          </w:tcPr>
          <w:p w14:paraId="78503ED8" w14:textId="77777777" w:rsidR="00136882" w:rsidRDefault="00D71658">
            <w:pPr>
              <w:pStyle w:val="TableText"/>
            </w:pPr>
            <w:r>
              <w:rPr>
                <w:rFonts w:hint="eastAsia"/>
              </w:rPr>
              <w:t>选择代码获取方式</w:t>
            </w:r>
          </w:p>
        </w:tc>
        <w:tc>
          <w:tcPr>
            <w:tcW w:w="6099" w:type="dxa"/>
          </w:tcPr>
          <w:p w14:paraId="3987D430" w14:textId="34412DAF" w:rsidR="00136882" w:rsidRDefault="004A7DE5">
            <w:pPr>
              <w:pStyle w:val="TableText"/>
            </w:pPr>
            <w:r>
              <w:rPr>
                <w:rFonts w:hint="eastAsia"/>
              </w:rPr>
              <w:t>分析模式为</w:t>
            </w:r>
            <w:r>
              <w:rPr>
                <w:rFonts w:hint="eastAsia"/>
              </w:rPr>
              <w:t xml:space="preserve"> </w:t>
            </w:r>
            <w:r w:rsidRPr="004A7DE5">
              <w:rPr>
                <w:rFonts w:hint="eastAsia"/>
                <w:b/>
              </w:rPr>
              <w:t>源代码分析</w:t>
            </w:r>
            <w:r>
              <w:rPr>
                <w:rFonts w:hint="eastAsia"/>
                <w:b/>
              </w:rPr>
              <w:t xml:space="preserve"> </w:t>
            </w:r>
            <w:r>
              <w:rPr>
                <w:rFonts w:hint="eastAsia"/>
              </w:rPr>
              <w:t>获取方式包含四种：文件上传、</w:t>
            </w:r>
            <w:r>
              <w:rPr>
                <w:rFonts w:hint="eastAsia"/>
              </w:rPr>
              <w:t>S</w:t>
            </w:r>
            <w:r>
              <w:t>VN</w:t>
            </w:r>
            <w:r>
              <w:t>、</w:t>
            </w:r>
            <w:r>
              <w:rPr>
                <w:rFonts w:hint="eastAsia"/>
              </w:rPr>
              <w:t>G</w:t>
            </w:r>
            <w:r>
              <w:t>IT</w:t>
            </w:r>
            <w:r>
              <w:t>、</w:t>
            </w:r>
            <w:r>
              <w:rPr>
                <w:rFonts w:hint="eastAsia"/>
              </w:rPr>
              <w:t>T</w:t>
            </w:r>
            <w:r>
              <w:t>FS</w:t>
            </w:r>
            <w:r w:rsidR="00D71658">
              <w:rPr>
                <w:rFonts w:hint="eastAsia"/>
              </w:rPr>
              <w:t>：</w:t>
            </w:r>
          </w:p>
          <w:p w14:paraId="3719FB22" w14:textId="2032C1ED" w:rsidR="00AC66B8" w:rsidRDefault="00AC66B8" w:rsidP="00AC66B8">
            <w:pPr>
              <w:pStyle w:val="ItemListinTable"/>
            </w:pPr>
            <w:r>
              <w:rPr>
                <w:rFonts w:hint="eastAsia"/>
              </w:rPr>
              <w:t>文件</w:t>
            </w:r>
            <w:r w:rsidR="002748D0">
              <w:rPr>
                <w:rFonts w:hint="eastAsia"/>
              </w:rPr>
              <w:t>上传：从本地上传文件，支持</w:t>
            </w:r>
            <w:r w:rsidR="002748D0">
              <w:rPr>
                <w:rFonts w:hint="eastAsia"/>
              </w:rPr>
              <w:t>5</w:t>
            </w:r>
            <w:r w:rsidR="002748D0">
              <w:rPr>
                <w:rFonts w:hint="eastAsia"/>
              </w:rPr>
              <w:t>种类型</w:t>
            </w:r>
          </w:p>
          <w:tbl>
            <w:tblPr>
              <w:tblStyle w:val="afff8"/>
              <w:tblW w:w="0" w:type="auto"/>
              <w:tblInd w:w="284" w:type="dxa"/>
              <w:tblLook w:val="04A0" w:firstRow="1" w:lastRow="0" w:firstColumn="1" w:lastColumn="0" w:noHBand="0" w:noVBand="1"/>
            </w:tblPr>
            <w:tblGrid>
              <w:gridCol w:w="1465"/>
              <w:gridCol w:w="1984"/>
              <w:gridCol w:w="2140"/>
            </w:tblGrid>
            <w:tr w:rsidR="007C66ED" w:rsidRPr="002748D0" w14:paraId="1B3DE16E" w14:textId="3D8A2BF3" w:rsidTr="007C66ED">
              <w:tc>
                <w:tcPr>
                  <w:tcW w:w="1465" w:type="dxa"/>
                  <w:shd w:val="clear" w:color="auto" w:fill="D9D9D9" w:themeFill="background1" w:themeFillShade="D9"/>
                </w:tcPr>
                <w:p w14:paraId="4819E6DC" w14:textId="75C442B8" w:rsidR="002748D0" w:rsidRPr="002748D0" w:rsidRDefault="002748D0" w:rsidP="002748D0">
                  <w:pPr>
                    <w:pStyle w:val="ItemListinTable"/>
                    <w:numPr>
                      <w:ilvl w:val="0"/>
                      <w:numId w:val="0"/>
                    </w:numPr>
                    <w:rPr>
                      <w:b/>
                    </w:rPr>
                  </w:pPr>
                  <w:r w:rsidRPr="002748D0">
                    <w:rPr>
                      <w:b/>
                    </w:rPr>
                    <w:t>文件类型</w:t>
                  </w:r>
                </w:p>
              </w:tc>
              <w:tc>
                <w:tcPr>
                  <w:tcW w:w="1984" w:type="dxa"/>
                  <w:shd w:val="clear" w:color="auto" w:fill="D9D9D9" w:themeFill="background1" w:themeFillShade="D9"/>
                </w:tcPr>
                <w:p w14:paraId="24BA5439" w14:textId="7B7AB9F9" w:rsidR="002748D0" w:rsidRPr="002748D0" w:rsidRDefault="002748D0" w:rsidP="002748D0">
                  <w:pPr>
                    <w:pStyle w:val="ItemListinTable"/>
                    <w:numPr>
                      <w:ilvl w:val="0"/>
                      <w:numId w:val="0"/>
                    </w:numPr>
                    <w:rPr>
                      <w:b/>
                    </w:rPr>
                  </w:pPr>
                  <w:r w:rsidRPr="002748D0">
                    <w:rPr>
                      <w:b/>
                    </w:rPr>
                    <w:t>文件格式</w:t>
                  </w:r>
                </w:p>
              </w:tc>
              <w:tc>
                <w:tcPr>
                  <w:tcW w:w="2140" w:type="dxa"/>
                  <w:shd w:val="clear" w:color="auto" w:fill="D9D9D9" w:themeFill="background1" w:themeFillShade="D9"/>
                </w:tcPr>
                <w:p w14:paraId="78C4EF40" w14:textId="65AAF615" w:rsidR="002748D0" w:rsidRPr="002748D0" w:rsidRDefault="002748D0" w:rsidP="002748D0">
                  <w:pPr>
                    <w:pStyle w:val="ItemListinTable"/>
                    <w:numPr>
                      <w:ilvl w:val="0"/>
                      <w:numId w:val="0"/>
                    </w:numPr>
                    <w:rPr>
                      <w:b/>
                    </w:rPr>
                  </w:pPr>
                  <w:r w:rsidRPr="002748D0">
                    <w:rPr>
                      <w:b/>
                    </w:rPr>
                    <w:t>说明</w:t>
                  </w:r>
                </w:p>
              </w:tc>
            </w:tr>
            <w:tr w:rsidR="007C66ED" w14:paraId="3E226312" w14:textId="361B729F" w:rsidTr="007C66ED">
              <w:tc>
                <w:tcPr>
                  <w:tcW w:w="1465" w:type="dxa"/>
                </w:tcPr>
                <w:p w14:paraId="2FFE00D2" w14:textId="60F5B763" w:rsidR="002748D0" w:rsidRDefault="002748D0" w:rsidP="002748D0">
                  <w:pPr>
                    <w:pStyle w:val="ItemListinTable"/>
                    <w:numPr>
                      <w:ilvl w:val="0"/>
                      <w:numId w:val="0"/>
                    </w:numPr>
                  </w:pPr>
                  <w:r>
                    <w:rPr>
                      <w:rFonts w:hint="eastAsia"/>
                    </w:rPr>
                    <w:t>Ra</w:t>
                  </w:r>
                  <w:r>
                    <w:t>w</w:t>
                  </w:r>
                  <w:r>
                    <w:t>类型</w:t>
                  </w:r>
                </w:p>
              </w:tc>
              <w:tc>
                <w:tcPr>
                  <w:tcW w:w="1984" w:type="dxa"/>
                </w:tcPr>
                <w:p w14:paraId="1D460263" w14:textId="77777777" w:rsidR="007C66ED" w:rsidRDefault="00823DF8" w:rsidP="002748D0">
                  <w:pPr>
                    <w:pStyle w:val="ItemListinTable"/>
                    <w:numPr>
                      <w:ilvl w:val="0"/>
                      <w:numId w:val="0"/>
                    </w:numPr>
                    <w:rPr>
                      <w:rStyle w:val="pre-line"/>
                    </w:rPr>
                  </w:pPr>
                  <w:r>
                    <w:rPr>
                      <w:rStyle w:val="pre-line"/>
                    </w:rPr>
                    <w:t>.zip,.rar,.tar</w:t>
                  </w:r>
                  <w:proofErr w:type="gramStart"/>
                  <w:r>
                    <w:rPr>
                      <w:rStyle w:val="pre-line"/>
                    </w:rPr>
                    <w:t>,.tar.gz</w:t>
                  </w:r>
                  <w:proofErr w:type="gramEnd"/>
                  <w:r>
                    <w:rPr>
                      <w:rStyle w:val="pre-line"/>
                    </w:rPr>
                    <w:t>,.gz,</w:t>
                  </w:r>
                </w:p>
                <w:p w14:paraId="3E72332F" w14:textId="21D649A9" w:rsidR="002748D0" w:rsidRDefault="00823DF8" w:rsidP="002748D0">
                  <w:pPr>
                    <w:pStyle w:val="ItemListinTable"/>
                    <w:numPr>
                      <w:ilvl w:val="0"/>
                      <w:numId w:val="0"/>
                    </w:numPr>
                  </w:pPr>
                  <w:r>
                    <w:rPr>
                      <w:rStyle w:val="pre-line"/>
                    </w:rPr>
                    <w:t>.</w:t>
                  </w:r>
                  <w:proofErr w:type="spellStart"/>
                  <w:r>
                    <w:rPr>
                      <w:rStyle w:val="pre-line"/>
                    </w:rPr>
                    <w:t>rar</w:t>
                  </w:r>
                  <w:proofErr w:type="spellEnd"/>
                  <w:r>
                    <w:rPr>
                      <w:rStyle w:val="pre-line"/>
                    </w:rPr>
                    <w:t>,.</w:t>
                  </w:r>
                  <w:proofErr w:type="spellStart"/>
                  <w:r>
                    <w:rPr>
                      <w:rStyle w:val="pre-line"/>
                    </w:rPr>
                    <w:t>tgz</w:t>
                  </w:r>
                  <w:proofErr w:type="spellEnd"/>
                  <w:r>
                    <w:rPr>
                      <w:rStyle w:val="pre-line"/>
                    </w:rPr>
                    <w:t>,.war</w:t>
                  </w:r>
                </w:p>
              </w:tc>
              <w:tc>
                <w:tcPr>
                  <w:tcW w:w="2140" w:type="dxa"/>
                </w:tcPr>
                <w:p w14:paraId="560907B7" w14:textId="0EB70138" w:rsidR="002748D0" w:rsidRDefault="00823DF8" w:rsidP="002748D0">
                  <w:pPr>
                    <w:pStyle w:val="ItemListinTable"/>
                    <w:numPr>
                      <w:ilvl w:val="0"/>
                      <w:numId w:val="0"/>
                    </w:numPr>
                  </w:pPr>
                  <w:r>
                    <w:rPr>
                      <w:rFonts w:hint="eastAsia"/>
                    </w:rPr>
                    <w:t>本地压缩</w:t>
                  </w:r>
                  <w:proofErr w:type="gramStart"/>
                  <w:r>
                    <w:rPr>
                      <w:rFonts w:hint="eastAsia"/>
                    </w:rPr>
                    <w:t>包文件</w:t>
                  </w:r>
                  <w:proofErr w:type="gramEnd"/>
                </w:p>
              </w:tc>
            </w:tr>
            <w:tr w:rsidR="007C66ED" w14:paraId="55D92F3E" w14:textId="3379DC09" w:rsidTr="007C66ED">
              <w:tc>
                <w:tcPr>
                  <w:tcW w:w="1465" w:type="dxa"/>
                </w:tcPr>
                <w:p w14:paraId="483F90F1" w14:textId="59C071DE" w:rsidR="002748D0" w:rsidRDefault="002748D0" w:rsidP="002748D0">
                  <w:pPr>
                    <w:pStyle w:val="ItemListinTable"/>
                    <w:numPr>
                      <w:ilvl w:val="0"/>
                      <w:numId w:val="0"/>
                    </w:numPr>
                  </w:pPr>
                  <w:proofErr w:type="spellStart"/>
                  <w:r>
                    <w:t>Cyclonedx</w:t>
                  </w:r>
                  <w:proofErr w:type="spellEnd"/>
                  <w:r>
                    <w:t>清单类型</w:t>
                  </w:r>
                </w:p>
              </w:tc>
              <w:tc>
                <w:tcPr>
                  <w:tcW w:w="1984" w:type="dxa"/>
                </w:tcPr>
                <w:p w14:paraId="49A83A80" w14:textId="55E17A0F" w:rsidR="002748D0" w:rsidRDefault="00143EDD" w:rsidP="002748D0">
                  <w:pPr>
                    <w:pStyle w:val="ItemListinTable"/>
                    <w:numPr>
                      <w:ilvl w:val="0"/>
                      <w:numId w:val="0"/>
                    </w:numPr>
                  </w:pPr>
                  <w:proofErr w:type="gramStart"/>
                  <w:r>
                    <w:rPr>
                      <w:rFonts w:hint="eastAsia"/>
                    </w:rPr>
                    <w:t>.</w:t>
                  </w:r>
                  <w:r>
                    <w:t>json</w:t>
                  </w:r>
                  <w:proofErr w:type="gramEnd"/>
                </w:p>
              </w:tc>
              <w:tc>
                <w:tcPr>
                  <w:tcW w:w="2140" w:type="dxa"/>
                </w:tcPr>
                <w:p w14:paraId="64FB15F7" w14:textId="38A7F419" w:rsidR="002748D0" w:rsidRDefault="00143EDD" w:rsidP="002748D0">
                  <w:pPr>
                    <w:pStyle w:val="ItemListinTable"/>
                    <w:numPr>
                      <w:ilvl w:val="0"/>
                      <w:numId w:val="0"/>
                    </w:numPr>
                  </w:pPr>
                  <w:proofErr w:type="spellStart"/>
                  <w:r>
                    <w:t>Cyclonedx</w:t>
                  </w:r>
                  <w:proofErr w:type="spellEnd"/>
                  <w:r>
                    <w:t>格式</w:t>
                  </w:r>
                  <w:r>
                    <w:rPr>
                      <w:rFonts w:hint="eastAsia"/>
                    </w:rPr>
                    <w:t xml:space="preserve"> </w:t>
                  </w:r>
                  <w:r>
                    <w:rPr>
                      <w:rFonts w:hint="eastAsia"/>
                    </w:rPr>
                    <w:t>的</w:t>
                  </w:r>
                  <w:r>
                    <w:rPr>
                      <w:rFonts w:hint="eastAsia"/>
                    </w:rPr>
                    <w:t>j</w:t>
                  </w:r>
                  <w:r>
                    <w:t>son</w:t>
                  </w:r>
                  <w:r>
                    <w:t>文件</w:t>
                  </w:r>
                </w:p>
              </w:tc>
            </w:tr>
            <w:tr w:rsidR="007C66ED" w14:paraId="01DF1FE0" w14:textId="0F8696A0" w:rsidTr="007C66ED">
              <w:tc>
                <w:tcPr>
                  <w:tcW w:w="1465" w:type="dxa"/>
                </w:tcPr>
                <w:p w14:paraId="07F64933" w14:textId="53AFBAD1" w:rsidR="00143EDD" w:rsidRDefault="00143EDD" w:rsidP="00143EDD">
                  <w:pPr>
                    <w:pStyle w:val="ItemListinTable"/>
                    <w:numPr>
                      <w:ilvl w:val="0"/>
                      <w:numId w:val="0"/>
                    </w:numPr>
                  </w:pPr>
                  <w:r w:rsidRPr="002748D0">
                    <w:rPr>
                      <w:rFonts w:hint="eastAsia"/>
                    </w:rPr>
                    <w:t>SPDX</w:t>
                  </w:r>
                  <w:r w:rsidRPr="002748D0">
                    <w:rPr>
                      <w:rFonts w:hint="eastAsia"/>
                    </w:rPr>
                    <w:t>清单类型</w:t>
                  </w:r>
                </w:p>
              </w:tc>
              <w:tc>
                <w:tcPr>
                  <w:tcW w:w="1984" w:type="dxa"/>
                </w:tcPr>
                <w:p w14:paraId="0E62DDAE" w14:textId="7180653C" w:rsidR="00143EDD" w:rsidRDefault="00143EDD" w:rsidP="00143EDD">
                  <w:pPr>
                    <w:pStyle w:val="ItemListinTable"/>
                    <w:numPr>
                      <w:ilvl w:val="0"/>
                      <w:numId w:val="0"/>
                    </w:numPr>
                  </w:pPr>
                  <w:proofErr w:type="gramStart"/>
                  <w:r>
                    <w:rPr>
                      <w:rFonts w:hint="eastAsia"/>
                    </w:rPr>
                    <w:t>.</w:t>
                  </w:r>
                  <w:r>
                    <w:t>json</w:t>
                  </w:r>
                  <w:proofErr w:type="gramEnd"/>
                </w:p>
              </w:tc>
              <w:tc>
                <w:tcPr>
                  <w:tcW w:w="2140" w:type="dxa"/>
                </w:tcPr>
                <w:p w14:paraId="394D2F33" w14:textId="33ACE7D2" w:rsidR="00143EDD" w:rsidRDefault="00143EDD" w:rsidP="00143EDD">
                  <w:pPr>
                    <w:pStyle w:val="ItemListinTable"/>
                    <w:numPr>
                      <w:ilvl w:val="0"/>
                      <w:numId w:val="0"/>
                    </w:numPr>
                  </w:pPr>
                  <w:r>
                    <w:t>SPDX</w:t>
                  </w:r>
                  <w:r>
                    <w:t>格式</w:t>
                  </w:r>
                  <w:r>
                    <w:rPr>
                      <w:rFonts w:hint="eastAsia"/>
                    </w:rPr>
                    <w:t xml:space="preserve"> </w:t>
                  </w:r>
                  <w:r>
                    <w:rPr>
                      <w:rFonts w:hint="eastAsia"/>
                    </w:rPr>
                    <w:t>的</w:t>
                  </w:r>
                  <w:r>
                    <w:rPr>
                      <w:rFonts w:hint="eastAsia"/>
                    </w:rPr>
                    <w:t>j</w:t>
                  </w:r>
                  <w:r>
                    <w:t>son</w:t>
                  </w:r>
                  <w:r>
                    <w:t>文件</w:t>
                  </w:r>
                </w:p>
              </w:tc>
            </w:tr>
            <w:tr w:rsidR="007C66ED" w14:paraId="1A3DCCD7" w14:textId="61187E68" w:rsidTr="007C66ED">
              <w:tc>
                <w:tcPr>
                  <w:tcW w:w="1465" w:type="dxa"/>
                </w:tcPr>
                <w:p w14:paraId="67D688AC" w14:textId="71728EC2" w:rsidR="00143EDD" w:rsidRDefault="00143EDD" w:rsidP="00143EDD">
                  <w:pPr>
                    <w:pStyle w:val="ItemListinTable"/>
                    <w:numPr>
                      <w:ilvl w:val="0"/>
                      <w:numId w:val="0"/>
                    </w:numPr>
                  </w:pPr>
                  <w:r>
                    <w:t>SWID</w:t>
                  </w:r>
                  <w:r>
                    <w:t>清单类型</w:t>
                  </w:r>
                </w:p>
              </w:tc>
              <w:tc>
                <w:tcPr>
                  <w:tcW w:w="1984" w:type="dxa"/>
                </w:tcPr>
                <w:p w14:paraId="2C462673" w14:textId="47B9B30D" w:rsidR="00143EDD" w:rsidRDefault="00143EDD" w:rsidP="00143EDD">
                  <w:pPr>
                    <w:pStyle w:val="ItemListinTable"/>
                    <w:numPr>
                      <w:ilvl w:val="0"/>
                      <w:numId w:val="0"/>
                    </w:numPr>
                  </w:pPr>
                  <w:r>
                    <w:rPr>
                      <w:rFonts w:hint="eastAsia"/>
                    </w:rPr>
                    <w:t>.</w:t>
                  </w:r>
                  <w:r>
                    <w:t>xml</w:t>
                  </w:r>
                </w:p>
              </w:tc>
              <w:tc>
                <w:tcPr>
                  <w:tcW w:w="2140" w:type="dxa"/>
                </w:tcPr>
                <w:p w14:paraId="03B6558B" w14:textId="7A1891CB" w:rsidR="00143EDD" w:rsidRDefault="00143EDD" w:rsidP="00143EDD">
                  <w:pPr>
                    <w:pStyle w:val="ItemListinTable"/>
                    <w:numPr>
                      <w:ilvl w:val="0"/>
                      <w:numId w:val="0"/>
                    </w:numPr>
                  </w:pPr>
                  <w:r>
                    <w:t>SWID</w:t>
                  </w:r>
                  <w:r>
                    <w:t>格式</w:t>
                  </w:r>
                  <w:r>
                    <w:rPr>
                      <w:rFonts w:hint="eastAsia"/>
                    </w:rPr>
                    <w:t xml:space="preserve"> </w:t>
                  </w:r>
                  <w:r>
                    <w:rPr>
                      <w:rFonts w:hint="eastAsia"/>
                    </w:rPr>
                    <w:t>的</w:t>
                  </w:r>
                  <w:r>
                    <w:rPr>
                      <w:rFonts w:hint="eastAsia"/>
                    </w:rPr>
                    <w:t>j</w:t>
                  </w:r>
                  <w:r>
                    <w:t>son</w:t>
                  </w:r>
                  <w:r>
                    <w:t>文件</w:t>
                  </w:r>
                </w:p>
              </w:tc>
            </w:tr>
            <w:tr w:rsidR="007C66ED" w14:paraId="4BD0E00B" w14:textId="04FC6F58" w:rsidTr="007C66ED">
              <w:tc>
                <w:tcPr>
                  <w:tcW w:w="1465" w:type="dxa"/>
                </w:tcPr>
                <w:p w14:paraId="4FE81D62" w14:textId="514A9573" w:rsidR="00143EDD" w:rsidRDefault="00143EDD" w:rsidP="00143EDD">
                  <w:pPr>
                    <w:pStyle w:val="ItemListinTable"/>
                    <w:numPr>
                      <w:ilvl w:val="0"/>
                      <w:numId w:val="0"/>
                    </w:numPr>
                  </w:pPr>
                  <w:r>
                    <w:t>EXCEL</w:t>
                  </w:r>
                  <w:r>
                    <w:t>类型</w:t>
                  </w:r>
                </w:p>
              </w:tc>
              <w:tc>
                <w:tcPr>
                  <w:tcW w:w="1984" w:type="dxa"/>
                </w:tcPr>
                <w:p w14:paraId="16BC2B2B" w14:textId="5412EF7E" w:rsidR="00143EDD" w:rsidRDefault="007C66ED" w:rsidP="007C66ED">
                  <w:pPr>
                    <w:pStyle w:val="ItemListinTable"/>
                    <w:numPr>
                      <w:ilvl w:val="0"/>
                      <w:numId w:val="0"/>
                    </w:numPr>
                    <w:jc w:val="left"/>
                  </w:pPr>
                  <w:r>
                    <w:rPr>
                      <w:rFonts w:hint="eastAsia"/>
                    </w:rPr>
                    <w:t>.</w:t>
                  </w:r>
                  <w:proofErr w:type="spellStart"/>
                  <w:r>
                    <w:t>xls</w:t>
                  </w:r>
                  <w:proofErr w:type="spellEnd"/>
                  <w:r>
                    <w:t>、</w:t>
                  </w:r>
                  <w:r>
                    <w:t>xlsx</w:t>
                  </w:r>
                </w:p>
              </w:tc>
              <w:tc>
                <w:tcPr>
                  <w:tcW w:w="2140" w:type="dxa"/>
                </w:tcPr>
                <w:p w14:paraId="63483F22" w14:textId="1625A0A4" w:rsidR="00143EDD" w:rsidRDefault="007C66ED" w:rsidP="00143EDD">
                  <w:pPr>
                    <w:pStyle w:val="ItemListinTable"/>
                    <w:numPr>
                      <w:ilvl w:val="0"/>
                      <w:numId w:val="0"/>
                    </w:numPr>
                  </w:pPr>
                  <w:r>
                    <w:rPr>
                      <w:rFonts w:hint="eastAsia"/>
                    </w:rPr>
                    <w:t>e</w:t>
                  </w:r>
                  <w:r>
                    <w:t>xcel</w:t>
                  </w:r>
                  <w:r>
                    <w:t>格式文件</w:t>
                  </w:r>
                </w:p>
              </w:tc>
            </w:tr>
          </w:tbl>
          <w:p w14:paraId="0F300C19" w14:textId="77777777" w:rsidR="002748D0" w:rsidRDefault="002748D0" w:rsidP="007C66ED">
            <w:pPr>
              <w:pStyle w:val="ItemListinTable"/>
              <w:numPr>
                <w:ilvl w:val="0"/>
                <w:numId w:val="0"/>
              </w:numPr>
            </w:pPr>
          </w:p>
          <w:p w14:paraId="2AE408AF" w14:textId="77777777" w:rsidR="00136882" w:rsidRDefault="00D71658">
            <w:pPr>
              <w:pStyle w:val="ItemListinTable"/>
            </w:pPr>
            <w:r>
              <w:rPr>
                <w:rFonts w:hint="eastAsia"/>
              </w:rPr>
              <w:t>S</w:t>
            </w:r>
            <w:r>
              <w:t>VN</w:t>
            </w:r>
            <w:r>
              <w:rPr>
                <w:rFonts w:hint="eastAsia"/>
              </w:rPr>
              <w:t>：通过密码方式认证（填写</w:t>
            </w:r>
            <w:r>
              <w:rPr>
                <w:rFonts w:hint="eastAsia"/>
              </w:rPr>
              <w:t>S</w:t>
            </w:r>
            <w:r>
              <w:t>VN</w:t>
            </w:r>
            <w:r>
              <w:rPr>
                <w:rFonts w:hint="eastAsia"/>
              </w:rPr>
              <w:t>地址、</w:t>
            </w:r>
            <w:r>
              <w:rPr>
                <w:rFonts w:hint="eastAsia"/>
              </w:rPr>
              <w:t>S</w:t>
            </w:r>
            <w:r>
              <w:t>VN</w:t>
            </w:r>
            <w:r>
              <w:rPr>
                <w:rFonts w:hint="eastAsia"/>
              </w:rPr>
              <w:t>版本号默认最新版本、用户名、密码）</w:t>
            </w:r>
          </w:p>
          <w:p w14:paraId="092DF3D9" w14:textId="77777777" w:rsidR="00136882" w:rsidRDefault="00D71658">
            <w:pPr>
              <w:pStyle w:val="ItemListinTable"/>
            </w:pPr>
            <w:r>
              <w:rPr>
                <w:rFonts w:hint="eastAsia"/>
              </w:rPr>
              <w:t>Git</w:t>
            </w:r>
            <w:r>
              <w:rPr>
                <w:rFonts w:hint="eastAsia"/>
              </w:rPr>
              <w:t>：通过密码（填写</w:t>
            </w:r>
            <w:r>
              <w:t>Git</w:t>
            </w:r>
            <w:r>
              <w:rPr>
                <w:rFonts w:hint="eastAsia"/>
              </w:rPr>
              <w:t>地址、分支版本默认为</w:t>
            </w:r>
            <w:r>
              <w:rPr>
                <w:rFonts w:hint="eastAsia"/>
              </w:rPr>
              <w:t>master</w:t>
            </w:r>
            <w:r>
              <w:rPr>
                <w:rFonts w:hint="eastAsia"/>
              </w:rPr>
              <w:t>、用户名、密码）；通过秘</w:t>
            </w:r>
            <w:proofErr w:type="gramStart"/>
            <w:r>
              <w:rPr>
                <w:rFonts w:hint="eastAsia"/>
              </w:rPr>
              <w:t>钥</w:t>
            </w:r>
            <w:proofErr w:type="gramEnd"/>
            <w:r>
              <w:rPr>
                <w:rFonts w:hint="eastAsia"/>
              </w:rPr>
              <w:t>（填写</w:t>
            </w:r>
            <w:r>
              <w:t>Git</w:t>
            </w:r>
            <w:r>
              <w:rPr>
                <w:rFonts w:hint="eastAsia"/>
              </w:rPr>
              <w:t>地址、分支版本默认为</w:t>
            </w:r>
            <w:r>
              <w:rPr>
                <w:rFonts w:hint="eastAsia"/>
              </w:rPr>
              <w:t>master</w:t>
            </w:r>
            <w:r>
              <w:rPr>
                <w:rFonts w:hint="eastAsia"/>
              </w:rPr>
              <w:t>、秘</w:t>
            </w:r>
            <w:proofErr w:type="gramStart"/>
            <w:r>
              <w:rPr>
                <w:rFonts w:hint="eastAsia"/>
              </w:rPr>
              <w:t>钥</w:t>
            </w:r>
            <w:proofErr w:type="gramEnd"/>
            <w:r>
              <w:rPr>
                <w:rFonts w:hint="eastAsia"/>
              </w:rPr>
              <w:t>文件）；通过</w:t>
            </w:r>
            <w:r>
              <w:rPr>
                <w:rFonts w:hint="eastAsia"/>
              </w:rPr>
              <w:t>token</w:t>
            </w:r>
            <w:r>
              <w:rPr>
                <w:rFonts w:hint="eastAsia"/>
              </w:rPr>
              <w:t>（填写</w:t>
            </w:r>
            <w:r>
              <w:t>Git</w:t>
            </w:r>
            <w:r>
              <w:rPr>
                <w:rFonts w:hint="eastAsia"/>
              </w:rPr>
              <w:t>地址、分支版本默认为</w:t>
            </w:r>
            <w:r>
              <w:rPr>
                <w:rFonts w:hint="eastAsia"/>
              </w:rPr>
              <w:t>master</w:t>
            </w:r>
            <w:r>
              <w:rPr>
                <w:rFonts w:hint="eastAsia"/>
              </w:rPr>
              <w:t>、</w:t>
            </w:r>
            <w:r>
              <w:rPr>
                <w:rFonts w:hint="eastAsia"/>
              </w:rPr>
              <w:t>token</w:t>
            </w:r>
            <w:r>
              <w:rPr>
                <w:rFonts w:hint="eastAsia"/>
              </w:rPr>
              <w:t>）；无（填写</w:t>
            </w:r>
            <w:r>
              <w:t>Git</w:t>
            </w:r>
            <w:r>
              <w:rPr>
                <w:rFonts w:hint="eastAsia"/>
              </w:rPr>
              <w:t>地址、分支版本默认为</w:t>
            </w:r>
            <w:r>
              <w:rPr>
                <w:rFonts w:hint="eastAsia"/>
              </w:rPr>
              <w:t>master</w:t>
            </w:r>
            <w:r>
              <w:rPr>
                <w:rFonts w:hint="eastAsia"/>
              </w:rPr>
              <w:t>）</w:t>
            </w:r>
          </w:p>
          <w:p w14:paraId="42F0903E" w14:textId="77777777" w:rsidR="00136882" w:rsidRDefault="00D71658">
            <w:pPr>
              <w:pStyle w:val="ItemListinTable"/>
            </w:pPr>
            <w:r>
              <w:rPr>
                <w:rFonts w:hint="eastAsia"/>
              </w:rPr>
              <w:t>TFS</w:t>
            </w:r>
            <w:r>
              <w:rPr>
                <w:rFonts w:hint="eastAsia"/>
              </w:rPr>
              <w:t>：通过密码（填写</w:t>
            </w:r>
            <w:r>
              <w:rPr>
                <w:rFonts w:hint="eastAsia"/>
              </w:rPr>
              <w:t>TFS</w:t>
            </w:r>
            <w:r>
              <w:rPr>
                <w:rFonts w:hint="eastAsia"/>
              </w:rPr>
              <w:t>服务器地址、代码路径、代码版本默认为最新、用户名、密码）</w:t>
            </w:r>
          </w:p>
          <w:p w14:paraId="1EF24B11" w14:textId="77777777" w:rsidR="004A7DE5" w:rsidRDefault="004A7DE5" w:rsidP="003A3BB8">
            <w:pPr>
              <w:pStyle w:val="ItemListinTable"/>
              <w:numPr>
                <w:ilvl w:val="0"/>
                <w:numId w:val="0"/>
              </w:numPr>
              <w:ind w:left="284"/>
            </w:pPr>
          </w:p>
          <w:p w14:paraId="53C05031" w14:textId="0D0A214E" w:rsidR="00136882" w:rsidRDefault="004A7DE5">
            <w:pPr>
              <w:pStyle w:val="TableText"/>
            </w:pPr>
            <w:r>
              <w:rPr>
                <w:rFonts w:hint="eastAsia"/>
              </w:rPr>
              <w:t>分析模式为</w:t>
            </w:r>
            <w:r>
              <w:rPr>
                <w:rFonts w:hint="eastAsia"/>
              </w:rPr>
              <w:t xml:space="preserve"> </w:t>
            </w:r>
            <w:r>
              <w:rPr>
                <w:rFonts w:hint="eastAsia"/>
                <w:b/>
              </w:rPr>
              <w:t>二进制分析</w:t>
            </w:r>
            <w:r>
              <w:rPr>
                <w:rFonts w:hint="eastAsia"/>
                <w:b/>
              </w:rPr>
              <w:t xml:space="preserve"> </w:t>
            </w:r>
            <w:r>
              <w:rPr>
                <w:rFonts w:hint="eastAsia"/>
              </w:rPr>
              <w:t>获取方式包含七种：文件上传、</w:t>
            </w:r>
            <w:r>
              <w:t>SCP</w:t>
            </w:r>
            <w:r>
              <w:t>、</w:t>
            </w:r>
            <w:r>
              <w:rPr>
                <w:rFonts w:hint="eastAsia"/>
              </w:rPr>
              <w:t>H</w:t>
            </w:r>
            <w:r>
              <w:t>TTP/HTTPS</w:t>
            </w:r>
            <w:r>
              <w:t>、</w:t>
            </w:r>
            <w:r>
              <w:rPr>
                <w:rFonts w:hint="eastAsia"/>
              </w:rPr>
              <w:t>F</w:t>
            </w:r>
            <w:r>
              <w:t>TP</w:t>
            </w:r>
            <w:r>
              <w:t>、</w:t>
            </w:r>
            <w:r>
              <w:t>Maven2</w:t>
            </w:r>
            <w:r>
              <w:t>制品库、</w:t>
            </w:r>
            <w:proofErr w:type="spellStart"/>
            <w:r>
              <w:rPr>
                <w:rFonts w:hint="eastAsia"/>
              </w:rPr>
              <w:t>Sonatype</w:t>
            </w:r>
            <w:proofErr w:type="spellEnd"/>
            <w:r>
              <w:t xml:space="preserve"> Nexus 3.x</w:t>
            </w:r>
            <w:r>
              <w:t>、</w:t>
            </w:r>
            <w:proofErr w:type="spellStart"/>
            <w:r>
              <w:rPr>
                <w:rFonts w:hint="eastAsia"/>
              </w:rPr>
              <w:t>Sonatype</w:t>
            </w:r>
            <w:proofErr w:type="spellEnd"/>
            <w:r>
              <w:t xml:space="preserve"> Nexus 2.x</w:t>
            </w:r>
            <w:r>
              <w:rPr>
                <w:rFonts w:hint="eastAsia"/>
              </w:rPr>
              <w:t>：</w:t>
            </w:r>
          </w:p>
          <w:p w14:paraId="38FEDC1E" w14:textId="74B05829" w:rsidR="00AC66B8" w:rsidRDefault="00AC66B8" w:rsidP="00AC66B8">
            <w:pPr>
              <w:pStyle w:val="ItemListinTable"/>
            </w:pPr>
            <w:bookmarkStart w:id="155" w:name="OLE_LINK2"/>
            <w:r>
              <w:rPr>
                <w:rFonts w:hint="eastAsia"/>
              </w:rPr>
              <w:t>文件上传：</w:t>
            </w:r>
            <w:r w:rsidR="00487698">
              <w:rPr>
                <w:rFonts w:hint="eastAsia"/>
              </w:rPr>
              <w:t>从本地上传文件，支持</w:t>
            </w:r>
            <w:r w:rsidR="00487698">
              <w:rPr>
                <w:rFonts w:hint="eastAsia"/>
              </w:rPr>
              <w:t>5</w:t>
            </w:r>
            <w:r w:rsidR="00487698">
              <w:rPr>
                <w:rFonts w:hint="eastAsia"/>
              </w:rPr>
              <w:t>种类型</w:t>
            </w:r>
          </w:p>
          <w:tbl>
            <w:tblPr>
              <w:tblStyle w:val="afff8"/>
              <w:tblW w:w="0" w:type="auto"/>
              <w:tblInd w:w="284" w:type="dxa"/>
              <w:tblLook w:val="04A0" w:firstRow="1" w:lastRow="0" w:firstColumn="1" w:lastColumn="0" w:noHBand="0" w:noVBand="1"/>
            </w:tblPr>
            <w:tblGrid>
              <w:gridCol w:w="1264"/>
              <w:gridCol w:w="2676"/>
              <w:gridCol w:w="1649"/>
            </w:tblGrid>
            <w:tr w:rsidR="00487698" w:rsidRPr="002748D0" w14:paraId="72D00E0F" w14:textId="77777777" w:rsidTr="00A9265F">
              <w:tc>
                <w:tcPr>
                  <w:tcW w:w="1465" w:type="dxa"/>
                  <w:shd w:val="clear" w:color="auto" w:fill="D9D9D9" w:themeFill="background1" w:themeFillShade="D9"/>
                </w:tcPr>
                <w:p w14:paraId="7D01BED3" w14:textId="77777777" w:rsidR="00487698" w:rsidRPr="002748D0" w:rsidRDefault="00487698" w:rsidP="00487698">
                  <w:pPr>
                    <w:pStyle w:val="ItemListinTable"/>
                    <w:numPr>
                      <w:ilvl w:val="0"/>
                      <w:numId w:val="0"/>
                    </w:numPr>
                    <w:rPr>
                      <w:b/>
                    </w:rPr>
                  </w:pPr>
                  <w:r w:rsidRPr="002748D0">
                    <w:rPr>
                      <w:b/>
                    </w:rPr>
                    <w:t>文件类型</w:t>
                  </w:r>
                </w:p>
              </w:tc>
              <w:tc>
                <w:tcPr>
                  <w:tcW w:w="1984" w:type="dxa"/>
                  <w:shd w:val="clear" w:color="auto" w:fill="D9D9D9" w:themeFill="background1" w:themeFillShade="D9"/>
                </w:tcPr>
                <w:p w14:paraId="47029844" w14:textId="77777777" w:rsidR="00487698" w:rsidRPr="002748D0" w:rsidRDefault="00487698" w:rsidP="00487698">
                  <w:pPr>
                    <w:pStyle w:val="ItemListinTable"/>
                    <w:numPr>
                      <w:ilvl w:val="0"/>
                      <w:numId w:val="0"/>
                    </w:numPr>
                    <w:rPr>
                      <w:b/>
                    </w:rPr>
                  </w:pPr>
                  <w:r w:rsidRPr="002748D0">
                    <w:rPr>
                      <w:b/>
                    </w:rPr>
                    <w:t>文件格式</w:t>
                  </w:r>
                </w:p>
              </w:tc>
              <w:tc>
                <w:tcPr>
                  <w:tcW w:w="2140" w:type="dxa"/>
                  <w:shd w:val="clear" w:color="auto" w:fill="D9D9D9" w:themeFill="background1" w:themeFillShade="D9"/>
                </w:tcPr>
                <w:p w14:paraId="49984D08" w14:textId="77777777" w:rsidR="00487698" w:rsidRPr="002748D0" w:rsidRDefault="00487698" w:rsidP="00487698">
                  <w:pPr>
                    <w:pStyle w:val="ItemListinTable"/>
                    <w:numPr>
                      <w:ilvl w:val="0"/>
                      <w:numId w:val="0"/>
                    </w:numPr>
                    <w:rPr>
                      <w:b/>
                    </w:rPr>
                  </w:pPr>
                  <w:r w:rsidRPr="002748D0">
                    <w:rPr>
                      <w:b/>
                    </w:rPr>
                    <w:t>说明</w:t>
                  </w:r>
                </w:p>
              </w:tc>
            </w:tr>
            <w:tr w:rsidR="00487698" w14:paraId="3A9EDDA6" w14:textId="77777777" w:rsidTr="00A9265F">
              <w:tc>
                <w:tcPr>
                  <w:tcW w:w="1465" w:type="dxa"/>
                </w:tcPr>
                <w:p w14:paraId="32B853B4" w14:textId="77777777" w:rsidR="00487698" w:rsidRDefault="00487698" w:rsidP="00487698">
                  <w:pPr>
                    <w:pStyle w:val="ItemListinTable"/>
                    <w:numPr>
                      <w:ilvl w:val="0"/>
                      <w:numId w:val="0"/>
                    </w:numPr>
                  </w:pPr>
                  <w:r>
                    <w:rPr>
                      <w:rFonts w:hint="eastAsia"/>
                    </w:rPr>
                    <w:t>Ra</w:t>
                  </w:r>
                  <w:r>
                    <w:t>w</w:t>
                  </w:r>
                  <w:r>
                    <w:t>类型</w:t>
                  </w:r>
                </w:p>
              </w:tc>
              <w:tc>
                <w:tcPr>
                  <w:tcW w:w="1984" w:type="dxa"/>
                </w:tcPr>
                <w:p w14:paraId="408AF9CE" w14:textId="77777777" w:rsidR="00487698" w:rsidRDefault="00487698" w:rsidP="00487698">
                  <w:pPr>
                    <w:pStyle w:val="ItemListinTable"/>
                    <w:numPr>
                      <w:ilvl w:val="0"/>
                      <w:numId w:val="0"/>
                    </w:numPr>
                    <w:rPr>
                      <w:rStyle w:val="pre-line"/>
                    </w:rPr>
                  </w:pPr>
                  <w:r>
                    <w:rPr>
                      <w:rStyle w:val="pre-line"/>
                    </w:rPr>
                    <w:t>.bin,.iso,.img</w:t>
                  </w:r>
                  <w:proofErr w:type="gramStart"/>
                  <w:r>
                    <w:rPr>
                      <w:rStyle w:val="pre-line"/>
                    </w:rPr>
                    <w:t>,.qcow</w:t>
                  </w:r>
                  <w:proofErr w:type="gramEnd"/>
                  <w:r>
                    <w:rPr>
                      <w:rStyle w:val="pre-line"/>
                    </w:rPr>
                    <w:t>2,.vmdk,</w:t>
                  </w:r>
                </w:p>
                <w:p w14:paraId="67BF6FE1" w14:textId="77777777" w:rsidR="00487698" w:rsidRDefault="00487698" w:rsidP="00487698">
                  <w:pPr>
                    <w:pStyle w:val="ItemListinTable"/>
                    <w:numPr>
                      <w:ilvl w:val="0"/>
                      <w:numId w:val="0"/>
                    </w:numPr>
                    <w:rPr>
                      <w:rStyle w:val="pre-line"/>
                    </w:rPr>
                  </w:pPr>
                  <w:proofErr w:type="gramStart"/>
                  <w:r>
                    <w:rPr>
                      <w:rStyle w:val="pre-line"/>
                    </w:rPr>
                    <w:t>.ova</w:t>
                  </w:r>
                  <w:proofErr w:type="gramEnd"/>
                  <w:r>
                    <w:rPr>
                      <w:rStyle w:val="pre-line"/>
                    </w:rPr>
                    <w:t>,.</w:t>
                  </w:r>
                  <w:proofErr w:type="spellStart"/>
                  <w:r>
                    <w:rPr>
                      <w:rStyle w:val="pre-line"/>
                    </w:rPr>
                    <w:t>vdi</w:t>
                  </w:r>
                  <w:proofErr w:type="spellEnd"/>
                  <w:r>
                    <w:rPr>
                      <w:rStyle w:val="pre-line"/>
                    </w:rPr>
                    <w:t>,.jar,.ear,.</w:t>
                  </w:r>
                  <w:proofErr w:type="spellStart"/>
                  <w:r>
                    <w:rPr>
                      <w:rStyle w:val="pre-line"/>
                    </w:rPr>
                    <w:t>whl</w:t>
                  </w:r>
                  <w:proofErr w:type="spellEnd"/>
                  <w:r>
                    <w:rPr>
                      <w:rStyle w:val="pre-line"/>
                    </w:rPr>
                    <w:t>,.egg,.</w:t>
                  </w:r>
                  <w:proofErr w:type="spellStart"/>
                  <w:r>
                    <w:rPr>
                      <w:rStyle w:val="pre-line"/>
                    </w:rPr>
                    <w:t>apk</w:t>
                  </w:r>
                  <w:proofErr w:type="spellEnd"/>
                  <w:r>
                    <w:rPr>
                      <w:rStyle w:val="pre-line"/>
                    </w:rPr>
                    <w:t>,</w:t>
                  </w:r>
                </w:p>
                <w:p w14:paraId="231222F7" w14:textId="77777777" w:rsidR="00487698" w:rsidRDefault="00487698" w:rsidP="00487698">
                  <w:pPr>
                    <w:pStyle w:val="ItemListinTable"/>
                    <w:numPr>
                      <w:ilvl w:val="0"/>
                      <w:numId w:val="0"/>
                    </w:numPr>
                    <w:rPr>
                      <w:rStyle w:val="pre-line"/>
                    </w:rPr>
                  </w:pPr>
                  <w:r>
                    <w:rPr>
                      <w:rStyle w:val="pre-line"/>
                    </w:rPr>
                    <w:t>.rpm,.deb,.zip,.bz2,.7z,.rar</w:t>
                  </w:r>
                  <w:proofErr w:type="gramStart"/>
                  <w:r>
                    <w:rPr>
                      <w:rStyle w:val="pre-line"/>
                    </w:rPr>
                    <w:t>,.gz,.</w:t>
                  </w:r>
                  <w:proofErr w:type="gramEnd"/>
                  <w:r>
                    <w:rPr>
                      <w:rStyle w:val="pre-line"/>
                    </w:rPr>
                    <w:t>xz,</w:t>
                  </w:r>
                </w:p>
                <w:p w14:paraId="374136B6" w14:textId="09D42D3C" w:rsidR="00487698" w:rsidRDefault="00487698" w:rsidP="00487698">
                  <w:pPr>
                    <w:pStyle w:val="ItemListinTable"/>
                    <w:numPr>
                      <w:ilvl w:val="0"/>
                      <w:numId w:val="0"/>
                    </w:numPr>
                  </w:pPr>
                  <w:r>
                    <w:rPr>
                      <w:rStyle w:val="pre-line"/>
                    </w:rPr>
                    <w:t>.tar,.cpio,.exe,.dll,.msi</w:t>
                  </w:r>
                  <w:r>
                    <w:rPr>
                      <w:rStyle w:val="pre-line"/>
                    </w:rPr>
                    <w:t>等</w:t>
                  </w:r>
                </w:p>
              </w:tc>
              <w:tc>
                <w:tcPr>
                  <w:tcW w:w="2140" w:type="dxa"/>
                </w:tcPr>
                <w:p w14:paraId="5BDCA47B" w14:textId="77777777" w:rsidR="00487698" w:rsidRDefault="00487698" w:rsidP="00487698">
                  <w:pPr>
                    <w:pStyle w:val="ItemListinTable"/>
                    <w:numPr>
                      <w:ilvl w:val="0"/>
                      <w:numId w:val="0"/>
                    </w:numPr>
                  </w:pPr>
                  <w:r>
                    <w:rPr>
                      <w:rFonts w:hint="eastAsia"/>
                    </w:rPr>
                    <w:t>一般为本地压缩</w:t>
                  </w:r>
                  <w:proofErr w:type="gramStart"/>
                  <w:r>
                    <w:rPr>
                      <w:rFonts w:hint="eastAsia"/>
                    </w:rPr>
                    <w:t>包文件</w:t>
                  </w:r>
                  <w:proofErr w:type="gramEnd"/>
                </w:p>
              </w:tc>
            </w:tr>
            <w:tr w:rsidR="00487698" w14:paraId="2DECE0A2" w14:textId="77777777" w:rsidTr="00A9265F">
              <w:tc>
                <w:tcPr>
                  <w:tcW w:w="1465" w:type="dxa"/>
                </w:tcPr>
                <w:p w14:paraId="7BA9F069" w14:textId="77777777" w:rsidR="00487698" w:rsidRDefault="00487698" w:rsidP="00487698">
                  <w:pPr>
                    <w:pStyle w:val="ItemListinTable"/>
                    <w:numPr>
                      <w:ilvl w:val="0"/>
                      <w:numId w:val="0"/>
                    </w:numPr>
                  </w:pPr>
                  <w:proofErr w:type="spellStart"/>
                  <w:r>
                    <w:t>Cyclonedx</w:t>
                  </w:r>
                  <w:proofErr w:type="spellEnd"/>
                  <w:r>
                    <w:t>清单类型</w:t>
                  </w:r>
                </w:p>
              </w:tc>
              <w:tc>
                <w:tcPr>
                  <w:tcW w:w="1984" w:type="dxa"/>
                </w:tcPr>
                <w:p w14:paraId="4178D472" w14:textId="77777777" w:rsidR="00487698" w:rsidRDefault="00487698" w:rsidP="00487698">
                  <w:pPr>
                    <w:pStyle w:val="ItemListinTable"/>
                    <w:numPr>
                      <w:ilvl w:val="0"/>
                      <w:numId w:val="0"/>
                    </w:numPr>
                  </w:pPr>
                  <w:proofErr w:type="gramStart"/>
                  <w:r>
                    <w:rPr>
                      <w:rFonts w:hint="eastAsia"/>
                    </w:rPr>
                    <w:t>.</w:t>
                  </w:r>
                  <w:r>
                    <w:t>json</w:t>
                  </w:r>
                  <w:proofErr w:type="gramEnd"/>
                </w:p>
              </w:tc>
              <w:tc>
                <w:tcPr>
                  <w:tcW w:w="2140" w:type="dxa"/>
                </w:tcPr>
                <w:p w14:paraId="537AED42" w14:textId="77777777" w:rsidR="00487698" w:rsidRDefault="00487698" w:rsidP="00487698">
                  <w:pPr>
                    <w:pStyle w:val="ItemListinTable"/>
                    <w:numPr>
                      <w:ilvl w:val="0"/>
                      <w:numId w:val="0"/>
                    </w:numPr>
                  </w:pPr>
                  <w:proofErr w:type="spellStart"/>
                  <w:r>
                    <w:t>Cyclonedx</w:t>
                  </w:r>
                  <w:proofErr w:type="spellEnd"/>
                  <w:r>
                    <w:t>格式</w:t>
                  </w:r>
                  <w:r>
                    <w:rPr>
                      <w:rFonts w:hint="eastAsia"/>
                    </w:rPr>
                    <w:t xml:space="preserve"> </w:t>
                  </w:r>
                  <w:r>
                    <w:rPr>
                      <w:rFonts w:hint="eastAsia"/>
                    </w:rPr>
                    <w:t>的</w:t>
                  </w:r>
                  <w:r>
                    <w:rPr>
                      <w:rFonts w:hint="eastAsia"/>
                    </w:rPr>
                    <w:t>j</w:t>
                  </w:r>
                  <w:r>
                    <w:t>son</w:t>
                  </w:r>
                  <w:r>
                    <w:t>文件</w:t>
                  </w:r>
                </w:p>
              </w:tc>
            </w:tr>
            <w:tr w:rsidR="00487698" w14:paraId="280BFBAB" w14:textId="77777777" w:rsidTr="00A9265F">
              <w:tc>
                <w:tcPr>
                  <w:tcW w:w="1465" w:type="dxa"/>
                </w:tcPr>
                <w:p w14:paraId="737270A7" w14:textId="77777777" w:rsidR="00487698" w:rsidRDefault="00487698" w:rsidP="00487698">
                  <w:pPr>
                    <w:pStyle w:val="ItemListinTable"/>
                    <w:numPr>
                      <w:ilvl w:val="0"/>
                      <w:numId w:val="0"/>
                    </w:numPr>
                  </w:pPr>
                  <w:r w:rsidRPr="002748D0">
                    <w:rPr>
                      <w:rFonts w:hint="eastAsia"/>
                    </w:rPr>
                    <w:t>SPDX</w:t>
                  </w:r>
                  <w:r w:rsidRPr="002748D0">
                    <w:rPr>
                      <w:rFonts w:hint="eastAsia"/>
                    </w:rPr>
                    <w:t>清单类型</w:t>
                  </w:r>
                </w:p>
              </w:tc>
              <w:tc>
                <w:tcPr>
                  <w:tcW w:w="1984" w:type="dxa"/>
                </w:tcPr>
                <w:p w14:paraId="0858B3A7" w14:textId="77777777" w:rsidR="00487698" w:rsidRDefault="00487698" w:rsidP="00487698">
                  <w:pPr>
                    <w:pStyle w:val="ItemListinTable"/>
                    <w:numPr>
                      <w:ilvl w:val="0"/>
                      <w:numId w:val="0"/>
                    </w:numPr>
                  </w:pPr>
                  <w:proofErr w:type="gramStart"/>
                  <w:r>
                    <w:rPr>
                      <w:rFonts w:hint="eastAsia"/>
                    </w:rPr>
                    <w:t>.</w:t>
                  </w:r>
                  <w:r>
                    <w:t>json</w:t>
                  </w:r>
                  <w:proofErr w:type="gramEnd"/>
                </w:p>
              </w:tc>
              <w:tc>
                <w:tcPr>
                  <w:tcW w:w="2140" w:type="dxa"/>
                </w:tcPr>
                <w:p w14:paraId="4DF0C03E" w14:textId="77777777" w:rsidR="00487698" w:rsidRDefault="00487698" w:rsidP="00487698">
                  <w:pPr>
                    <w:pStyle w:val="ItemListinTable"/>
                    <w:numPr>
                      <w:ilvl w:val="0"/>
                      <w:numId w:val="0"/>
                    </w:numPr>
                  </w:pPr>
                  <w:r>
                    <w:t>SPDX</w:t>
                  </w:r>
                  <w:r>
                    <w:t>格式</w:t>
                  </w:r>
                  <w:r>
                    <w:rPr>
                      <w:rFonts w:hint="eastAsia"/>
                    </w:rPr>
                    <w:t xml:space="preserve"> </w:t>
                  </w:r>
                  <w:r>
                    <w:rPr>
                      <w:rFonts w:hint="eastAsia"/>
                    </w:rPr>
                    <w:t>的</w:t>
                  </w:r>
                  <w:r>
                    <w:rPr>
                      <w:rFonts w:hint="eastAsia"/>
                    </w:rPr>
                    <w:t>j</w:t>
                  </w:r>
                  <w:r>
                    <w:t>son</w:t>
                  </w:r>
                  <w:r>
                    <w:t>文件</w:t>
                  </w:r>
                </w:p>
              </w:tc>
            </w:tr>
            <w:tr w:rsidR="00487698" w14:paraId="1A70CD62" w14:textId="77777777" w:rsidTr="00A9265F">
              <w:tc>
                <w:tcPr>
                  <w:tcW w:w="1465" w:type="dxa"/>
                </w:tcPr>
                <w:p w14:paraId="6EC28D3C" w14:textId="77777777" w:rsidR="00487698" w:rsidRDefault="00487698" w:rsidP="00487698">
                  <w:pPr>
                    <w:pStyle w:val="ItemListinTable"/>
                    <w:numPr>
                      <w:ilvl w:val="0"/>
                      <w:numId w:val="0"/>
                    </w:numPr>
                  </w:pPr>
                  <w:r>
                    <w:lastRenderedPageBreak/>
                    <w:t>SWID</w:t>
                  </w:r>
                  <w:r>
                    <w:t>清单类型</w:t>
                  </w:r>
                </w:p>
              </w:tc>
              <w:tc>
                <w:tcPr>
                  <w:tcW w:w="1984" w:type="dxa"/>
                </w:tcPr>
                <w:p w14:paraId="38B126E4" w14:textId="77777777" w:rsidR="00487698" w:rsidRDefault="00487698" w:rsidP="00487698">
                  <w:pPr>
                    <w:pStyle w:val="ItemListinTable"/>
                    <w:numPr>
                      <w:ilvl w:val="0"/>
                      <w:numId w:val="0"/>
                    </w:numPr>
                  </w:pPr>
                  <w:r>
                    <w:rPr>
                      <w:rFonts w:hint="eastAsia"/>
                    </w:rPr>
                    <w:t>.</w:t>
                  </w:r>
                  <w:r>
                    <w:t>xml</w:t>
                  </w:r>
                </w:p>
              </w:tc>
              <w:tc>
                <w:tcPr>
                  <w:tcW w:w="2140" w:type="dxa"/>
                </w:tcPr>
                <w:p w14:paraId="7F2DC879" w14:textId="77777777" w:rsidR="00487698" w:rsidRDefault="00487698" w:rsidP="00487698">
                  <w:pPr>
                    <w:pStyle w:val="ItemListinTable"/>
                    <w:numPr>
                      <w:ilvl w:val="0"/>
                      <w:numId w:val="0"/>
                    </w:numPr>
                  </w:pPr>
                  <w:r>
                    <w:t>SWID</w:t>
                  </w:r>
                  <w:r>
                    <w:t>格式</w:t>
                  </w:r>
                  <w:r>
                    <w:rPr>
                      <w:rFonts w:hint="eastAsia"/>
                    </w:rPr>
                    <w:t xml:space="preserve"> </w:t>
                  </w:r>
                  <w:r>
                    <w:rPr>
                      <w:rFonts w:hint="eastAsia"/>
                    </w:rPr>
                    <w:t>的</w:t>
                  </w:r>
                  <w:r>
                    <w:rPr>
                      <w:rFonts w:hint="eastAsia"/>
                    </w:rPr>
                    <w:t>j</w:t>
                  </w:r>
                  <w:r>
                    <w:t>son</w:t>
                  </w:r>
                  <w:r>
                    <w:t>文件</w:t>
                  </w:r>
                </w:p>
              </w:tc>
            </w:tr>
            <w:tr w:rsidR="00487698" w14:paraId="6D02662F" w14:textId="77777777" w:rsidTr="00A9265F">
              <w:tc>
                <w:tcPr>
                  <w:tcW w:w="1465" w:type="dxa"/>
                </w:tcPr>
                <w:p w14:paraId="7483F327" w14:textId="77777777" w:rsidR="00487698" w:rsidRDefault="00487698" w:rsidP="00487698">
                  <w:pPr>
                    <w:pStyle w:val="ItemListinTable"/>
                    <w:numPr>
                      <w:ilvl w:val="0"/>
                      <w:numId w:val="0"/>
                    </w:numPr>
                  </w:pPr>
                  <w:r>
                    <w:t>EXCEL</w:t>
                  </w:r>
                  <w:r>
                    <w:t>类型</w:t>
                  </w:r>
                </w:p>
              </w:tc>
              <w:tc>
                <w:tcPr>
                  <w:tcW w:w="1984" w:type="dxa"/>
                </w:tcPr>
                <w:p w14:paraId="0514151C" w14:textId="77777777" w:rsidR="00487698" w:rsidRDefault="00487698" w:rsidP="00487698">
                  <w:pPr>
                    <w:pStyle w:val="ItemListinTable"/>
                    <w:numPr>
                      <w:ilvl w:val="0"/>
                      <w:numId w:val="0"/>
                    </w:numPr>
                    <w:jc w:val="left"/>
                  </w:pPr>
                  <w:r>
                    <w:rPr>
                      <w:rFonts w:hint="eastAsia"/>
                    </w:rPr>
                    <w:t>.</w:t>
                  </w:r>
                  <w:proofErr w:type="spellStart"/>
                  <w:r>
                    <w:t>xls</w:t>
                  </w:r>
                  <w:proofErr w:type="spellEnd"/>
                  <w:r>
                    <w:t>、</w:t>
                  </w:r>
                  <w:r>
                    <w:t>xlsx</w:t>
                  </w:r>
                </w:p>
              </w:tc>
              <w:tc>
                <w:tcPr>
                  <w:tcW w:w="2140" w:type="dxa"/>
                </w:tcPr>
                <w:p w14:paraId="6E7A830C" w14:textId="77777777" w:rsidR="00487698" w:rsidRDefault="00487698" w:rsidP="00487698">
                  <w:pPr>
                    <w:pStyle w:val="ItemListinTable"/>
                    <w:numPr>
                      <w:ilvl w:val="0"/>
                      <w:numId w:val="0"/>
                    </w:numPr>
                  </w:pPr>
                  <w:r>
                    <w:rPr>
                      <w:rFonts w:hint="eastAsia"/>
                    </w:rPr>
                    <w:t>e</w:t>
                  </w:r>
                  <w:r>
                    <w:t>xcel</w:t>
                  </w:r>
                  <w:r>
                    <w:t>格式文件</w:t>
                  </w:r>
                </w:p>
              </w:tc>
            </w:tr>
          </w:tbl>
          <w:p w14:paraId="57C0080D" w14:textId="77777777" w:rsidR="00487698" w:rsidRDefault="00487698" w:rsidP="00487698">
            <w:pPr>
              <w:pStyle w:val="ItemListinTable"/>
              <w:numPr>
                <w:ilvl w:val="0"/>
                <w:numId w:val="0"/>
              </w:numPr>
              <w:ind w:left="284"/>
            </w:pPr>
          </w:p>
          <w:p w14:paraId="13D13DF9" w14:textId="77777777" w:rsidR="00136882" w:rsidRDefault="00D71658">
            <w:pPr>
              <w:pStyle w:val="ItemListinTable"/>
            </w:pPr>
            <w:r>
              <w:rPr>
                <w:rFonts w:hint="eastAsia"/>
              </w:rPr>
              <w:t>S</w:t>
            </w:r>
            <w:r>
              <w:t>CP</w:t>
            </w:r>
            <w:bookmarkEnd w:id="155"/>
            <w:r>
              <w:rPr>
                <w:rFonts w:hint="eastAsia"/>
              </w:rPr>
              <w:t>：连接远程服务器拷贝文件（需要填写远程</w:t>
            </w:r>
            <w:r>
              <w:rPr>
                <w:rFonts w:hint="eastAsia"/>
              </w:rPr>
              <w:t>I</w:t>
            </w:r>
            <w:r>
              <w:t>P</w:t>
            </w:r>
            <w:r>
              <w:rPr>
                <w:rFonts w:hint="eastAsia"/>
              </w:rPr>
              <w:t>地址、远程端口、文件路径、用户名和密码）</w:t>
            </w:r>
          </w:p>
          <w:p w14:paraId="5D432896" w14:textId="77777777" w:rsidR="00136882" w:rsidRDefault="00D71658">
            <w:pPr>
              <w:pStyle w:val="ItemListinTable"/>
            </w:pPr>
            <w:r>
              <w:t>HTTP</w:t>
            </w:r>
            <w:r>
              <w:rPr>
                <w:rFonts w:hint="eastAsia"/>
              </w:rPr>
              <w:t>/</w:t>
            </w:r>
            <w:r>
              <w:t>HTTPS</w:t>
            </w:r>
            <w:r>
              <w:rPr>
                <w:rFonts w:hint="eastAsia"/>
              </w:rPr>
              <w:t>：从文件服务器下载文件（需要填写文件地址、用户名和密码）</w:t>
            </w:r>
          </w:p>
          <w:p w14:paraId="7478E5FE" w14:textId="77777777" w:rsidR="00136882" w:rsidRDefault="00D71658">
            <w:pPr>
              <w:pStyle w:val="ItemListinTable"/>
            </w:pPr>
            <w:r>
              <w:rPr>
                <w:rFonts w:hint="eastAsia"/>
              </w:rPr>
              <w:t>FTP</w:t>
            </w:r>
            <w:r>
              <w:rPr>
                <w:rFonts w:hint="eastAsia"/>
              </w:rPr>
              <w:t>：从</w:t>
            </w:r>
            <w:r>
              <w:rPr>
                <w:rFonts w:hint="eastAsia"/>
              </w:rPr>
              <w:t>FTP</w:t>
            </w:r>
            <w:r>
              <w:rPr>
                <w:rFonts w:hint="eastAsia"/>
              </w:rPr>
              <w:t>服务器下载文件（需要填写远程</w:t>
            </w:r>
            <w:r>
              <w:rPr>
                <w:rFonts w:hint="eastAsia"/>
              </w:rPr>
              <w:t>I</w:t>
            </w:r>
            <w:r>
              <w:t>P</w:t>
            </w:r>
            <w:r>
              <w:rPr>
                <w:rFonts w:hint="eastAsia"/>
              </w:rPr>
              <w:t>地址、远程端口、文件路径、用户名和密码）</w:t>
            </w:r>
          </w:p>
          <w:p w14:paraId="5D1C49DE" w14:textId="77777777" w:rsidR="00136882" w:rsidRDefault="00D71658">
            <w:pPr>
              <w:pStyle w:val="ItemListinTable"/>
            </w:pPr>
            <w:r>
              <w:rPr>
                <w:rFonts w:hint="eastAsia"/>
              </w:rPr>
              <w:t>Maven2</w:t>
            </w:r>
            <w:r>
              <w:rPr>
                <w:rFonts w:hint="eastAsia"/>
              </w:rPr>
              <w:t>制品仓库：从</w:t>
            </w:r>
            <w:r>
              <w:rPr>
                <w:rFonts w:hint="eastAsia"/>
              </w:rPr>
              <w:t>Maven</w:t>
            </w:r>
            <w:r>
              <w:rPr>
                <w:rFonts w:hint="eastAsia"/>
              </w:rPr>
              <w:t>制品仓库下载文件（不支持手动配置，只能通过三方系统选择）</w:t>
            </w:r>
          </w:p>
          <w:p w14:paraId="27BD3F5D" w14:textId="3BBD91B7" w:rsidR="00D71B63" w:rsidRDefault="00D71B63" w:rsidP="00D71B63">
            <w:pPr>
              <w:pStyle w:val="ItemListinTable"/>
            </w:pPr>
            <w:r>
              <w:t>Nexus</w:t>
            </w:r>
            <w:r>
              <w:rPr>
                <w:rFonts w:hint="eastAsia"/>
              </w:rPr>
              <w:t>制品仓库：从</w:t>
            </w:r>
            <w:r>
              <w:t>Nexus</w:t>
            </w:r>
            <w:r>
              <w:rPr>
                <w:rFonts w:hint="eastAsia"/>
              </w:rPr>
              <w:t>制品仓库下载文件，目前支持</w:t>
            </w:r>
            <w:r>
              <w:rPr>
                <w:rFonts w:hint="eastAsia"/>
              </w:rPr>
              <w:t>2</w:t>
            </w:r>
            <w:r>
              <w:t>.x</w:t>
            </w:r>
            <w:r>
              <w:t>和</w:t>
            </w:r>
            <w:r>
              <w:rPr>
                <w:rFonts w:hint="eastAsia"/>
              </w:rPr>
              <w:t>3</w:t>
            </w:r>
            <w:r>
              <w:t>.x</w:t>
            </w:r>
            <w:r>
              <w:t>版本</w:t>
            </w:r>
            <w:r>
              <w:rPr>
                <w:rFonts w:hint="eastAsia"/>
              </w:rPr>
              <w:t>（不支持手动配置，只能通过三方系统选择）</w:t>
            </w:r>
          </w:p>
          <w:p w14:paraId="4372D75F" w14:textId="77777777" w:rsidR="00D71B63" w:rsidRDefault="00D71B63" w:rsidP="00732E57">
            <w:pPr>
              <w:pStyle w:val="ItemListinTable"/>
              <w:numPr>
                <w:ilvl w:val="0"/>
                <w:numId w:val="0"/>
              </w:numPr>
            </w:pPr>
          </w:p>
          <w:p w14:paraId="48323B4A" w14:textId="4C716B35" w:rsidR="00136882" w:rsidRDefault="009341F5">
            <w:pPr>
              <w:pStyle w:val="TableText"/>
            </w:pPr>
            <w:r>
              <w:rPr>
                <w:rFonts w:hint="eastAsia"/>
              </w:rPr>
              <w:t>分析模式为</w:t>
            </w:r>
            <w:r>
              <w:rPr>
                <w:rFonts w:hint="eastAsia"/>
              </w:rPr>
              <w:t xml:space="preserve"> </w:t>
            </w:r>
            <w:r>
              <w:rPr>
                <w:rFonts w:hint="eastAsia"/>
                <w:b/>
              </w:rPr>
              <w:t>容器镜像分析</w:t>
            </w:r>
            <w:r>
              <w:rPr>
                <w:rFonts w:hint="eastAsia"/>
                <w:b/>
              </w:rPr>
              <w:t xml:space="preserve"> </w:t>
            </w:r>
            <w:r>
              <w:rPr>
                <w:rFonts w:hint="eastAsia"/>
              </w:rPr>
              <w:t>获取方式包含七种：文件上传、</w:t>
            </w:r>
            <w:r>
              <w:t>SCP</w:t>
            </w:r>
            <w:r>
              <w:t>、</w:t>
            </w:r>
            <w:r>
              <w:rPr>
                <w:rFonts w:hint="eastAsia"/>
              </w:rPr>
              <w:t>H</w:t>
            </w:r>
            <w:r>
              <w:t>TTP/HTTPS</w:t>
            </w:r>
            <w:r>
              <w:t>、</w:t>
            </w:r>
            <w:r>
              <w:rPr>
                <w:rFonts w:hint="eastAsia"/>
              </w:rPr>
              <w:t>F</w:t>
            </w:r>
            <w:r>
              <w:t>TP</w:t>
            </w:r>
            <w:r>
              <w:t>、</w:t>
            </w:r>
            <w:r>
              <w:rPr>
                <w:rFonts w:hint="eastAsia"/>
              </w:rPr>
              <w:t>Do</w:t>
            </w:r>
            <w:r>
              <w:t>cker</w:t>
            </w:r>
            <w:r>
              <w:t>镜像仓库、</w:t>
            </w:r>
            <w:proofErr w:type="spellStart"/>
            <w:r>
              <w:rPr>
                <w:rFonts w:hint="eastAsia"/>
              </w:rPr>
              <w:t>Sonatype</w:t>
            </w:r>
            <w:proofErr w:type="spellEnd"/>
            <w:r>
              <w:t xml:space="preserve"> Nexus 3.x</w:t>
            </w:r>
            <w:r>
              <w:t>、</w:t>
            </w:r>
            <w:proofErr w:type="spellStart"/>
            <w:r>
              <w:rPr>
                <w:rFonts w:hint="eastAsia"/>
              </w:rPr>
              <w:t>Sonatype</w:t>
            </w:r>
            <w:proofErr w:type="spellEnd"/>
            <w:r>
              <w:t xml:space="preserve"> Nexus 2.x</w:t>
            </w:r>
            <w:r>
              <w:rPr>
                <w:rFonts w:hint="eastAsia"/>
              </w:rPr>
              <w:t>：</w:t>
            </w:r>
          </w:p>
          <w:p w14:paraId="7E2CA1FE" w14:textId="28F7588B" w:rsidR="009341F5" w:rsidRDefault="009341F5" w:rsidP="009341F5">
            <w:pPr>
              <w:pStyle w:val="ItemListinTable"/>
            </w:pPr>
            <w:r>
              <w:rPr>
                <w:rFonts w:hint="eastAsia"/>
              </w:rPr>
              <w:t>文件上传：</w:t>
            </w:r>
            <w:r w:rsidR="00C45661">
              <w:rPr>
                <w:rFonts w:hint="eastAsia"/>
              </w:rPr>
              <w:t>从本地上传文件，仅支持</w:t>
            </w:r>
            <w:r w:rsidR="00C45661">
              <w:rPr>
                <w:rFonts w:hint="eastAsia"/>
              </w:rPr>
              <w:t>Ra</w:t>
            </w:r>
            <w:r w:rsidR="00C45661">
              <w:t>w</w:t>
            </w:r>
            <w:r w:rsidR="00C45661">
              <w:t>类型</w:t>
            </w:r>
          </w:p>
          <w:tbl>
            <w:tblPr>
              <w:tblStyle w:val="afff8"/>
              <w:tblW w:w="0" w:type="auto"/>
              <w:tblInd w:w="284" w:type="dxa"/>
              <w:tblLook w:val="04A0" w:firstRow="1" w:lastRow="0" w:firstColumn="1" w:lastColumn="0" w:noHBand="0" w:noVBand="1"/>
            </w:tblPr>
            <w:tblGrid>
              <w:gridCol w:w="1264"/>
              <w:gridCol w:w="2676"/>
              <w:gridCol w:w="1649"/>
            </w:tblGrid>
            <w:tr w:rsidR="00C45661" w:rsidRPr="002748D0" w14:paraId="47C20B15" w14:textId="77777777" w:rsidTr="00C45661">
              <w:tc>
                <w:tcPr>
                  <w:tcW w:w="1264" w:type="dxa"/>
                  <w:shd w:val="clear" w:color="auto" w:fill="D9D9D9" w:themeFill="background1" w:themeFillShade="D9"/>
                </w:tcPr>
                <w:p w14:paraId="0903E0BC" w14:textId="77777777" w:rsidR="00C45661" w:rsidRPr="002748D0" w:rsidRDefault="00C45661" w:rsidP="00C45661">
                  <w:pPr>
                    <w:pStyle w:val="ItemListinTable"/>
                    <w:numPr>
                      <w:ilvl w:val="0"/>
                      <w:numId w:val="0"/>
                    </w:numPr>
                    <w:rPr>
                      <w:b/>
                    </w:rPr>
                  </w:pPr>
                  <w:r w:rsidRPr="002748D0">
                    <w:rPr>
                      <w:b/>
                    </w:rPr>
                    <w:t>文件类型</w:t>
                  </w:r>
                </w:p>
              </w:tc>
              <w:tc>
                <w:tcPr>
                  <w:tcW w:w="2676" w:type="dxa"/>
                  <w:shd w:val="clear" w:color="auto" w:fill="D9D9D9" w:themeFill="background1" w:themeFillShade="D9"/>
                </w:tcPr>
                <w:p w14:paraId="74D13FFF" w14:textId="77777777" w:rsidR="00C45661" w:rsidRPr="002748D0" w:rsidRDefault="00C45661" w:rsidP="00C45661">
                  <w:pPr>
                    <w:pStyle w:val="ItemListinTable"/>
                    <w:numPr>
                      <w:ilvl w:val="0"/>
                      <w:numId w:val="0"/>
                    </w:numPr>
                    <w:rPr>
                      <w:b/>
                    </w:rPr>
                  </w:pPr>
                  <w:r w:rsidRPr="002748D0">
                    <w:rPr>
                      <w:b/>
                    </w:rPr>
                    <w:t>文件格式</w:t>
                  </w:r>
                </w:p>
              </w:tc>
              <w:tc>
                <w:tcPr>
                  <w:tcW w:w="1649" w:type="dxa"/>
                  <w:shd w:val="clear" w:color="auto" w:fill="D9D9D9" w:themeFill="background1" w:themeFillShade="D9"/>
                </w:tcPr>
                <w:p w14:paraId="1A910037" w14:textId="77777777" w:rsidR="00C45661" w:rsidRPr="002748D0" w:rsidRDefault="00C45661" w:rsidP="00C45661">
                  <w:pPr>
                    <w:pStyle w:val="ItemListinTable"/>
                    <w:numPr>
                      <w:ilvl w:val="0"/>
                      <w:numId w:val="0"/>
                    </w:numPr>
                    <w:rPr>
                      <w:b/>
                    </w:rPr>
                  </w:pPr>
                  <w:r w:rsidRPr="002748D0">
                    <w:rPr>
                      <w:b/>
                    </w:rPr>
                    <w:t>说明</w:t>
                  </w:r>
                </w:p>
              </w:tc>
            </w:tr>
            <w:tr w:rsidR="00C45661" w14:paraId="5B70D1F1" w14:textId="77777777" w:rsidTr="00C45661">
              <w:tc>
                <w:tcPr>
                  <w:tcW w:w="1264" w:type="dxa"/>
                </w:tcPr>
                <w:p w14:paraId="7A2FFAF1" w14:textId="77777777" w:rsidR="00C45661" w:rsidRDefault="00C45661" w:rsidP="00C45661">
                  <w:pPr>
                    <w:pStyle w:val="ItemListinTable"/>
                    <w:numPr>
                      <w:ilvl w:val="0"/>
                      <w:numId w:val="0"/>
                    </w:numPr>
                  </w:pPr>
                  <w:r>
                    <w:rPr>
                      <w:rFonts w:hint="eastAsia"/>
                    </w:rPr>
                    <w:t>Ra</w:t>
                  </w:r>
                  <w:r>
                    <w:t>w</w:t>
                  </w:r>
                  <w:r>
                    <w:t>类型</w:t>
                  </w:r>
                </w:p>
              </w:tc>
              <w:tc>
                <w:tcPr>
                  <w:tcW w:w="2676" w:type="dxa"/>
                </w:tcPr>
                <w:p w14:paraId="1DBAF959" w14:textId="77777777" w:rsidR="00C45661" w:rsidRDefault="00C45661" w:rsidP="00C45661">
                  <w:pPr>
                    <w:pStyle w:val="ItemListinTable"/>
                    <w:numPr>
                      <w:ilvl w:val="0"/>
                      <w:numId w:val="0"/>
                    </w:numPr>
                    <w:rPr>
                      <w:rStyle w:val="pre-line"/>
                    </w:rPr>
                  </w:pPr>
                  <w:r>
                    <w:rPr>
                      <w:rStyle w:val="pre-line"/>
                    </w:rPr>
                    <w:t>.bin,.iso,.img</w:t>
                  </w:r>
                  <w:proofErr w:type="gramStart"/>
                  <w:r>
                    <w:rPr>
                      <w:rStyle w:val="pre-line"/>
                    </w:rPr>
                    <w:t>,.qcow</w:t>
                  </w:r>
                  <w:proofErr w:type="gramEnd"/>
                  <w:r>
                    <w:rPr>
                      <w:rStyle w:val="pre-line"/>
                    </w:rPr>
                    <w:t>2,.vmdk,</w:t>
                  </w:r>
                </w:p>
                <w:p w14:paraId="28FC804F" w14:textId="77777777" w:rsidR="00C45661" w:rsidRDefault="00C45661" w:rsidP="00C45661">
                  <w:pPr>
                    <w:pStyle w:val="ItemListinTable"/>
                    <w:numPr>
                      <w:ilvl w:val="0"/>
                      <w:numId w:val="0"/>
                    </w:numPr>
                    <w:rPr>
                      <w:rStyle w:val="pre-line"/>
                    </w:rPr>
                  </w:pPr>
                  <w:proofErr w:type="gramStart"/>
                  <w:r>
                    <w:rPr>
                      <w:rStyle w:val="pre-line"/>
                    </w:rPr>
                    <w:t>.ova</w:t>
                  </w:r>
                  <w:proofErr w:type="gramEnd"/>
                  <w:r>
                    <w:rPr>
                      <w:rStyle w:val="pre-line"/>
                    </w:rPr>
                    <w:t>,.</w:t>
                  </w:r>
                  <w:proofErr w:type="spellStart"/>
                  <w:r>
                    <w:rPr>
                      <w:rStyle w:val="pre-line"/>
                    </w:rPr>
                    <w:t>vdi</w:t>
                  </w:r>
                  <w:proofErr w:type="spellEnd"/>
                  <w:r>
                    <w:rPr>
                      <w:rStyle w:val="pre-line"/>
                    </w:rPr>
                    <w:t>,.jar,.ear,.</w:t>
                  </w:r>
                  <w:proofErr w:type="spellStart"/>
                  <w:r>
                    <w:rPr>
                      <w:rStyle w:val="pre-line"/>
                    </w:rPr>
                    <w:t>whl</w:t>
                  </w:r>
                  <w:proofErr w:type="spellEnd"/>
                  <w:r>
                    <w:rPr>
                      <w:rStyle w:val="pre-line"/>
                    </w:rPr>
                    <w:t>,.egg,.</w:t>
                  </w:r>
                  <w:proofErr w:type="spellStart"/>
                  <w:r>
                    <w:rPr>
                      <w:rStyle w:val="pre-line"/>
                    </w:rPr>
                    <w:t>apk</w:t>
                  </w:r>
                  <w:proofErr w:type="spellEnd"/>
                  <w:r>
                    <w:rPr>
                      <w:rStyle w:val="pre-line"/>
                    </w:rPr>
                    <w:t>,</w:t>
                  </w:r>
                </w:p>
                <w:p w14:paraId="79D31A48" w14:textId="77777777" w:rsidR="00C45661" w:rsidRDefault="00C45661" w:rsidP="00C45661">
                  <w:pPr>
                    <w:pStyle w:val="ItemListinTable"/>
                    <w:numPr>
                      <w:ilvl w:val="0"/>
                      <w:numId w:val="0"/>
                    </w:numPr>
                    <w:rPr>
                      <w:rStyle w:val="pre-line"/>
                    </w:rPr>
                  </w:pPr>
                  <w:r>
                    <w:rPr>
                      <w:rStyle w:val="pre-line"/>
                    </w:rPr>
                    <w:t>.rpm,.deb,.zip,.bz2,.7z,.rar</w:t>
                  </w:r>
                  <w:proofErr w:type="gramStart"/>
                  <w:r>
                    <w:rPr>
                      <w:rStyle w:val="pre-line"/>
                    </w:rPr>
                    <w:t>,.gz,.</w:t>
                  </w:r>
                  <w:proofErr w:type="gramEnd"/>
                  <w:r>
                    <w:rPr>
                      <w:rStyle w:val="pre-line"/>
                    </w:rPr>
                    <w:t>xz,</w:t>
                  </w:r>
                </w:p>
                <w:p w14:paraId="32A43637" w14:textId="77777777" w:rsidR="00C45661" w:rsidRDefault="00C45661" w:rsidP="00C45661">
                  <w:pPr>
                    <w:pStyle w:val="ItemListinTable"/>
                    <w:numPr>
                      <w:ilvl w:val="0"/>
                      <w:numId w:val="0"/>
                    </w:numPr>
                  </w:pPr>
                  <w:r>
                    <w:rPr>
                      <w:rStyle w:val="pre-line"/>
                    </w:rPr>
                    <w:t>.tar,.cpio,.exe,.dll,.msi</w:t>
                  </w:r>
                  <w:r>
                    <w:rPr>
                      <w:rStyle w:val="pre-line"/>
                    </w:rPr>
                    <w:t>等</w:t>
                  </w:r>
                </w:p>
              </w:tc>
              <w:tc>
                <w:tcPr>
                  <w:tcW w:w="1649" w:type="dxa"/>
                </w:tcPr>
                <w:p w14:paraId="60C0B1C6" w14:textId="77777777" w:rsidR="00C45661" w:rsidRDefault="00C45661" w:rsidP="00C45661">
                  <w:pPr>
                    <w:pStyle w:val="ItemListinTable"/>
                    <w:numPr>
                      <w:ilvl w:val="0"/>
                      <w:numId w:val="0"/>
                    </w:numPr>
                  </w:pPr>
                  <w:r>
                    <w:rPr>
                      <w:rFonts w:hint="eastAsia"/>
                    </w:rPr>
                    <w:t>一般为本地压缩</w:t>
                  </w:r>
                  <w:proofErr w:type="gramStart"/>
                  <w:r>
                    <w:rPr>
                      <w:rFonts w:hint="eastAsia"/>
                    </w:rPr>
                    <w:t>包文件</w:t>
                  </w:r>
                  <w:proofErr w:type="gramEnd"/>
                </w:p>
              </w:tc>
            </w:tr>
          </w:tbl>
          <w:p w14:paraId="5B19D4C1" w14:textId="77777777" w:rsidR="00C45661" w:rsidRDefault="00C45661" w:rsidP="00C45661">
            <w:pPr>
              <w:pStyle w:val="ItemListinTable"/>
              <w:numPr>
                <w:ilvl w:val="0"/>
                <w:numId w:val="0"/>
              </w:numPr>
              <w:ind w:left="284"/>
            </w:pPr>
          </w:p>
          <w:p w14:paraId="4A195395" w14:textId="77777777" w:rsidR="00136882" w:rsidRDefault="00D71658">
            <w:pPr>
              <w:pStyle w:val="ItemListinTable"/>
            </w:pPr>
            <w:r>
              <w:rPr>
                <w:rFonts w:hint="eastAsia"/>
              </w:rPr>
              <w:t>S</w:t>
            </w:r>
            <w:r>
              <w:t>CP</w:t>
            </w:r>
            <w:r>
              <w:rPr>
                <w:rFonts w:hint="eastAsia"/>
              </w:rPr>
              <w:t>：配置项同二进制方式</w:t>
            </w:r>
          </w:p>
          <w:p w14:paraId="48A862D4" w14:textId="77777777" w:rsidR="00136882" w:rsidRDefault="00D71658">
            <w:pPr>
              <w:pStyle w:val="ItemListinTable"/>
            </w:pPr>
            <w:r>
              <w:t>HTTP</w:t>
            </w:r>
            <w:r>
              <w:rPr>
                <w:rFonts w:hint="eastAsia"/>
              </w:rPr>
              <w:t>/</w:t>
            </w:r>
            <w:r>
              <w:t>HTTPS</w:t>
            </w:r>
            <w:r>
              <w:rPr>
                <w:rFonts w:hint="eastAsia"/>
              </w:rPr>
              <w:t>：配置项同二进制方式</w:t>
            </w:r>
          </w:p>
          <w:p w14:paraId="7EE447D6" w14:textId="77777777" w:rsidR="00136882" w:rsidRDefault="00D71658">
            <w:pPr>
              <w:pStyle w:val="ItemListinTable"/>
            </w:pPr>
            <w:r>
              <w:rPr>
                <w:rFonts w:hint="eastAsia"/>
              </w:rPr>
              <w:t>FTP</w:t>
            </w:r>
            <w:r>
              <w:rPr>
                <w:rFonts w:hint="eastAsia"/>
              </w:rPr>
              <w:t>：配置项同二进制方式</w:t>
            </w:r>
          </w:p>
          <w:p w14:paraId="42F74527" w14:textId="77777777" w:rsidR="00136882" w:rsidRDefault="00D71658" w:rsidP="009341F5">
            <w:pPr>
              <w:pStyle w:val="ItemListinTable"/>
            </w:pPr>
            <w:r>
              <w:rPr>
                <w:rFonts w:hint="eastAsia"/>
              </w:rPr>
              <w:t>Docker</w:t>
            </w:r>
            <w:r>
              <w:rPr>
                <w:rFonts w:hint="eastAsia"/>
              </w:rPr>
              <w:t>镜像仓库：从</w:t>
            </w:r>
            <w:r>
              <w:rPr>
                <w:rFonts w:hint="eastAsia"/>
              </w:rPr>
              <w:t>Docker</w:t>
            </w:r>
            <w:r>
              <w:rPr>
                <w:rFonts w:hint="eastAsia"/>
              </w:rPr>
              <w:t>镜像仓库下载文件（不支持手动配置，只能通过三方系统选择）</w:t>
            </w:r>
          </w:p>
          <w:p w14:paraId="4E669A1B" w14:textId="2324B24D" w:rsidR="00732E57" w:rsidRDefault="00732E57" w:rsidP="009341F5">
            <w:pPr>
              <w:pStyle w:val="ItemListinTable"/>
            </w:pPr>
            <w:r>
              <w:t>Nexus</w:t>
            </w:r>
            <w:r>
              <w:rPr>
                <w:rFonts w:hint="eastAsia"/>
              </w:rPr>
              <w:t>制品仓库：从</w:t>
            </w:r>
            <w:r>
              <w:t>Nexus</w:t>
            </w:r>
            <w:r>
              <w:rPr>
                <w:rFonts w:hint="eastAsia"/>
              </w:rPr>
              <w:t>制品仓库下载文件，目前支持</w:t>
            </w:r>
            <w:r>
              <w:rPr>
                <w:rFonts w:hint="eastAsia"/>
              </w:rPr>
              <w:t>2</w:t>
            </w:r>
            <w:r>
              <w:t>.x</w:t>
            </w:r>
            <w:r>
              <w:t>和</w:t>
            </w:r>
            <w:r>
              <w:rPr>
                <w:rFonts w:hint="eastAsia"/>
              </w:rPr>
              <w:t>3</w:t>
            </w:r>
            <w:r>
              <w:t>.x</w:t>
            </w:r>
            <w:r>
              <w:t>版本</w:t>
            </w:r>
            <w:r>
              <w:rPr>
                <w:rFonts w:hint="eastAsia"/>
              </w:rPr>
              <w:t>（不支持手动配置，只能通过三方系统选择）</w:t>
            </w:r>
          </w:p>
        </w:tc>
      </w:tr>
      <w:tr w:rsidR="00136882" w14:paraId="65C00ACD" w14:textId="77777777">
        <w:trPr>
          <w:trHeight w:val="454"/>
        </w:trPr>
        <w:tc>
          <w:tcPr>
            <w:tcW w:w="1838" w:type="dxa"/>
          </w:tcPr>
          <w:p w14:paraId="269BEC13" w14:textId="77777777" w:rsidR="00136882" w:rsidRDefault="00D71658">
            <w:pPr>
              <w:pStyle w:val="TableText"/>
            </w:pPr>
            <w:r>
              <w:rPr>
                <w:rFonts w:hint="eastAsia"/>
              </w:rPr>
              <w:lastRenderedPageBreak/>
              <w:t>系统选择</w:t>
            </w:r>
          </w:p>
        </w:tc>
        <w:tc>
          <w:tcPr>
            <w:tcW w:w="6099" w:type="dxa"/>
          </w:tcPr>
          <w:p w14:paraId="46BC5172" w14:textId="77777777" w:rsidR="00136882" w:rsidRDefault="00D71658">
            <w:pPr>
              <w:pStyle w:val="TableText"/>
            </w:pPr>
            <w:r>
              <w:rPr>
                <w:rFonts w:hint="eastAsia"/>
              </w:rPr>
              <w:t>选择三方系统配置方式。选择</w:t>
            </w:r>
            <w:proofErr w:type="gramStart"/>
            <w:r>
              <w:rPr>
                <w:rFonts w:hint="eastAsia"/>
              </w:rPr>
              <w:t>非文件上传方式</w:t>
            </w:r>
            <w:proofErr w:type="gramEnd"/>
            <w:r>
              <w:rPr>
                <w:rFonts w:hint="eastAsia"/>
              </w:rPr>
              <w:t>的代码获取系统时，可选择手动配置或已创建的代码和文件获取三方系统。</w:t>
            </w:r>
          </w:p>
          <w:p w14:paraId="418D5343" w14:textId="77777777" w:rsidR="00136882" w:rsidRDefault="00D71658">
            <w:pPr>
              <w:pStyle w:val="TableText"/>
            </w:pPr>
            <w:r>
              <w:rPr>
                <w:noProof/>
                <w:snapToGrid/>
              </w:rPr>
              <w:drawing>
                <wp:inline distT="0" distB="0" distL="0" distR="0" wp14:anchorId="49D40B5A" wp14:editId="66C453E2">
                  <wp:extent cx="219075" cy="304800"/>
                  <wp:effectExtent l="0" t="0" r="9525" b="0"/>
                  <wp:docPr id="62"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已创建的三方系统的选择权限，与创建时系统范围有关。</w:t>
            </w:r>
          </w:p>
        </w:tc>
      </w:tr>
      <w:tr w:rsidR="00B16CAB" w14:paraId="7DE7C425" w14:textId="77777777">
        <w:trPr>
          <w:trHeight w:val="454"/>
        </w:trPr>
        <w:tc>
          <w:tcPr>
            <w:tcW w:w="1838" w:type="dxa"/>
          </w:tcPr>
          <w:p w14:paraId="4833A058" w14:textId="0323C193" w:rsidR="00B16CAB" w:rsidRDefault="00B16CAB">
            <w:pPr>
              <w:pStyle w:val="TableText"/>
            </w:pPr>
            <w:r>
              <w:rPr>
                <w:rFonts w:hint="eastAsia"/>
              </w:rPr>
              <w:t>扫描后删除文件</w:t>
            </w:r>
          </w:p>
        </w:tc>
        <w:tc>
          <w:tcPr>
            <w:tcW w:w="6099" w:type="dxa"/>
          </w:tcPr>
          <w:p w14:paraId="7F9B2502" w14:textId="79F7FC31" w:rsidR="00B16CAB" w:rsidRDefault="00B16CAB">
            <w:pPr>
              <w:pStyle w:val="TableText"/>
            </w:pPr>
            <w:r>
              <w:rPr>
                <w:rFonts w:hint="eastAsia"/>
              </w:rPr>
              <w:t>如果</w:t>
            </w:r>
            <w:r>
              <w:rPr>
                <w:rFonts w:hint="eastAsia"/>
              </w:rPr>
              <w:t xml:space="preserve"> </w:t>
            </w:r>
            <w:r w:rsidRPr="00B16CAB">
              <w:rPr>
                <w:rFonts w:hint="eastAsia"/>
                <w:b/>
              </w:rPr>
              <w:t>上</w:t>
            </w:r>
            <w:proofErr w:type="gramStart"/>
            <w:r w:rsidRPr="00B16CAB">
              <w:rPr>
                <w:rFonts w:hint="eastAsia"/>
                <w:b/>
              </w:rPr>
              <w:t>传类型</w:t>
            </w:r>
            <w:proofErr w:type="gramEnd"/>
            <w:r>
              <w:rPr>
                <w:rFonts w:hint="eastAsia"/>
              </w:rPr>
              <w:t xml:space="preserve"> </w:t>
            </w:r>
            <w:r>
              <w:rPr>
                <w:rFonts w:hint="eastAsia"/>
              </w:rPr>
              <w:t>是“</w:t>
            </w:r>
            <w:r>
              <w:rPr>
                <w:rFonts w:hint="eastAsia"/>
              </w:rPr>
              <w:t>Ra</w:t>
            </w:r>
            <w:r>
              <w:t>w</w:t>
            </w:r>
            <w:r>
              <w:t>类型</w:t>
            </w:r>
            <w:r>
              <w:t>”</w:t>
            </w:r>
            <w:r>
              <w:t>，此配置才会生效。开启时，会在任务扫描完成后自动删除上传的源文件</w:t>
            </w:r>
          </w:p>
        </w:tc>
      </w:tr>
      <w:tr w:rsidR="00B16CAB" w14:paraId="3F69B8B2" w14:textId="77777777">
        <w:trPr>
          <w:trHeight w:val="454"/>
        </w:trPr>
        <w:tc>
          <w:tcPr>
            <w:tcW w:w="1838" w:type="dxa"/>
          </w:tcPr>
          <w:p w14:paraId="7966F286" w14:textId="4AC1C155" w:rsidR="00B16CAB" w:rsidRDefault="00B16CAB">
            <w:pPr>
              <w:pStyle w:val="TableText"/>
            </w:pPr>
            <w:proofErr w:type="gramStart"/>
            <w:r>
              <w:rPr>
                <w:rFonts w:hint="eastAsia"/>
              </w:rPr>
              <w:t>不</w:t>
            </w:r>
            <w:proofErr w:type="gramEnd"/>
            <w:r>
              <w:rPr>
                <w:rFonts w:hint="eastAsia"/>
              </w:rPr>
              <w:t>扫描文件</w:t>
            </w:r>
          </w:p>
        </w:tc>
        <w:tc>
          <w:tcPr>
            <w:tcW w:w="6099" w:type="dxa"/>
          </w:tcPr>
          <w:p w14:paraId="7D72FD3B" w14:textId="313C0A2A" w:rsidR="00B16CAB" w:rsidRPr="00B16CAB" w:rsidRDefault="00B16CAB" w:rsidP="00B16CAB">
            <w:pPr>
              <w:topLinePunct w:val="0"/>
              <w:adjustRightInd/>
              <w:snapToGrid/>
              <w:spacing w:before="100" w:beforeAutospacing="1" w:after="100" w:afterAutospacing="1" w:line="240" w:lineRule="auto"/>
              <w:ind w:left="0"/>
            </w:pPr>
            <w:proofErr w:type="gramStart"/>
            <w:r>
              <w:rPr>
                <w:rFonts w:hint="eastAsia"/>
              </w:rPr>
              <w:t>不</w:t>
            </w:r>
            <w:proofErr w:type="gramEnd"/>
            <w:r>
              <w:rPr>
                <w:rFonts w:hint="eastAsia"/>
              </w:rPr>
              <w:t>扫描此处配置的文件名，填写相对路径，支持采用</w:t>
            </w:r>
            <w:r>
              <w:rPr>
                <w:rFonts w:hint="eastAsia"/>
              </w:rPr>
              <w:t>*</w:t>
            </w:r>
            <w:r>
              <w:rPr>
                <w:rFonts w:hint="eastAsia"/>
              </w:rPr>
              <w:t>进行模糊匹配。多个文件使用</w:t>
            </w:r>
            <w:r>
              <w:rPr>
                <w:rFonts w:hint="eastAsia"/>
              </w:rPr>
              <w:t>;</w:t>
            </w:r>
            <w:r>
              <w:rPr>
                <w:rFonts w:hint="eastAsia"/>
              </w:rPr>
              <w:t>分隔。示例：</w:t>
            </w:r>
            <w:r>
              <w:t>/demo/demo1/demo1.py;/demo/demo2/demo2*</w:t>
            </w:r>
          </w:p>
        </w:tc>
      </w:tr>
      <w:tr w:rsidR="00B16CAB" w14:paraId="19D10311" w14:textId="77777777">
        <w:trPr>
          <w:trHeight w:val="454"/>
        </w:trPr>
        <w:tc>
          <w:tcPr>
            <w:tcW w:w="1838" w:type="dxa"/>
          </w:tcPr>
          <w:p w14:paraId="2CC38B2F" w14:textId="79F34005" w:rsidR="00B16CAB" w:rsidRDefault="00B16CAB">
            <w:pPr>
              <w:pStyle w:val="TableText"/>
            </w:pPr>
            <w:proofErr w:type="gramStart"/>
            <w:r>
              <w:rPr>
                <w:rFonts w:hint="eastAsia"/>
              </w:rPr>
              <w:t>不</w:t>
            </w:r>
            <w:proofErr w:type="gramEnd"/>
            <w:r>
              <w:rPr>
                <w:rFonts w:hint="eastAsia"/>
              </w:rPr>
              <w:t>扫描文件夹</w:t>
            </w:r>
          </w:p>
        </w:tc>
        <w:tc>
          <w:tcPr>
            <w:tcW w:w="6099" w:type="dxa"/>
          </w:tcPr>
          <w:p w14:paraId="64BF4BEF" w14:textId="0C2FBB9E" w:rsidR="00B16CAB" w:rsidRDefault="002C49E0">
            <w:pPr>
              <w:pStyle w:val="TableText"/>
            </w:pPr>
            <w:proofErr w:type="gramStart"/>
            <w:r>
              <w:rPr>
                <w:rFonts w:hint="eastAsia"/>
              </w:rPr>
              <w:t>不</w:t>
            </w:r>
            <w:proofErr w:type="gramEnd"/>
            <w:r>
              <w:rPr>
                <w:rFonts w:hint="eastAsia"/>
              </w:rPr>
              <w:t>扫描此处配置的文件夹，填写相对路径，支持采用</w:t>
            </w:r>
            <w:r>
              <w:rPr>
                <w:rFonts w:hint="eastAsia"/>
              </w:rPr>
              <w:t>*</w:t>
            </w:r>
            <w:r>
              <w:rPr>
                <w:rFonts w:hint="eastAsia"/>
              </w:rPr>
              <w:t>进行模糊匹配。多个</w:t>
            </w:r>
            <w:r>
              <w:rPr>
                <w:rFonts w:hint="eastAsia"/>
              </w:rPr>
              <w:lastRenderedPageBreak/>
              <w:t>文件夹使用</w:t>
            </w:r>
            <w:r>
              <w:rPr>
                <w:rFonts w:hint="eastAsia"/>
              </w:rPr>
              <w:t>;</w:t>
            </w:r>
            <w:r>
              <w:rPr>
                <w:rFonts w:hint="eastAsia"/>
              </w:rPr>
              <w:t>分隔。示例：</w:t>
            </w:r>
            <w:r>
              <w:t>/demo/demo1;/demo/demo2/test*</w:t>
            </w:r>
          </w:p>
        </w:tc>
      </w:tr>
      <w:tr w:rsidR="00B16CAB" w14:paraId="2BDB4298" w14:textId="77777777">
        <w:trPr>
          <w:trHeight w:val="454"/>
        </w:trPr>
        <w:tc>
          <w:tcPr>
            <w:tcW w:w="1838" w:type="dxa"/>
          </w:tcPr>
          <w:p w14:paraId="798D95BA" w14:textId="6C7534B7" w:rsidR="00B16CAB" w:rsidRDefault="00B16CAB">
            <w:pPr>
              <w:pStyle w:val="TableText"/>
            </w:pPr>
            <w:proofErr w:type="gramStart"/>
            <w:r>
              <w:rPr>
                <w:rFonts w:hint="eastAsia"/>
              </w:rPr>
              <w:lastRenderedPageBreak/>
              <w:t>不</w:t>
            </w:r>
            <w:proofErr w:type="gramEnd"/>
            <w:r>
              <w:rPr>
                <w:rFonts w:hint="eastAsia"/>
              </w:rPr>
              <w:t>扫描</w:t>
            </w:r>
            <w:r>
              <w:rPr>
                <w:rFonts w:hint="eastAsia"/>
              </w:rPr>
              <w:t>s</w:t>
            </w:r>
            <w:r>
              <w:t>cope</w:t>
            </w:r>
          </w:p>
        </w:tc>
        <w:tc>
          <w:tcPr>
            <w:tcW w:w="6099" w:type="dxa"/>
          </w:tcPr>
          <w:p w14:paraId="47B5FDED" w14:textId="334CE680" w:rsidR="00B16CAB" w:rsidRDefault="00A90800">
            <w:pPr>
              <w:pStyle w:val="TableText"/>
            </w:pPr>
            <w:r>
              <w:rPr>
                <w:rFonts w:hint="eastAsia"/>
              </w:rPr>
              <w:t>扫描此处配置的</w:t>
            </w:r>
            <w:r>
              <w:rPr>
                <w:rFonts w:hint="eastAsia"/>
              </w:rPr>
              <w:t>sc</w:t>
            </w:r>
            <w:r>
              <w:t>ope</w:t>
            </w:r>
            <w:r>
              <w:t>，</w:t>
            </w:r>
            <w:r w:rsidR="006F63F4">
              <w:t>许多软件包管理器支持按照其用途对依赖项进行划分</w:t>
            </w:r>
            <w:r w:rsidR="006F63F4">
              <w:t xml:space="preserve"> </w:t>
            </w:r>
            <w:r w:rsidR="006F63F4">
              <w:t>如，</w:t>
            </w:r>
            <w:r w:rsidR="006F63F4">
              <w:t>Maven</w:t>
            </w:r>
            <w:r w:rsidR="006F63F4">
              <w:t>提供了</w:t>
            </w:r>
            <w:r w:rsidR="006F63F4">
              <w:t>compile</w:t>
            </w:r>
            <w:r w:rsidR="006F63F4">
              <w:t>，</w:t>
            </w:r>
            <w:r w:rsidR="006F63F4">
              <w:t xml:space="preserve"> provided, system, runtime</w:t>
            </w:r>
            <w:r w:rsidR="006F63F4">
              <w:t>和</w:t>
            </w:r>
            <w:r w:rsidR="006F63F4">
              <w:t>test NPM</w:t>
            </w:r>
            <w:r w:rsidR="006F63F4">
              <w:t>的</w:t>
            </w:r>
            <w:r w:rsidR="006F63F4">
              <w:t>scopes</w:t>
            </w:r>
            <w:r w:rsidR="006F63F4">
              <w:t>是</w:t>
            </w:r>
            <w:r w:rsidR="006F63F4">
              <w:t>dependencies</w:t>
            </w:r>
            <w:r w:rsidR="006F63F4">
              <w:t>和</w:t>
            </w:r>
            <w:proofErr w:type="spellStart"/>
            <w:r w:rsidR="006F63F4">
              <w:t>devDependencies</w:t>
            </w:r>
            <w:proofErr w:type="spellEnd"/>
          </w:p>
        </w:tc>
      </w:tr>
      <w:tr w:rsidR="00136882" w14:paraId="2238BC69" w14:textId="77777777">
        <w:trPr>
          <w:trHeight w:val="454"/>
        </w:trPr>
        <w:tc>
          <w:tcPr>
            <w:tcW w:w="1838" w:type="dxa"/>
          </w:tcPr>
          <w:p w14:paraId="136B5608" w14:textId="77777777" w:rsidR="00136882" w:rsidRDefault="00D71658">
            <w:pPr>
              <w:pStyle w:val="TableText"/>
            </w:pPr>
            <w:r>
              <w:rPr>
                <w:rFonts w:hint="eastAsia"/>
              </w:rPr>
              <w:t>携带审计信息</w:t>
            </w:r>
          </w:p>
        </w:tc>
        <w:tc>
          <w:tcPr>
            <w:tcW w:w="6099" w:type="dxa"/>
          </w:tcPr>
          <w:p w14:paraId="17D0388A" w14:textId="77777777" w:rsidR="00136882" w:rsidRDefault="00D71658">
            <w:pPr>
              <w:pStyle w:val="TableText"/>
            </w:pPr>
            <w:r>
              <w:rPr>
                <w:rFonts w:hint="eastAsia"/>
              </w:rPr>
              <w:t>默认为不携带审计信息。可下</w:t>
            </w:r>
            <w:proofErr w:type="gramStart"/>
            <w:r>
              <w:rPr>
                <w:rFonts w:hint="eastAsia"/>
              </w:rPr>
              <w:t>拉选择</w:t>
            </w:r>
            <w:proofErr w:type="gramEnd"/>
            <w:r>
              <w:rPr>
                <w:rFonts w:hint="eastAsia"/>
              </w:rPr>
              <w:t>携带同项目、同任务类型、分析成功的指定任务的审计信息。携带审计会将指定任务中相同缺陷或漏洞的审核状态和风险级别应用到创建的任务中。</w:t>
            </w:r>
          </w:p>
          <w:p w14:paraId="2A15D27D" w14:textId="25705524" w:rsidR="00136882" w:rsidRDefault="00D71658">
            <w:pPr>
              <w:pStyle w:val="TableText"/>
            </w:pPr>
            <w:r>
              <w:rPr>
                <w:noProof/>
                <w:snapToGrid/>
              </w:rPr>
              <w:drawing>
                <wp:inline distT="0" distB="0" distL="0" distR="0" wp14:anchorId="14D2FD4A" wp14:editId="7D4BC0D8">
                  <wp:extent cx="219075" cy="304800"/>
                  <wp:effectExtent l="0" t="0" r="9525" b="0"/>
                  <wp:docPr id="9"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若选择携带自身任务，首次创建任务时由于没有自身信息，故不会携带审计信息和风险级别</w:t>
            </w:r>
            <w:r w:rsidR="00604649">
              <w:rPr>
                <w:rFonts w:eastAsia="楷体" w:cs="Arial" w:hint="eastAsia"/>
                <w:iCs/>
                <w:snapToGrid/>
                <w:kern w:val="2"/>
                <w:szCs w:val="18"/>
              </w:rPr>
              <w:t>，如果重新检测该任务，会自己携带该任务上次的审计信息应用到当前实例中</w:t>
            </w:r>
            <w:r>
              <w:rPr>
                <w:rFonts w:eastAsia="楷体" w:cs="Arial" w:hint="eastAsia"/>
                <w:iCs/>
                <w:snapToGrid/>
                <w:kern w:val="2"/>
                <w:szCs w:val="18"/>
              </w:rPr>
              <w:t>。</w:t>
            </w:r>
          </w:p>
        </w:tc>
      </w:tr>
      <w:tr w:rsidR="00136882" w14:paraId="73D5E990" w14:textId="77777777">
        <w:trPr>
          <w:trHeight w:val="454"/>
        </w:trPr>
        <w:tc>
          <w:tcPr>
            <w:tcW w:w="1838" w:type="dxa"/>
          </w:tcPr>
          <w:p w14:paraId="75A0C80E" w14:textId="3AD3C50F" w:rsidR="00136882" w:rsidRDefault="00951FDE">
            <w:pPr>
              <w:pStyle w:val="TableText"/>
            </w:pPr>
            <w:r>
              <w:rPr>
                <w:rFonts w:hint="eastAsia"/>
              </w:rPr>
              <w:t>联通</w:t>
            </w:r>
            <w:r w:rsidR="00D71658">
              <w:rPr>
                <w:rFonts w:hint="eastAsia"/>
              </w:rPr>
              <w:t>测试</w:t>
            </w:r>
          </w:p>
        </w:tc>
        <w:tc>
          <w:tcPr>
            <w:tcW w:w="6099" w:type="dxa"/>
          </w:tcPr>
          <w:p w14:paraId="3427BEF7" w14:textId="77777777" w:rsidR="00136882" w:rsidRDefault="00D71658">
            <w:pPr>
              <w:pStyle w:val="TableText"/>
            </w:pPr>
            <w:r>
              <w:rPr>
                <w:rFonts w:hint="eastAsia"/>
              </w:rPr>
              <w:t>针对需要进行连接的代码获取方式，可单击【联通测试】，验证联通性。</w:t>
            </w:r>
          </w:p>
        </w:tc>
      </w:tr>
    </w:tbl>
    <w:p w14:paraId="706E1F5D" w14:textId="77777777" w:rsidR="00136882" w:rsidRDefault="00136882"/>
    <w:p w14:paraId="4BB61BE9" w14:textId="77777777" w:rsidR="00136882" w:rsidRDefault="00D71658">
      <w:pPr>
        <w:pStyle w:val="BlockLabel"/>
      </w:pPr>
      <w:r>
        <w:rPr>
          <w:rFonts w:hint="eastAsia"/>
        </w:rPr>
        <w:t>静态安全分析任务</w:t>
      </w:r>
    </w:p>
    <w:p w14:paraId="24598D7E" w14:textId="77777777" w:rsidR="00136882" w:rsidRDefault="00D71658">
      <w:r>
        <w:rPr>
          <w:rFonts w:hint="eastAsia"/>
        </w:rPr>
        <w:t>静态安全分析任务可以对扫描目标进行缺陷识别，能够发现扫描目标中存在的代码缺陷以及编码规范问题。</w:t>
      </w:r>
    </w:p>
    <w:p w14:paraId="1A95D811" w14:textId="77777777" w:rsidR="00136882" w:rsidRDefault="00D71658">
      <w:pPr>
        <w:pStyle w:val="TableDescription"/>
      </w:pPr>
      <w:r>
        <w:rPr>
          <w:rFonts w:hint="eastAsia"/>
        </w:rPr>
        <w:t>静态安全分析任务参数</w:t>
      </w:r>
    </w:p>
    <w:tbl>
      <w:tblPr>
        <w:tblStyle w:val="Table"/>
        <w:tblW w:w="7937" w:type="dxa"/>
        <w:tblInd w:w="1814" w:type="dxa"/>
        <w:tblLook w:val="04A0" w:firstRow="1" w:lastRow="0" w:firstColumn="1" w:lastColumn="0" w:noHBand="0" w:noVBand="1"/>
      </w:tblPr>
      <w:tblGrid>
        <w:gridCol w:w="1822"/>
        <w:gridCol w:w="6115"/>
      </w:tblGrid>
      <w:tr w:rsidR="00136882" w14:paraId="13094D6B" w14:textId="77777777">
        <w:trPr>
          <w:trHeight w:val="454"/>
          <w:tblHeader/>
        </w:trPr>
        <w:tc>
          <w:tcPr>
            <w:tcW w:w="1822" w:type="dxa"/>
            <w:tcBorders>
              <w:top w:val="double" w:sz="4" w:space="0" w:color="auto"/>
              <w:bottom w:val="single" w:sz="6" w:space="0" w:color="auto"/>
            </w:tcBorders>
            <w:shd w:val="clear" w:color="auto" w:fill="D9D9D9" w:themeFill="background1" w:themeFillShade="D9"/>
          </w:tcPr>
          <w:p w14:paraId="018ECDFC" w14:textId="77777777" w:rsidR="00136882" w:rsidRDefault="00D71658">
            <w:pPr>
              <w:pStyle w:val="TableHeading0"/>
            </w:pPr>
            <w:r>
              <w:rPr>
                <w:rFonts w:hint="eastAsia"/>
              </w:rPr>
              <w:t>参数</w:t>
            </w:r>
          </w:p>
        </w:tc>
        <w:tc>
          <w:tcPr>
            <w:tcW w:w="6115" w:type="dxa"/>
            <w:tcBorders>
              <w:top w:val="double" w:sz="4" w:space="0" w:color="auto"/>
              <w:bottom w:val="single" w:sz="6" w:space="0" w:color="auto"/>
            </w:tcBorders>
            <w:shd w:val="clear" w:color="auto" w:fill="D9D9D9" w:themeFill="background1" w:themeFillShade="D9"/>
          </w:tcPr>
          <w:p w14:paraId="5E80ECCD" w14:textId="77777777" w:rsidR="00136882" w:rsidRDefault="00D71658">
            <w:pPr>
              <w:pStyle w:val="TableHeading0"/>
            </w:pPr>
            <w:r>
              <w:rPr>
                <w:rFonts w:hint="eastAsia"/>
              </w:rPr>
              <w:t>描述</w:t>
            </w:r>
          </w:p>
        </w:tc>
      </w:tr>
      <w:tr w:rsidR="00136882" w14:paraId="06FBCA01" w14:textId="77777777">
        <w:trPr>
          <w:trHeight w:val="454"/>
        </w:trPr>
        <w:tc>
          <w:tcPr>
            <w:tcW w:w="1822" w:type="dxa"/>
            <w:tcBorders>
              <w:top w:val="single" w:sz="6" w:space="0" w:color="auto"/>
            </w:tcBorders>
          </w:tcPr>
          <w:p w14:paraId="66EBB1C0" w14:textId="77777777" w:rsidR="00136882" w:rsidRDefault="00D71658">
            <w:pPr>
              <w:pStyle w:val="TableText"/>
            </w:pPr>
            <w:r>
              <w:rPr>
                <w:rFonts w:hint="eastAsia"/>
              </w:rPr>
              <w:t>任务名称</w:t>
            </w:r>
          </w:p>
        </w:tc>
        <w:tc>
          <w:tcPr>
            <w:tcW w:w="6115" w:type="dxa"/>
            <w:tcBorders>
              <w:top w:val="single" w:sz="6" w:space="0" w:color="auto"/>
            </w:tcBorders>
          </w:tcPr>
          <w:p w14:paraId="7B0EEF35" w14:textId="77777777" w:rsidR="00136882" w:rsidRDefault="00D71658">
            <w:pPr>
              <w:pStyle w:val="TableText"/>
            </w:pPr>
            <w:r>
              <w:rPr>
                <w:rFonts w:hint="eastAsia"/>
              </w:rPr>
              <w:t>自定义的任务名称。</w:t>
            </w:r>
          </w:p>
        </w:tc>
      </w:tr>
      <w:tr w:rsidR="00136882" w14:paraId="755812C7" w14:textId="77777777">
        <w:trPr>
          <w:trHeight w:val="454"/>
        </w:trPr>
        <w:tc>
          <w:tcPr>
            <w:tcW w:w="1822" w:type="dxa"/>
          </w:tcPr>
          <w:p w14:paraId="048144AF" w14:textId="77777777" w:rsidR="00136882" w:rsidRDefault="00D71658">
            <w:pPr>
              <w:pStyle w:val="TableText"/>
            </w:pPr>
            <w:r>
              <w:rPr>
                <w:rFonts w:hint="eastAsia"/>
              </w:rPr>
              <w:t>任务描述</w:t>
            </w:r>
          </w:p>
        </w:tc>
        <w:tc>
          <w:tcPr>
            <w:tcW w:w="6115" w:type="dxa"/>
          </w:tcPr>
          <w:p w14:paraId="6E34A984" w14:textId="77777777" w:rsidR="00136882" w:rsidRDefault="00D71658">
            <w:pPr>
              <w:pStyle w:val="TableText"/>
            </w:pPr>
            <w:r>
              <w:rPr>
                <w:rFonts w:hint="eastAsia"/>
              </w:rPr>
              <w:t>任务的说明信息。</w:t>
            </w:r>
          </w:p>
        </w:tc>
      </w:tr>
      <w:tr w:rsidR="00136882" w14:paraId="01805FC6" w14:textId="77777777">
        <w:trPr>
          <w:trHeight w:val="454"/>
        </w:trPr>
        <w:tc>
          <w:tcPr>
            <w:tcW w:w="1822" w:type="dxa"/>
          </w:tcPr>
          <w:p w14:paraId="4ED556CD" w14:textId="77777777" w:rsidR="00136882" w:rsidRDefault="00D71658">
            <w:pPr>
              <w:pStyle w:val="TableText"/>
            </w:pPr>
            <w:r>
              <w:rPr>
                <w:rFonts w:hint="eastAsia"/>
              </w:rPr>
              <w:t>分析模式</w:t>
            </w:r>
          </w:p>
        </w:tc>
        <w:tc>
          <w:tcPr>
            <w:tcW w:w="6115" w:type="dxa"/>
          </w:tcPr>
          <w:p w14:paraId="696FCFB6" w14:textId="77777777" w:rsidR="00136882" w:rsidRDefault="00D71658">
            <w:pPr>
              <w:pStyle w:val="TableText"/>
            </w:pPr>
            <w:r>
              <w:rPr>
                <w:rFonts w:hint="eastAsia"/>
              </w:rPr>
              <w:t>选择任务分析的代码类型，可选项：源代码分析。</w:t>
            </w:r>
          </w:p>
        </w:tc>
      </w:tr>
      <w:tr w:rsidR="00136882" w14:paraId="1121DD0B" w14:textId="77777777">
        <w:trPr>
          <w:trHeight w:val="454"/>
        </w:trPr>
        <w:tc>
          <w:tcPr>
            <w:tcW w:w="1822" w:type="dxa"/>
          </w:tcPr>
          <w:p w14:paraId="34E6DC90" w14:textId="77777777" w:rsidR="00136882" w:rsidRDefault="00D71658">
            <w:pPr>
              <w:pStyle w:val="TableText"/>
            </w:pPr>
            <w:r>
              <w:rPr>
                <w:rFonts w:hint="eastAsia"/>
              </w:rPr>
              <w:t>任务模式</w:t>
            </w:r>
          </w:p>
        </w:tc>
        <w:tc>
          <w:tcPr>
            <w:tcW w:w="6115" w:type="dxa"/>
          </w:tcPr>
          <w:p w14:paraId="17A84B8B" w14:textId="1BA86AD8" w:rsidR="00136882" w:rsidRDefault="00D71658" w:rsidP="002E3497">
            <w:pPr>
              <w:pStyle w:val="TableText"/>
            </w:pPr>
            <w:r>
              <w:rPr>
                <w:rFonts w:hint="eastAsia"/>
              </w:rPr>
              <w:t>默认为普通任务，即创建成功后立即执行一次。</w:t>
            </w:r>
          </w:p>
          <w:p w14:paraId="2E66E090" w14:textId="77777777" w:rsidR="00136882" w:rsidRDefault="00D71658">
            <w:pPr>
              <w:pStyle w:val="TableText"/>
            </w:pPr>
            <w:proofErr w:type="gramStart"/>
            <w:r>
              <w:rPr>
                <w:rFonts w:hint="eastAsia"/>
              </w:rPr>
              <w:t>如勾选“周期任务”</w:t>
            </w:r>
            <w:proofErr w:type="gramEnd"/>
            <w:r>
              <w:rPr>
                <w:rFonts w:hint="eastAsia"/>
              </w:rPr>
              <w:t>，则需要选择下次启动时间（下次启动时间须大于当前时间）和重复频率。</w:t>
            </w:r>
          </w:p>
          <w:p w14:paraId="32952BF7" w14:textId="77777777" w:rsidR="00136882" w:rsidRDefault="00D71658">
            <w:pPr>
              <w:pStyle w:val="TableText"/>
            </w:pPr>
            <w:proofErr w:type="gramStart"/>
            <w:r>
              <w:rPr>
                <w:rFonts w:hint="eastAsia"/>
              </w:rPr>
              <w:t>如勾选“</w:t>
            </w:r>
            <w:proofErr w:type="spellStart"/>
            <w:r>
              <w:rPr>
                <w:rFonts w:hint="eastAsia"/>
              </w:rPr>
              <w:t>WebHook</w:t>
            </w:r>
            <w:proofErr w:type="spellEnd"/>
            <w:r>
              <w:rPr>
                <w:rFonts w:hint="eastAsia"/>
              </w:rPr>
              <w:t>任务”</w:t>
            </w:r>
            <w:proofErr w:type="gramEnd"/>
            <w:r>
              <w:rPr>
                <w:rFonts w:hint="eastAsia"/>
              </w:rPr>
              <w:t>，则需要将</w:t>
            </w:r>
            <w:proofErr w:type="spellStart"/>
            <w:r>
              <w:rPr>
                <w:rFonts w:hint="eastAsia"/>
              </w:rPr>
              <w:t>WebHook</w:t>
            </w:r>
            <w:proofErr w:type="spellEnd"/>
            <w:r>
              <w:rPr>
                <w:rFonts w:hint="eastAsia"/>
              </w:rPr>
              <w:t>地址与秘</w:t>
            </w:r>
            <w:proofErr w:type="gramStart"/>
            <w:r>
              <w:rPr>
                <w:rFonts w:hint="eastAsia"/>
              </w:rPr>
              <w:t>钥</w:t>
            </w:r>
            <w:proofErr w:type="gramEnd"/>
            <w:r>
              <w:rPr>
                <w:rFonts w:hint="eastAsia"/>
              </w:rPr>
              <w:t>复制到</w:t>
            </w:r>
            <w:r>
              <w:rPr>
                <w:rFonts w:hint="eastAsia"/>
              </w:rPr>
              <w:t>GIT</w:t>
            </w:r>
            <w:r>
              <w:rPr>
                <w:rFonts w:hint="eastAsia"/>
              </w:rPr>
              <w:t>系统（</w:t>
            </w:r>
            <w:r>
              <w:rPr>
                <w:rFonts w:hint="eastAsia"/>
              </w:rPr>
              <w:t>Gitlab</w:t>
            </w:r>
            <w:r>
              <w:rPr>
                <w:rFonts w:hint="eastAsia"/>
              </w:rPr>
              <w:t>）相应</w:t>
            </w:r>
            <w:proofErr w:type="spellStart"/>
            <w:r>
              <w:rPr>
                <w:rFonts w:hint="eastAsia"/>
              </w:rPr>
              <w:t>WebHook</w:t>
            </w:r>
            <w:proofErr w:type="spellEnd"/>
            <w:r>
              <w:rPr>
                <w:rFonts w:hint="eastAsia"/>
              </w:rPr>
              <w:t>配置处，并在</w:t>
            </w:r>
            <w:r>
              <w:rPr>
                <w:rFonts w:hint="eastAsia"/>
              </w:rPr>
              <w:t>GIT</w:t>
            </w:r>
            <w:r>
              <w:rPr>
                <w:rFonts w:hint="eastAsia"/>
              </w:rPr>
              <w:t>系统上触发</w:t>
            </w:r>
            <w:proofErr w:type="spellStart"/>
            <w:r>
              <w:rPr>
                <w:rFonts w:hint="eastAsia"/>
              </w:rPr>
              <w:t>WebHook</w:t>
            </w:r>
            <w:proofErr w:type="spellEnd"/>
            <w:r>
              <w:rPr>
                <w:rFonts w:hint="eastAsia"/>
              </w:rPr>
              <w:t>任务。</w:t>
            </w:r>
          </w:p>
          <w:p w14:paraId="3BC1B3F7" w14:textId="42D7A320" w:rsidR="002E3497" w:rsidRDefault="002E3497" w:rsidP="002E3497">
            <w:pPr>
              <w:pStyle w:val="TableText"/>
            </w:pPr>
            <w:r>
              <w:rPr>
                <w:noProof/>
                <w:snapToGrid/>
              </w:rPr>
              <w:drawing>
                <wp:inline distT="0" distB="0" distL="0" distR="0" wp14:anchorId="4B7F31AA" wp14:editId="69A12C95">
                  <wp:extent cx="219075" cy="304800"/>
                  <wp:effectExtent l="0" t="0" r="9525" b="0"/>
                  <wp:docPr id="76"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若选择</w:t>
            </w:r>
            <w:proofErr w:type="spellStart"/>
            <w:r>
              <w:rPr>
                <w:rFonts w:eastAsia="楷体" w:cs="Arial" w:hint="eastAsia"/>
                <w:iCs/>
                <w:snapToGrid/>
                <w:kern w:val="2"/>
                <w:szCs w:val="18"/>
              </w:rPr>
              <w:t>We</w:t>
            </w:r>
            <w:r>
              <w:rPr>
                <w:rFonts w:eastAsia="楷体" w:cs="Arial"/>
                <w:iCs/>
                <w:snapToGrid/>
                <w:kern w:val="2"/>
                <w:szCs w:val="18"/>
              </w:rPr>
              <w:t>bHook</w:t>
            </w:r>
            <w:proofErr w:type="spellEnd"/>
            <w:r>
              <w:rPr>
                <w:rFonts w:eastAsia="楷体" w:cs="Arial"/>
                <w:iCs/>
                <w:snapToGrid/>
                <w:kern w:val="2"/>
                <w:szCs w:val="18"/>
              </w:rPr>
              <w:t>任务模式，可</w:t>
            </w:r>
            <w:r>
              <w:rPr>
                <w:rFonts w:eastAsia="楷体" w:cs="Arial" w:hint="eastAsia"/>
                <w:iCs/>
                <w:snapToGrid/>
                <w:kern w:val="2"/>
                <w:szCs w:val="18"/>
              </w:rPr>
              <w:t>开启【是否给引入人发邮件】开关，则在任务扫描结束后，如果有发现缺陷，则会给缺陷引入人发送与之相关缺陷邮件，且包含附件</w:t>
            </w:r>
            <w:r>
              <w:rPr>
                <w:rFonts w:eastAsia="楷体" w:cs="Arial"/>
                <w:iCs/>
                <w:snapToGrid/>
                <w:kern w:val="2"/>
                <w:szCs w:val="18"/>
              </w:rPr>
              <w:t>—</w:t>
            </w:r>
            <w:r>
              <w:rPr>
                <w:rFonts w:eastAsia="楷体" w:cs="Arial"/>
                <w:iCs/>
                <w:snapToGrid/>
                <w:kern w:val="2"/>
                <w:szCs w:val="18"/>
              </w:rPr>
              <w:t>缺陷清单</w:t>
            </w:r>
          </w:p>
        </w:tc>
      </w:tr>
      <w:tr w:rsidR="00136882" w14:paraId="72B84368" w14:textId="77777777">
        <w:trPr>
          <w:trHeight w:val="454"/>
        </w:trPr>
        <w:tc>
          <w:tcPr>
            <w:tcW w:w="1822" w:type="dxa"/>
          </w:tcPr>
          <w:p w14:paraId="5B29A3BF" w14:textId="77777777" w:rsidR="00136882" w:rsidRDefault="00D71658">
            <w:pPr>
              <w:pStyle w:val="TableText"/>
            </w:pPr>
            <w:r>
              <w:rPr>
                <w:rFonts w:hint="eastAsia"/>
              </w:rPr>
              <w:t>自动生成报告</w:t>
            </w:r>
          </w:p>
        </w:tc>
        <w:tc>
          <w:tcPr>
            <w:tcW w:w="6115" w:type="dxa"/>
          </w:tcPr>
          <w:p w14:paraId="677BAB6E" w14:textId="77777777" w:rsidR="00136882" w:rsidRDefault="00D71658">
            <w:pPr>
              <w:pStyle w:val="ItemListinTable"/>
            </w:pPr>
            <w:r>
              <w:rPr>
                <w:rFonts w:hint="eastAsia"/>
              </w:rPr>
              <w:t>关闭：扫描任务结束</w:t>
            </w:r>
            <w:proofErr w:type="gramStart"/>
            <w:r>
              <w:rPr>
                <w:rFonts w:hint="eastAsia"/>
              </w:rPr>
              <w:t>不</w:t>
            </w:r>
            <w:proofErr w:type="gramEnd"/>
            <w:r>
              <w:rPr>
                <w:rFonts w:hint="eastAsia"/>
              </w:rPr>
              <w:t>自动生成报告</w:t>
            </w:r>
          </w:p>
          <w:p w14:paraId="0E6C7B06" w14:textId="77777777" w:rsidR="00136882" w:rsidRDefault="00D71658">
            <w:pPr>
              <w:pStyle w:val="ItemListinTable"/>
            </w:pPr>
            <w:r>
              <w:rPr>
                <w:rFonts w:hint="eastAsia"/>
              </w:rPr>
              <w:t>开启：扫描任务结束后，自动生成离线报告。可选择报告类型包括</w:t>
            </w:r>
            <w:r>
              <w:rPr>
                <w:rFonts w:hint="eastAsia"/>
              </w:rPr>
              <w:t>P</w:t>
            </w:r>
            <w:r>
              <w:t>DF/HTML/DOCX</w:t>
            </w:r>
            <w:r>
              <w:rPr>
                <w:rFonts w:hint="eastAsia"/>
              </w:rPr>
              <w:t>，默认为</w:t>
            </w:r>
            <w:r>
              <w:rPr>
                <w:rFonts w:hint="eastAsia"/>
              </w:rPr>
              <w:t>HTML</w:t>
            </w:r>
            <w:r>
              <w:rPr>
                <w:rFonts w:hint="eastAsia"/>
              </w:rPr>
              <w:t>格式</w:t>
            </w:r>
          </w:p>
        </w:tc>
      </w:tr>
      <w:tr w:rsidR="00136882" w14:paraId="5730B292" w14:textId="77777777">
        <w:trPr>
          <w:trHeight w:val="454"/>
        </w:trPr>
        <w:tc>
          <w:tcPr>
            <w:tcW w:w="1822" w:type="dxa"/>
          </w:tcPr>
          <w:p w14:paraId="21FEEFC2" w14:textId="77777777" w:rsidR="00136882" w:rsidRDefault="00D71658">
            <w:pPr>
              <w:pStyle w:val="TableText"/>
            </w:pPr>
            <w:r>
              <w:rPr>
                <w:rFonts w:hint="eastAsia"/>
              </w:rPr>
              <w:t>选择代码获取方式</w:t>
            </w:r>
          </w:p>
        </w:tc>
        <w:tc>
          <w:tcPr>
            <w:tcW w:w="6115" w:type="dxa"/>
          </w:tcPr>
          <w:p w14:paraId="760967BF" w14:textId="77777777" w:rsidR="005342B1" w:rsidRDefault="005342B1" w:rsidP="005342B1">
            <w:pPr>
              <w:pStyle w:val="TableText"/>
            </w:pPr>
            <w:r>
              <w:rPr>
                <w:rFonts w:hint="eastAsia"/>
              </w:rPr>
              <w:t>分析模式为</w:t>
            </w:r>
            <w:r>
              <w:rPr>
                <w:rFonts w:hint="eastAsia"/>
              </w:rPr>
              <w:t xml:space="preserve"> </w:t>
            </w:r>
            <w:r w:rsidRPr="004A7DE5">
              <w:rPr>
                <w:rFonts w:hint="eastAsia"/>
                <w:b/>
              </w:rPr>
              <w:t>源代码分析</w:t>
            </w:r>
            <w:r>
              <w:rPr>
                <w:rFonts w:hint="eastAsia"/>
                <w:b/>
              </w:rPr>
              <w:t xml:space="preserve"> </w:t>
            </w:r>
            <w:r>
              <w:rPr>
                <w:rFonts w:hint="eastAsia"/>
              </w:rPr>
              <w:t>获取方式包含四种：文件上传、</w:t>
            </w:r>
            <w:r>
              <w:rPr>
                <w:rFonts w:hint="eastAsia"/>
              </w:rPr>
              <w:t>S</w:t>
            </w:r>
            <w:r>
              <w:t>VN</w:t>
            </w:r>
            <w:r>
              <w:t>、</w:t>
            </w:r>
            <w:r>
              <w:rPr>
                <w:rFonts w:hint="eastAsia"/>
              </w:rPr>
              <w:t>G</w:t>
            </w:r>
            <w:r>
              <w:t>IT</w:t>
            </w:r>
            <w:r>
              <w:t>、</w:t>
            </w:r>
            <w:r>
              <w:rPr>
                <w:rFonts w:hint="eastAsia"/>
              </w:rPr>
              <w:t>T</w:t>
            </w:r>
            <w:r>
              <w:t>FS</w:t>
            </w:r>
            <w:r>
              <w:rPr>
                <w:rFonts w:hint="eastAsia"/>
              </w:rPr>
              <w:t>：</w:t>
            </w:r>
          </w:p>
          <w:p w14:paraId="61DE1155" w14:textId="5C51CEF4" w:rsidR="005342B1" w:rsidRDefault="005342B1" w:rsidP="005342B1">
            <w:pPr>
              <w:pStyle w:val="ItemListinTable"/>
            </w:pPr>
            <w:r>
              <w:rPr>
                <w:rFonts w:hint="eastAsia"/>
              </w:rPr>
              <w:t>文件上传：从本地上传文件，支持</w:t>
            </w:r>
            <w:r w:rsidR="004715B9">
              <w:rPr>
                <w:rStyle w:val="pre-line"/>
              </w:rPr>
              <w:t>.zip,.</w:t>
            </w:r>
            <w:proofErr w:type="spellStart"/>
            <w:r w:rsidR="004715B9">
              <w:rPr>
                <w:rStyle w:val="pre-line"/>
              </w:rPr>
              <w:t>rar</w:t>
            </w:r>
            <w:proofErr w:type="spellEnd"/>
            <w:r w:rsidR="004715B9">
              <w:rPr>
                <w:rStyle w:val="pre-line"/>
              </w:rPr>
              <w:t>,.tar,.tar.</w:t>
            </w:r>
            <w:proofErr w:type="spellStart"/>
            <w:r w:rsidR="004715B9">
              <w:rPr>
                <w:rStyle w:val="pre-line"/>
              </w:rPr>
              <w:t>gz</w:t>
            </w:r>
            <w:proofErr w:type="spellEnd"/>
            <w:r w:rsidR="004715B9">
              <w:rPr>
                <w:rStyle w:val="pre-line"/>
              </w:rPr>
              <w:t>,.</w:t>
            </w:r>
            <w:proofErr w:type="spellStart"/>
            <w:r w:rsidR="004715B9">
              <w:rPr>
                <w:rStyle w:val="pre-line"/>
              </w:rPr>
              <w:t>gz</w:t>
            </w:r>
            <w:proofErr w:type="spellEnd"/>
            <w:r w:rsidR="004715B9">
              <w:rPr>
                <w:rStyle w:val="pre-line"/>
              </w:rPr>
              <w:t>,.</w:t>
            </w:r>
            <w:proofErr w:type="spellStart"/>
            <w:r w:rsidR="004715B9">
              <w:rPr>
                <w:rStyle w:val="pre-line"/>
              </w:rPr>
              <w:t>rar</w:t>
            </w:r>
            <w:proofErr w:type="spellEnd"/>
            <w:r w:rsidR="004715B9">
              <w:rPr>
                <w:rStyle w:val="pre-line"/>
              </w:rPr>
              <w:t>,.</w:t>
            </w:r>
            <w:proofErr w:type="spellStart"/>
            <w:r w:rsidR="004715B9">
              <w:rPr>
                <w:rStyle w:val="pre-line"/>
              </w:rPr>
              <w:t>tgz</w:t>
            </w:r>
            <w:proofErr w:type="spellEnd"/>
            <w:r w:rsidR="004715B9">
              <w:rPr>
                <w:rStyle w:val="pre-line"/>
              </w:rPr>
              <w:t>,.war</w:t>
            </w:r>
            <w:r w:rsidR="004715B9">
              <w:rPr>
                <w:rStyle w:val="pre-line"/>
              </w:rPr>
              <w:t>格式；</w:t>
            </w:r>
          </w:p>
          <w:p w14:paraId="22A71BB7" w14:textId="77777777" w:rsidR="004715B9" w:rsidRDefault="004715B9" w:rsidP="004715B9">
            <w:pPr>
              <w:pStyle w:val="ItemListinTable"/>
            </w:pPr>
            <w:r>
              <w:rPr>
                <w:rFonts w:hint="eastAsia"/>
              </w:rPr>
              <w:lastRenderedPageBreak/>
              <w:t>S</w:t>
            </w:r>
            <w:r>
              <w:t>VN</w:t>
            </w:r>
            <w:r>
              <w:rPr>
                <w:rFonts w:hint="eastAsia"/>
              </w:rPr>
              <w:t>：通过密码方式认证（填写</w:t>
            </w:r>
            <w:r>
              <w:rPr>
                <w:rFonts w:hint="eastAsia"/>
              </w:rPr>
              <w:t>S</w:t>
            </w:r>
            <w:r>
              <w:t>VN</w:t>
            </w:r>
            <w:r>
              <w:rPr>
                <w:rFonts w:hint="eastAsia"/>
              </w:rPr>
              <w:t>地址、</w:t>
            </w:r>
            <w:r>
              <w:rPr>
                <w:rFonts w:hint="eastAsia"/>
              </w:rPr>
              <w:t>S</w:t>
            </w:r>
            <w:r>
              <w:t>VN</w:t>
            </w:r>
            <w:r>
              <w:rPr>
                <w:rFonts w:hint="eastAsia"/>
              </w:rPr>
              <w:t>版本号默认最新版本、用户名、密码）</w:t>
            </w:r>
          </w:p>
          <w:p w14:paraId="7FDF05F5" w14:textId="77777777" w:rsidR="004715B9" w:rsidRDefault="004715B9" w:rsidP="004715B9">
            <w:pPr>
              <w:pStyle w:val="ItemListinTable"/>
            </w:pPr>
            <w:r>
              <w:rPr>
                <w:rFonts w:hint="eastAsia"/>
              </w:rPr>
              <w:t>Git</w:t>
            </w:r>
            <w:r>
              <w:rPr>
                <w:rFonts w:hint="eastAsia"/>
              </w:rPr>
              <w:t>：通过密码（填写</w:t>
            </w:r>
            <w:r>
              <w:t>Git</w:t>
            </w:r>
            <w:r>
              <w:rPr>
                <w:rFonts w:hint="eastAsia"/>
              </w:rPr>
              <w:t>地址、分支版本默认为</w:t>
            </w:r>
            <w:r>
              <w:rPr>
                <w:rFonts w:hint="eastAsia"/>
              </w:rPr>
              <w:t>master</w:t>
            </w:r>
            <w:r>
              <w:rPr>
                <w:rFonts w:hint="eastAsia"/>
              </w:rPr>
              <w:t>、用户名、密码）；通过秘</w:t>
            </w:r>
            <w:proofErr w:type="gramStart"/>
            <w:r>
              <w:rPr>
                <w:rFonts w:hint="eastAsia"/>
              </w:rPr>
              <w:t>钥</w:t>
            </w:r>
            <w:proofErr w:type="gramEnd"/>
            <w:r>
              <w:rPr>
                <w:rFonts w:hint="eastAsia"/>
              </w:rPr>
              <w:t>（填写</w:t>
            </w:r>
            <w:r>
              <w:t>Git</w:t>
            </w:r>
            <w:r>
              <w:rPr>
                <w:rFonts w:hint="eastAsia"/>
              </w:rPr>
              <w:t>地址、分支版本默认为</w:t>
            </w:r>
            <w:r>
              <w:rPr>
                <w:rFonts w:hint="eastAsia"/>
              </w:rPr>
              <w:t>master</w:t>
            </w:r>
            <w:r>
              <w:rPr>
                <w:rFonts w:hint="eastAsia"/>
              </w:rPr>
              <w:t>、秘</w:t>
            </w:r>
            <w:proofErr w:type="gramStart"/>
            <w:r>
              <w:rPr>
                <w:rFonts w:hint="eastAsia"/>
              </w:rPr>
              <w:t>钥</w:t>
            </w:r>
            <w:proofErr w:type="gramEnd"/>
            <w:r>
              <w:rPr>
                <w:rFonts w:hint="eastAsia"/>
              </w:rPr>
              <w:t>文件）；通过</w:t>
            </w:r>
            <w:r>
              <w:rPr>
                <w:rFonts w:hint="eastAsia"/>
              </w:rPr>
              <w:t>token</w:t>
            </w:r>
            <w:r>
              <w:rPr>
                <w:rFonts w:hint="eastAsia"/>
              </w:rPr>
              <w:t>（填写</w:t>
            </w:r>
            <w:r>
              <w:t>Git</w:t>
            </w:r>
            <w:r>
              <w:rPr>
                <w:rFonts w:hint="eastAsia"/>
              </w:rPr>
              <w:t>地址、分支版本默认为</w:t>
            </w:r>
            <w:r>
              <w:rPr>
                <w:rFonts w:hint="eastAsia"/>
              </w:rPr>
              <w:t>master</w:t>
            </w:r>
            <w:r>
              <w:rPr>
                <w:rFonts w:hint="eastAsia"/>
              </w:rPr>
              <w:t>、</w:t>
            </w:r>
            <w:r>
              <w:rPr>
                <w:rFonts w:hint="eastAsia"/>
              </w:rPr>
              <w:t>token</w:t>
            </w:r>
            <w:r>
              <w:rPr>
                <w:rFonts w:hint="eastAsia"/>
              </w:rPr>
              <w:t>）；无（填写</w:t>
            </w:r>
            <w:r>
              <w:t>Git</w:t>
            </w:r>
            <w:r>
              <w:rPr>
                <w:rFonts w:hint="eastAsia"/>
              </w:rPr>
              <w:t>地址、分支版本默认为</w:t>
            </w:r>
            <w:r>
              <w:rPr>
                <w:rFonts w:hint="eastAsia"/>
              </w:rPr>
              <w:t>master</w:t>
            </w:r>
            <w:r>
              <w:rPr>
                <w:rFonts w:hint="eastAsia"/>
              </w:rPr>
              <w:t>）</w:t>
            </w:r>
          </w:p>
          <w:p w14:paraId="127615D8" w14:textId="26AA04E1" w:rsidR="00136882" w:rsidRDefault="004715B9" w:rsidP="004715B9">
            <w:pPr>
              <w:pStyle w:val="ItemListinTable"/>
            </w:pPr>
            <w:r>
              <w:rPr>
                <w:rFonts w:hint="eastAsia"/>
              </w:rPr>
              <w:t>TFS</w:t>
            </w:r>
            <w:r>
              <w:rPr>
                <w:rFonts w:hint="eastAsia"/>
              </w:rPr>
              <w:t>：通过密码（填写</w:t>
            </w:r>
            <w:r>
              <w:rPr>
                <w:rFonts w:hint="eastAsia"/>
              </w:rPr>
              <w:t>TFS</w:t>
            </w:r>
            <w:r>
              <w:rPr>
                <w:rFonts w:hint="eastAsia"/>
              </w:rPr>
              <w:t>服务器地址、代码路径、代码版本默认为最新、用户名、密码）</w:t>
            </w:r>
          </w:p>
        </w:tc>
      </w:tr>
      <w:tr w:rsidR="00136882" w14:paraId="4D31A66D" w14:textId="77777777">
        <w:trPr>
          <w:trHeight w:val="454"/>
        </w:trPr>
        <w:tc>
          <w:tcPr>
            <w:tcW w:w="1822" w:type="dxa"/>
          </w:tcPr>
          <w:p w14:paraId="023F603D" w14:textId="77777777" w:rsidR="00136882" w:rsidRDefault="00D71658">
            <w:pPr>
              <w:pStyle w:val="TableText"/>
            </w:pPr>
            <w:r>
              <w:rPr>
                <w:rFonts w:hint="eastAsia"/>
              </w:rPr>
              <w:lastRenderedPageBreak/>
              <w:t>系统选择</w:t>
            </w:r>
          </w:p>
        </w:tc>
        <w:tc>
          <w:tcPr>
            <w:tcW w:w="6115" w:type="dxa"/>
          </w:tcPr>
          <w:p w14:paraId="545BA56D" w14:textId="77777777" w:rsidR="00136882" w:rsidRDefault="00D71658">
            <w:pPr>
              <w:pStyle w:val="TableText"/>
            </w:pPr>
            <w:r>
              <w:rPr>
                <w:rFonts w:hint="eastAsia"/>
              </w:rPr>
              <w:t>选择三方系统配置方式。选择</w:t>
            </w:r>
            <w:proofErr w:type="gramStart"/>
            <w:r>
              <w:rPr>
                <w:rFonts w:hint="eastAsia"/>
              </w:rPr>
              <w:t>非文件上传方式</w:t>
            </w:r>
            <w:proofErr w:type="gramEnd"/>
            <w:r>
              <w:rPr>
                <w:rFonts w:hint="eastAsia"/>
              </w:rPr>
              <w:t>的代码获取系统时，可选择手动配置或已创建的代码和文件获取三方系统。</w:t>
            </w:r>
          </w:p>
          <w:p w14:paraId="5AE63950" w14:textId="77777777" w:rsidR="00136882" w:rsidRDefault="00D71658">
            <w:pPr>
              <w:pStyle w:val="TableText"/>
            </w:pPr>
            <w:r>
              <w:rPr>
                <w:noProof/>
                <w:snapToGrid/>
              </w:rPr>
              <w:drawing>
                <wp:inline distT="0" distB="0" distL="0" distR="0" wp14:anchorId="5E320AD0" wp14:editId="40D5C094">
                  <wp:extent cx="219075" cy="304800"/>
                  <wp:effectExtent l="0" t="0" r="9525" b="0"/>
                  <wp:docPr id="32"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已创建的三方系统的选择权限，与创建时系统范围有关。</w:t>
            </w:r>
          </w:p>
        </w:tc>
      </w:tr>
      <w:tr w:rsidR="00136882" w14:paraId="405D56E4" w14:textId="77777777">
        <w:trPr>
          <w:trHeight w:val="454"/>
        </w:trPr>
        <w:tc>
          <w:tcPr>
            <w:tcW w:w="1822" w:type="dxa"/>
          </w:tcPr>
          <w:p w14:paraId="04CA80D0" w14:textId="77777777" w:rsidR="00136882" w:rsidRDefault="00D71658">
            <w:pPr>
              <w:pStyle w:val="TableText"/>
            </w:pPr>
            <w:r>
              <w:rPr>
                <w:rFonts w:hint="eastAsia"/>
              </w:rPr>
              <w:t>缺陷模板</w:t>
            </w:r>
          </w:p>
        </w:tc>
        <w:tc>
          <w:tcPr>
            <w:tcW w:w="6115" w:type="dxa"/>
          </w:tcPr>
          <w:p w14:paraId="67BC5D8A" w14:textId="77777777" w:rsidR="00136882" w:rsidRDefault="00D71658">
            <w:pPr>
              <w:pStyle w:val="TableText"/>
            </w:pPr>
            <w:r>
              <w:rPr>
                <w:rFonts w:hint="eastAsia"/>
              </w:rPr>
              <w:t>在缺陷模板下拉列表框中，选择用于缺陷扫描的</w:t>
            </w:r>
            <w:r>
              <w:rPr>
                <w:rFonts w:hint="eastAsia"/>
              </w:rPr>
              <w:t xml:space="preserve"> </w:t>
            </w:r>
            <w:r>
              <w:rPr>
                <w:color w:val="0000FF"/>
              </w:rPr>
              <w:fldChar w:fldCharType="begin"/>
            </w:r>
            <w:r>
              <w:rPr>
                <w:color w:val="0000FF"/>
              </w:rPr>
              <w:instrText xml:space="preserve"> </w:instrText>
            </w:r>
            <w:r>
              <w:rPr>
                <w:rFonts w:hint="eastAsia"/>
                <w:color w:val="0000FF"/>
              </w:rPr>
              <w:instrText>REF _Ref106208328 \h</w:instrText>
            </w:r>
            <w:r>
              <w:rPr>
                <w:color w:val="0000FF"/>
              </w:rPr>
              <w:instrText xml:space="preserve"> </w:instrText>
            </w:r>
            <w:r>
              <w:rPr>
                <w:color w:val="0000FF"/>
              </w:rPr>
            </w:r>
            <w:r>
              <w:rPr>
                <w:color w:val="0000FF"/>
              </w:rPr>
              <w:fldChar w:fldCharType="separate"/>
            </w:r>
            <w:r>
              <w:rPr>
                <w:rFonts w:hint="eastAsia"/>
                <w:color w:val="0000FF"/>
              </w:rPr>
              <w:t>缺陷模板</w:t>
            </w:r>
            <w:r>
              <w:rPr>
                <w:color w:val="0000FF"/>
              </w:rPr>
              <w:fldChar w:fldCharType="end"/>
            </w:r>
            <w:r>
              <w:rPr>
                <w:rFonts w:hint="eastAsia"/>
              </w:rPr>
              <w:t>。</w:t>
            </w:r>
          </w:p>
        </w:tc>
      </w:tr>
      <w:tr w:rsidR="00136882" w14:paraId="6D0A187B" w14:textId="77777777">
        <w:trPr>
          <w:trHeight w:val="454"/>
        </w:trPr>
        <w:tc>
          <w:tcPr>
            <w:tcW w:w="1822" w:type="dxa"/>
          </w:tcPr>
          <w:p w14:paraId="57DB47E9" w14:textId="77777777" w:rsidR="00136882" w:rsidRDefault="00D71658">
            <w:pPr>
              <w:pStyle w:val="TableText"/>
            </w:pPr>
            <w:proofErr w:type="gramStart"/>
            <w:r>
              <w:rPr>
                <w:rFonts w:hint="eastAsia"/>
              </w:rPr>
              <w:t>不</w:t>
            </w:r>
            <w:proofErr w:type="gramEnd"/>
            <w:r>
              <w:rPr>
                <w:rFonts w:hint="eastAsia"/>
              </w:rPr>
              <w:t>扫描文件</w:t>
            </w:r>
          </w:p>
        </w:tc>
        <w:tc>
          <w:tcPr>
            <w:tcW w:w="6115" w:type="dxa"/>
          </w:tcPr>
          <w:p w14:paraId="1262A2BE" w14:textId="77777777" w:rsidR="00136882" w:rsidRDefault="00D71658">
            <w:pPr>
              <w:pStyle w:val="TableText"/>
            </w:pPr>
            <w:proofErr w:type="gramStart"/>
            <w:r>
              <w:rPr>
                <w:rFonts w:hint="eastAsia"/>
              </w:rPr>
              <w:t>不</w:t>
            </w:r>
            <w:proofErr w:type="gramEnd"/>
            <w:r>
              <w:rPr>
                <w:rFonts w:hint="eastAsia"/>
              </w:rPr>
              <w:t>扫描此处配置的文件名，填写相对路径，支持采用</w:t>
            </w:r>
            <w:r>
              <w:rPr>
                <w:rFonts w:hint="eastAsia"/>
              </w:rPr>
              <w:t>*</w:t>
            </w:r>
            <w:r>
              <w:rPr>
                <w:rFonts w:hint="eastAsia"/>
              </w:rPr>
              <w:t>进行模糊匹配。多个文件使用</w:t>
            </w:r>
            <w:r>
              <w:rPr>
                <w:rFonts w:hint="eastAsia"/>
              </w:rPr>
              <w:t>;</w:t>
            </w:r>
            <w:r>
              <w:rPr>
                <w:rFonts w:hint="eastAsia"/>
              </w:rPr>
              <w:t>分隔。示例：</w:t>
            </w:r>
            <w:r>
              <w:t>/demo/demo1/demo1.py;/demo/demo2/demo2*</w:t>
            </w:r>
          </w:p>
        </w:tc>
      </w:tr>
      <w:tr w:rsidR="00136882" w14:paraId="3F844C81" w14:textId="77777777">
        <w:trPr>
          <w:trHeight w:val="454"/>
        </w:trPr>
        <w:tc>
          <w:tcPr>
            <w:tcW w:w="1822" w:type="dxa"/>
          </w:tcPr>
          <w:p w14:paraId="375A0F22" w14:textId="77777777" w:rsidR="00136882" w:rsidRDefault="00D71658">
            <w:pPr>
              <w:pStyle w:val="TableText"/>
            </w:pPr>
            <w:proofErr w:type="gramStart"/>
            <w:r>
              <w:rPr>
                <w:rFonts w:hint="eastAsia"/>
              </w:rPr>
              <w:t>不</w:t>
            </w:r>
            <w:proofErr w:type="gramEnd"/>
            <w:r>
              <w:rPr>
                <w:rFonts w:hint="eastAsia"/>
              </w:rPr>
              <w:t>扫描文件夹</w:t>
            </w:r>
          </w:p>
        </w:tc>
        <w:tc>
          <w:tcPr>
            <w:tcW w:w="6115" w:type="dxa"/>
          </w:tcPr>
          <w:p w14:paraId="15036D49" w14:textId="77777777" w:rsidR="00136882" w:rsidRDefault="00D71658">
            <w:pPr>
              <w:pStyle w:val="TableText"/>
            </w:pPr>
            <w:proofErr w:type="gramStart"/>
            <w:r>
              <w:rPr>
                <w:rFonts w:hint="eastAsia"/>
              </w:rPr>
              <w:t>不</w:t>
            </w:r>
            <w:proofErr w:type="gramEnd"/>
            <w:r>
              <w:rPr>
                <w:rFonts w:hint="eastAsia"/>
              </w:rPr>
              <w:t>扫描此处配置的文件夹，填写相对路径，支持采用</w:t>
            </w:r>
            <w:r>
              <w:rPr>
                <w:rFonts w:hint="eastAsia"/>
              </w:rPr>
              <w:t>*</w:t>
            </w:r>
            <w:r>
              <w:rPr>
                <w:rFonts w:hint="eastAsia"/>
              </w:rPr>
              <w:t>进行模糊匹配。多个文件夹使用</w:t>
            </w:r>
            <w:r>
              <w:rPr>
                <w:rFonts w:hint="eastAsia"/>
              </w:rPr>
              <w:t>;</w:t>
            </w:r>
            <w:r>
              <w:rPr>
                <w:rFonts w:hint="eastAsia"/>
              </w:rPr>
              <w:t>分隔。示例：</w:t>
            </w:r>
            <w:r>
              <w:t>/demo/demo1;/demo/demo2/test*</w:t>
            </w:r>
          </w:p>
        </w:tc>
      </w:tr>
      <w:tr w:rsidR="00136882" w14:paraId="1342D957" w14:textId="77777777">
        <w:trPr>
          <w:trHeight w:val="454"/>
        </w:trPr>
        <w:tc>
          <w:tcPr>
            <w:tcW w:w="1822" w:type="dxa"/>
          </w:tcPr>
          <w:p w14:paraId="5177D98A" w14:textId="77777777" w:rsidR="00136882" w:rsidRDefault="00D71658">
            <w:pPr>
              <w:pStyle w:val="TableText"/>
            </w:pPr>
            <w:r>
              <w:rPr>
                <w:rFonts w:hint="eastAsia"/>
              </w:rPr>
              <w:t>携带审计信息</w:t>
            </w:r>
          </w:p>
        </w:tc>
        <w:tc>
          <w:tcPr>
            <w:tcW w:w="6115" w:type="dxa"/>
          </w:tcPr>
          <w:p w14:paraId="7DE15374" w14:textId="77777777" w:rsidR="00136882" w:rsidRDefault="00D71658">
            <w:pPr>
              <w:pStyle w:val="TableText"/>
            </w:pPr>
            <w:r>
              <w:rPr>
                <w:rFonts w:hint="eastAsia"/>
              </w:rPr>
              <w:t>默认为不携带审计信息。可下</w:t>
            </w:r>
            <w:proofErr w:type="gramStart"/>
            <w:r>
              <w:rPr>
                <w:rFonts w:hint="eastAsia"/>
              </w:rPr>
              <w:t>拉选择</w:t>
            </w:r>
            <w:proofErr w:type="gramEnd"/>
            <w:r>
              <w:rPr>
                <w:rFonts w:hint="eastAsia"/>
              </w:rPr>
              <w:t>携带同项目、同任务类型、分析成功的指定任务的审计信息。携带审计会将指定任务中相同缺陷或漏洞的审核状态和风险级别应用到创建的任务中。</w:t>
            </w:r>
          </w:p>
          <w:p w14:paraId="484B7E8E" w14:textId="77777777" w:rsidR="00136882" w:rsidRDefault="00D71658">
            <w:pPr>
              <w:pStyle w:val="TableText"/>
            </w:pPr>
            <w:r>
              <w:rPr>
                <w:noProof/>
                <w:snapToGrid/>
              </w:rPr>
              <w:drawing>
                <wp:inline distT="0" distB="0" distL="0" distR="0" wp14:anchorId="6349C0A2" wp14:editId="1F700303">
                  <wp:extent cx="219075" cy="304800"/>
                  <wp:effectExtent l="0" t="0" r="9525" b="0"/>
                  <wp:docPr id="40"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若选择携带自身任务，首次创建任务时由于没有自身信息，故不会携带审计信息和风险级别。</w:t>
            </w:r>
          </w:p>
        </w:tc>
      </w:tr>
      <w:tr w:rsidR="00136882" w14:paraId="6A15029B" w14:textId="77777777">
        <w:trPr>
          <w:trHeight w:val="454"/>
        </w:trPr>
        <w:tc>
          <w:tcPr>
            <w:tcW w:w="1822" w:type="dxa"/>
          </w:tcPr>
          <w:p w14:paraId="0698AA96" w14:textId="02D5F5AB" w:rsidR="00136882" w:rsidRDefault="00864C69">
            <w:pPr>
              <w:pStyle w:val="TableText"/>
            </w:pPr>
            <w:r>
              <w:rPr>
                <w:rFonts w:hint="eastAsia"/>
              </w:rPr>
              <w:t>联通测试</w:t>
            </w:r>
          </w:p>
        </w:tc>
        <w:tc>
          <w:tcPr>
            <w:tcW w:w="6115" w:type="dxa"/>
          </w:tcPr>
          <w:p w14:paraId="29D4F703" w14:textId="77777777" w:rsidR="00136882" w:rsidRDefault="00D71658">
            <w:pPr>
              <w:pStyle w:val="TableText"/>
            </w:pPr>
            <w:r>
              <w:rPr>
                <w:rFonts w:hint="eastAsia"/>
              </w:rPr>
              <w:t>针对需要进行连接的代码获取方式，可单击【联通测试】，验证联通性。</w:t>
            </w:r>
          </w:p>
        </w:tc>
      </w:tr>
    </w:tbl>
    <w:p w14:paraId="4311F051" w14:textId="77777777" w:rsidR="00136882" w:rsidRDefault="00136882"/>
    <w:p w14:paraId="223D1E82" w14:textId="77777777" w:rsidR="00136882" w:rsidRDefault="00D71658">
      <w:pPr>
        <w:pStyle w:val="BlockLabel"/>
      </w:pPr>
      <w:r>
        <w:rPr>
          <w:rFonts w:hint="eastAsia"/>
        </w:rPr>
        <w:t>制品</w:t>
      </w:r>
      <w:proofErr w:type="gramStart"/>
      <w:r>
        <w:rPr>
          <w:rFonts w:hint="eastAsia"/>
        </w:rPr>
        <w:t>库分析</w:t>
      </w:r>
      <w:proofErr w:type="gramEnd"/>
      <w:r>
        <w:rPr>
          <w:rFonts w:hint="eastAsia"/>
        </w:rPr>
        <w:t>任务</w:t>
      </w:r>
    </w:p>
    <w:p w14:paraId="1DC814DB" w14:textId="77777777" w:rsidR="00136882" w:rsidRDefault="00D71658">
      <w:pPr>
        <w:rPr>
          <w:highlight w:val="red"/>
        </w:rPr>
      </w:pPr>
      <w:r>
        <w:rPr>
          <w:rFonts w:hint="eastAsia"/>
        </w:rPr>
        <w:t>制品</w:t>
      </w:r>
      <w:proofErr w:type="gramStart"/>
      <w:r>
        <w:rPr>
          <w:rFonts w:hint="eastAsia"/>
        </w:rPr>
        <w:t>库分析</w:t>
      </w:r>
      <w:proofErr w:type="gramEnd"/>
      <w:r>
        <w:rPr>
          <w:rFonts w:hint="eastAsia"/>
        </w:rPr>
        <w:t>任务可以对制品仓库进行开源组件、许可证识别的扫描，能够发现扫描组件中存在的漏洞以及违规使用信息</w:t>
      </w:r>
    </w:p>
    <w:p w14:paraId="1FD4CECE" w14:textId="77777777" w:rsidR="00136882" w:rsidRDefault="00D71658">
      <w:pPr>
        <w:pStyle w:val="TableDescription"/>
      </w:pPr>
      <w:r>
        <w:rPr>
          <w:rFonts w:hint="eastAsia"/>
        </w:rPr>
        <w:t>制品</w:t>
      </w:r>
      <w:proofErr w:type="gramStart"/>
      <w:r>
        <w:rPr>
          <w:rFonts w:hint="eastAsia"/>
        </w:rPr>
        <w:t>库分析</w:t>
      </w:r>
      <w:proofErr w:type="gramEnd"/>
      <w:r>
        <w:rPr>
          <w:rFonts w:hint="eastAsia"/>
        </w:rPr>
        <w:t>任务参数说明</w:t>
      </w:r>
    </w:p>
    <w:tbl>
      <w:tblPr>
        <w:tblStyle w:val="Table"/>
        <w:tblW w:w="7937" w:type="dxa"/>
        <w:tblInd w:w="1814" w:type="dxa"/>
        <w:tblLook w:val="04A0" w:firstRow="1" w:lastRow="0" w:firstColumn="1" w:lastColumn="0" w:noHBand="0" w:noVBand="1"/>
      </w:tblPr>
      <w:tblGrid>
        <w:gridCol w:w="1838"/>
        <w:gridCol w:w="6099"/>
      </w:tblGrid>
      <w:tr w:rsidR="00136882" w14:paraId="4EC35063" w14:textId="77777777">
        <w:trPr>
          <w:trHeight w:val="454"/>
          <w:tblHeader/>
        </w:trPr>
        <w:tc>
          <w:tcPr>
            <w:tcW w:w="1838" w:type="dxa"/>
            <w:tcBorders>
              <w:top w:val="double" w:sz="4" w:space="0" w:color="auto"/>
              <w:bottom w:val="single" w:sz="6" w:space="0" w:color="auto"/>
            </w:tcBorders>
            <w:shd w:val="clear" w:color="auto" w:fill="D9D9D9" w:themeFill="background1" w:themeFillShade="D9"/>
          </w:tcPr>
          <w:p w14:paraId="420E85FC" w14:textId="77777777" w:rsidR="00136882" w:rsidRDefault="00D71658">
            <w:pPr>
              <w:pStyle w:val="TableHeading0"/>
            </w:pPr>
            <w:r>
              <w:rPr>
                <w:rFonts w:hint="eastAsia"/>
              </w:rPr>
              <w:t>配置项</w:t>
            </w:r>
          </w:p>
        </w:tc>
        <w:tc>
          <w:tcPr>
            <w:tcW w:w="6099" w:type="dxa"/>
            <w:tcBorders>
              <w:top w:val="double" w:sz="4" w:space="0" w:color="auto"/>
              <w:bottom w:val="single" w:sz="6" w:space="0" w:color="auto"/>
            </w:tcBorders>
            <w:shd w:val="clear" w:color="auto" w:fill="D9D9D9" w:themeFill="background1" w:themeFillShade="D9"/>
          </w:tcPr>
          <w:p w14:paraId="4236E386" w14:textId="77777777" w:rsidR="00136882" w:rsidRDefault="00D71658">
            <w:pPr>
              <w:pStyle w:val="TableHeading0"/>
            </w:pPr>
            <w:r>
              <w:rPr>
                <w:rFonts w:hint="eastAsia"/>
              </w:rPr>
              <w:t>描述</w:t>
            </w:r>
          </w:p>
        </w:tc>
      </w:tr>
      <w:tr w:rsidR="00136882" w14:paraId="4DDCC604" w14:textId="77777777">
        <w:trPr>
          <w:trHeight w:val="454"/>
        </w:trPr>
        <w:tc>
          <w:tcPr>
            <w:tcW w:w="1838" w:type="dxa"/>
            <w:tcBorders>
              <w:top w:val="single" w:sz="6" w:space="0" w:color="auto"/>
            </w:tcBorders>
          </w:tcPr>
          <w:p w14:paraId="35EFD576" w14:textId="77777777" w:rsidR="00136882" w:rsidRDefault="00D71658">
            <w:pPr>
              <w:pStyle w:val="TableText"/>
            </w:pPr>
            <w:r>
              <w:rPr>
                <w:rFonts w:hint="eastAsia"/>
              </w:rPr>
              <w:t>任务名称</w:t>
            </w:r>
          </w:p>
        </w:tc>
        <w:tc>
          <w:tcPr>
            <w:tcW w:w="6099" w:type="dxa"/>
            <w:tcBorders>
              <w:top w:val="single" w:sz="6" w:space="0" w:color="auto"/>
            </w:tcBorders>
          </w:tcPr>
          <w:p w14:paraId="4CDCCE22" w14:textId="77777777" w:rsidR="00136882" w:rsidRDefault="00D71658">
            <w:pPr>
              <w:pStyle w:val="TableText"/>
            </w:pPr>
            <w:r>
              <w:rPr>
                <w:rFonts w:hint="eastAsia"/>
              </w:rPr>
              <w:t>自定义的任务名称。</w:t>
            </w:r>
          </w:p>
        </w:tc>
      </w:tr>
      <w:tr w:rsidR="00136882" w14:paraId="44A156AD" w14:textId="77777777">
        <w:trPr>
          <w:trHeight w:val="454"/>
        </w:trPr>
        <w:tc>
          <w:tcPr>
            <w:tcW w:w="1838" w:type="dxa"/>
          </w:tcPr>
          <w:p w14:paraId="29A5753A" w14:textId="77777777" w:rsidR="00136882" w:rsidRDefault="00D71658">
            <w:pPr>
              <w:pStyle w:val="TableText"/>
            </w:pPr>
            <w:r>
              <w:rPr>
                <w:rFonts w:hint="eastAsia"/>
              </w:rPr>
              <w:t>任务描述</w:t>
            </w:r>
          </w:p>
        </w:tc>
        <w:tc>
          <w:tcPr>
            <w:tcW w:w="6099" w:type="dxa"/>
          </w:tcPr>
          <w:p w14:paraId="4B8EE984" w14:textId="77777777" w:rsidR="00136882" w:rsidRDefault="00D71658">
            <w:pPr>
              <w:pStyle w:val="TableText"/>
            </w:pPr>
            <w:r>
              <w:rPr>
                <w:rFonts w:hint="eastAsia"/>
              </w:rPr>
              <w:t>任务的说明信息。</w:t>
            </w:r>
          </w:p>
        </w:tc>
      </w:tr>
      <w:tr w:rsidR="00136882" w14:paraId="4525A0A0" w14:textId="77777777">
        <w:trPr>
          <w:trHeight w:val="454"/>
        </w:trPr>
        <w:tc>
          <w:tcPr>
            <w:tcW w:w="1838" w:type="dxa"/>
          </w:tcPr>
          <w:p w14:paraId="7C870FFF" w14:textId="77777777" w:rsidR="00136882" w:rsidRDefault="00D71658">
            <w:pPr>
              <w:pStyle w:val="TableText"/>
            </w:pPr>
            <w:r>
              <w:rPr>
                <w:rFonts w:hint="eastAsia"/>
              </w:rPr>
              <w:t>分析模式</w:t>
            </w:r>
          </w:p>
        </w:tc>
        <w:tc>
          <w:tcPr>
            <w:tcW w:w="6099" w:type="dxa"/>
          </w:tcPr>
          <w:p w14:paraId="647DB214" w14:textId="77777777" w:rsidR="00136882" w:rsidRDefault="00D71658">
            <w:pPr>
              <w:pStyle w:val="TableText"/>
            </w:pPr>
            <w:r>
              <w:rPr>
                <w:rFonts w:hint="eastAsia"/>
              </w:rPr>
              <w:t>选择任务分析的代码类型，可选项：标记模式。</w:t>
            </w:r>
          </w:p>
        </w:tc>
      </w:tr>
      <w:tr w:rsidR="00136882" w14:paraId="581FAC20" w14:textId="77777777">
        <w:trPr>
          <w:trHeight w:val="454"/>
        </w:trPr>
        <w:tc>
          <w:tcPr>
            <w:tcW w:w="1838" w:type="dxa"/>
          </w:tcPr>
          <w:p w14:paraId="4F900187" w14:textId="77777777" w:rsidR="00136882" w:rsidRDefault="00D71658">
            <w:pPr>
              <w:pStyle w:val="TableText"/>
            </w:pPr>
            <w:r>
              <w:rPr>
                <w:rFonts w:hint="eastAsia"/>
              </w:rPr>
              <w:t>任务模式</w:t>
            </w:r>
          </w:p>
        </w:tc>
        <w:tc>
          <w:tcPr>
            <w:tcW w:w="6099" w:type="dxa"/>
          </w:tcPr>
          <w:p w14:paraId="629764FE" w14:textId="77777777" w:rsidR="00136882" w:rsidRDefault="00D71658">
            <w:pPr>
              <w:pStyle w:val="TableText"/>
            </w:pPr>
            <w:r>
              <w:rPr>
                <w:rFonts w:hint="eastAsia"/>
              </w:rPr>
              <w:t>默认为普通任务，即创建成功后立即执行一次。</w:t>
            </w:r>
          </w:p>
          <w:p w14:paraId="650A5304" w14:textId="77777777" w:rsidR="00136882" w:rsidRDefault="00D71658">
            <w:pPr>
              <w:pStyle w:val="TableText"/>
            </w:pPr>
            <w:proofErr w:type="gramStart"/>
            <w:r>
              <w:rPr>
                <w:rFonts w:hint="eastAsia"/>
              </w:rPr>
              <w:t>如勾选“周期任务”</w:t>
            </w:r>
            <w:proofErr w:type="gramEnd"/>
            <w:r>
              <w:rPr>
                <w:rFonts w:hint="eastAsia"/>
              </w:rPr>
              <w:t>，则需要选择下次启动时间（下次启动时间须大于当前时间）和重复频率。</w:t>
            </w:r>
          </w:p>
        </w:tc>
      </w:tr>
      <w:tr w:rsidR="00136882" w14:paraId="00196754" w14:textId="77777777">
        <w:trPr>
          <w:trHeight w:val="454"/>
        </w:trPr>
        <w:tc>
          <w:tcPr>
            <w:tcW w:w="1838" w:type="dxa"/>
          </w:tcPr>
          <w:p w14:paraId="521B2223" w14:textId="77777777" w:rsidR="00136882" w:rsidRDefault="00D71658">
            <w:pPr>
              <w:pStyle w:val="TableText"/>
            </w:pPr>
            <w:r>
              <w:rPr>
                <w:rFonts w:hint="eastAsia"/>
              </w:rPr>
              <w:lastRenderedPageBreak/>
              <w:t>系统类型</w:t>
            </w:r>
          </w:p>
        </w:tc>
        <w:tc>
          <w:tcPr>
            <w:tcW w:w="6099" w:type="dxa"/>
          </w:tcPr>
          <w:p w14:paraId="75F982BC" w14:textId="77777777" w:rsidR="00136882" w:rsidRDefault="00D71658">
            <w:pPr>
              <w:pStyle w:val="TableText"/>
            </w:pPr>
            <w:r>
              <w:rPr>
                <w:rFonts w:hint="eastAsia"/>
              </w:rPr>
              <w:t>制品</w:t>
            </w:r>
            <w:proofErr w:type="gramStart"/>
            <w:r>
              <w:rPr>
                <w:rFonts w:hint="eastAsia"/>
              </w:rPr>
              <w:t>库系统</w:t>
            </w:r>
            <w:proofErr w:type="gramEnd"/>
            <w:r>
              <w:rPr>
                <w:rFonts w:hint="eastAsia"/>
              </w:rPr>
              <w:t>的类型，默认为</w:t>
            </w:r>
            <w:r>
              <w:rPr>
                <w:rFonts w:hint="eastAsia"/>
              </w:rPr>
              <w:t>maven2</w:t>
            </w:r>
            <w:r>
              <w:rPr>
                <w:rFonts w:hint="eastAsia"/>
              </w:rPr>
              <w:t>，可选</w:t>
            </w:r>
            <w:r>
              <w:rPr>
                <w:rFonts w:hint="eastAsia"/>
              </w:rPr>
              <w:t>nexus3.x</w:t>
            </w:r>
            <w:r>
              <w:rPr>
                <w:rFonts w:hint="eastAsia"/>
              </w:rPr>
              <w:t>和</w:t>
            </w:r>
            <w:r>
              <w:rPr>
                <w:rFonts w:hint="eastAsia"/>
              </w:rPr>
              <w:t>nexus2.x</w:t>
            </w:r>
            <w:r>
              <w:rPr>
                <w:rFonts w:hint="eastAsia"/>
              </w:rPr>
              <w:t>。系统类型的选择会影响下方制品</w:t>
            </w:r>
            <w:proofErr w:type="gramStart"/>
            <w:r>
              <w:rPr>
                <w:rFonts w:hint="eastAsia"/>
              </w:rPr>
              <w:t>库选择</w:t>
            </w:r>
            <w:proofErr w:type="gramEnd"/>
            <w:r>
              <w:rPr>
                <w:rFonts w:hint="eastAsia"/>
              </w:rPr>
              <w:t>的可选框内容。</w:t>
            </w:r>
          </w:p>
        </w:tc>
      </w:tr>
      <w:tr w:rsidR="00136882" w14:paraId="4EDB8720" w14:textId="77777777">
        <w:trPr>
          <w:trHeight w:val="454"/>
        </w:trPr>
        <w:tc>
          <w:tcPr>
            <w:tcW w:w="1838" w:type="dxa"/>
          </w:tcPr>
          <w:p w14:paraId="699DACE6" w14:textId="77777777" w:rsidR="00136882" w:rsidRDefault="00D71658">
            <w:pPr>
              <w:pStyle w:val="TableText"/>
            </w:pPr>
            <w:r>
              <w:rPr>
                <w:rFonts w:hint="eastAsia"/>
              </w:rPr>
              <w:t>制品</w:t>
            </w:r>
            <w:proofErr w:type="gramStart"/>
            <w:r>
              <w:rPr>
                <w:rFonts w:hint="eastAsia"/>
              </w:rPr>
              <w:t>库类型</w:t>
            </w:r>
            <w:proofErr w:type="gramEnd"/>
          </w:p>
        </w:tc>
        <w:tc>
          <w:tcPr>
            <w:tcW w:w="6099" w:type="dxa"/>
          </w:tcPr>
          <w:p w14:paraId="60FED3EA" w14:textId="77777777" w:rsidR="00136882" w:rsidRDefault="00D71658">
            <w:pPr>
              <w:pStyle w:val="TableText"/>
              <w:rPr>
                <w:snapToGrid/>
              </w:rPr>
            </w:pPr>
            <w:r>
              <w:rPr>
                <w:rFonts w:hint="eastAsia"/>
                <w:snapToGrid/>
              </w:rPr>
              <w:t>下拉可选</w:t>
            </w:r>
            <w:r>
              <w:rPr>
                <w:rFonts w:hint="eastAsia"/>
                <w:snapToGrid/>
              </w:rPr>
              <w:t>proxy</w:t>
            </w:r>
            <w:r>
              <w:rPr>
                <w:rFonts w:hint="eastAsia"/>
                <w:snapToGrid/>
              </w:rPr>
              <w:t>、</w:t>
            </w:r>
            <w:r>
              <w:rPr>
                <w:rFonts w:hint="eastAsia"/>
                <w:snapToGrid/>
              </w:rPr>
              <w:t>hosted</w:t>
            </w:r>
            <w:r>
              <w:rPr>
                <w:rFonts w:hint="eastAsia"/>
                <w:snapToGrid/>
              </w:rPr>
              <w:t>、</w:t>
            </w:r>
            <w:r>
              <w:rPr>
                <w:rFonts w:hint="eastAsia"/>
                <w:snapToGrid/>
              </w:rPr>
              <w:t>group</w:t>
            </w:r>
            <w:r>
              <w:rPr>
                <w:rFonts w:hint="eastAsia"/>
                <w:snapToGrid/>
              </w:rPr>
              <w:t>。只有系统类型选择</w:t>
            </w:r>
            <w:r>
              <w:rPr>
                <w:rFonts w:hint="eastAsia"/>
              </w:rPr>
              <w:t>nexus3.x</w:t>
            </w:r>
            <w:r>
              <w:rPr>
                <w:rFonts w:hint="eastAsia"/>
              </w:rPr>
              <w:t>或</w:t>
            </w:r>
            <w:r>
              <w:rPr>
                <w:rFonts w:hint="eastAsia"/>
              </w:rPr>
              <w:t>nexus2.x</w:t>
            </w:r>
            <w:r>
              <w:rPr>
                <w:rFonts w:hint="eastAsia"/>
              </w:rPr>
              <w:t>时才有该选项。</w:t>
            </w:r>
          </w:p>
          <w:p w14:paraId="2B148FC0" w14:textId="77777777" w:rsidR="00136882" w:rsidRDefault="00D71658">
            <w:pPr>
              <w:pStyle w:val="TableText"/>
              <w:rPr>
                <w:snapToGrid/>
              </w:rPr>
            </w:pPr>
            <w:r>
              <w:rPr>
                <w:noProof/>
                <w:snapToGrid/>
              </w:rPr>
              <w:drawing>
                <wp:inline distT="0" distB="0" distL="0" distR="0" wp14:anchorId="27303CBE" wp14:editId="009716C6">
                  <wp:extent cx="219075" cy="304800"/>
                  <wp:effectExtent l="0" t="0" r="9525" b="0"/>
                  <wp:docPr id="55"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hint="eastAsia"/>
              </w:rPr>
              <w:t>nexus3.x</w:t>
            </w:r>
            <w:r>
              <w:rPr>
                <w:rFonts w:hint="eastAsia"/>
              </w:rPr>
              <w:t>和</w:t>
            </w:r>
            <w:r>
              <w:rPr>
                <w:rFonts w:hint="eastAsia"/>
              </w:rPr>
              <w:t>nexus2.x</w:t>
            </w:r>
            <w:r>
              <w:rPr>
                <w:rFonts w:hint="eastAsia"/>
              </w:rPr>
              <w:t>的制品</w:t>
            </w:r>
            <w:proofErr w:type="gramStart"/>
            <w:r>
              <w:rPr>
                <w:rFonts w:hint="eastAsia"/>
              </w:rPr>
              <w:t>库选择</w:t>
            </w:r>
            <w:proofErr w:type="gramEnd"/>
            <w:r>
              <w:rPr>
                <w:rFonts w:hint="eastAsia"/>
              </w:rPr>
              <w:t>取决于所选系统类型和制品库类型。</w:t>
            </w:r>
          </w:p>
        </w:tc>
      </w:tr>
      <w:tr w:rsidR="00136882" w14:paraId="29D10585" w14:textId="77777777">
        <w:trPr>
          <w:trHeight w:val="454"/>
        </w:trPr>
        <w:tc>
          <w:tcPr>
            <w:tcW w:w="1838" w:type="dxa"/>
          </w:tcPr>
          <w:p w14:paraId="56DBB050" w14:textId="77777777" w:rsidR="00136882" w:rsidRDefault="00D71658">
            <w:pPr>
              <w:pStyle w:val="TableText"/>
            </w:pPr>
            <w:r>
              <w:rPr>
                <w:rFonts w:hint="eastAsia"/>
              </w:rPr>
              <w:t>制品</w:t>
            </w:r>
            <w:proofErr w:type="gramStart"/>
            <w:r>
              <w:rPr>
                <w:rFonts w:hint="eastAsia"/>
              </w:rPr>
              <w:t>库选择</w:t>
            </w:r>
            <w:proofErr w:type="gramEnd"/>
          </w:p>
        </w:tc>
        <w:tc>
          <w:tcPr>
            <w:tcW w:w="6099" w:type="dxa"/>
          </w:tcPr>
          <w:p w14:paraId="4507D729" w14:textId="77777777" w:rsidR="00136882" w:rsidRDefault="00D71658">
            <w:pPr>
              <w:pStyle w:val="TableText"/>
            </w:pPr>
            <w:r>
              <w:rPr>
                <w:rFonts w:hint="eastAsia"/>
              </w:rPr>
              <w:t>选择</w:t>
            </w:r>
            <w:r>
              <w:rPr>
                <w:rFonts w:hint="eastAsia"/>
                <w:color w:val="0000FF"/>
              </w:rPr>
              <w:fldChar w:fldCharType="begin"/>
            </w:r>
            <w:r>
              <w:rPr>
                <w:rFonts w:hint="eastAsia"/>
                <w:color w:val="0000FF"/>
              </w:rPr>
              <w:instrText xml:space="preserve"> REF _Ref106204033 \h </w:instrText>
            </w:r>
            <w:r>
              <w:rPr>
                <w:rFonts w:hint="eastAsia"/>
                <w:color w:val="0000FF"/>
              </w:rPr>
            </w:r>
            <w:r>
              <w:rPr>
                <w:rFonts w:hint="eastAsia"/>
                <w:color w:val="0000FF"/>
              </w:rPr>
              <w:fldChar w:fldCharType="separate"/>
            </w:r>
            <w:r>
              <w:rPr>
                <w:rFonts w:hint="eastAsia"/>
                <w:color w:val="0000FF"/>
              </w:rPr>
              <w:t>第三方系统配置</w:t>
            </w:r>
            <w:r>
              <w:rPr>
                <w:rFonts w:hint="eastAsia"/>
                <w:color w:val="0000FF"/>
              </w:rPr>
              <w:fldChar w:fldCharType="end"/>
            </w:r>
            <w:r>
              <w:rPr>
                <w:rFonts w:hint="eastAsia"/>
              </w:rPr>
              <w:t>中配置完成的制品库系统。其中，</w:t>
            </w:r>
            <w:r>
              <w:rPr>
                <w:rFonts w:hint="eastAsia"/>
              </w:rPr>
              <w:t>nexus3.x</w:t>
            </w:r>
            <w:r>
              <w:rPr>
                <w:rFonts w:hint="eastAsia"/>
              </w:rPr>
              <w:t>和</w:t>
            </w:r>
            <w:r>
              <w:rPr>
                <w:rFonts w:hint="eastAsia"/>
              </w:rPr>
              <w:t>nexus2.x</w:t>
            </w:r>
            <w:r>
              <w:rPr>
                <w:rFonts w:hint="eastAsia"/>
              </w:rPr>
              <w:t>的制品</w:t>
            </w:r>
            <w:proofErr w:type="gramStart"/>
            <w:r>
              <w:rPr>
                <w:rFonts w:hint="eastAsia"/>
              </w:rPr>
              <w:t>库选择</w:t>
            </w:r>
            <w:proofErr w:type="gramEnd"/>
            <w:r>
              <w:rPr>
                <w:rFonts w:hint="eastAsia"/>
              </w:rPr>
              <w:t>还与所选的制品</w:t>
            </w:r>
            <w:proofErr w:type="gramStart"/>
            <w:r>
              <w:rPr>
                <w:rFonts w:hint="eastAsia"/>
              </w:rPr>
              <w:t>库类型</w:t>
            </w:r>
            <w:proofErr w:type="gramEnd"/>
            <w:r>
              <w:rPr>
                <w:rFonts w:hint="eastAsia"/>
              </w:rPr>
              <w:t>有关。</w:t>
            </w:r>
          </w:p>
          <w:p w14:paraId="58D62186" w14:textId="77777777" w:rsidR="00136882" w:rsidRDefault="00D71658">
            <w:pPr>
              <w:pStyle w:val="TableText"/>
            </w:pPr>
            <w:r>
              <w:rPr>
                <w:noProof/>
                <w:snapToGrid/>
              </w:rPr>
              <w:drawing>
                <wp:inline distT="0" distB="0" distL="0" distR="0" wp14:anchorId="3F5163ED" wp14:editId="30734534">
                  <wp:extent cx="219075" cy="304800"/>
                  <wp:effectExtent l="0" t="0" r="9525" b="0"/>
                  <wp:docPr id="53"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已创建的制品</w:t>
            </w:r>
            <w:proofErr w:type="gramStart"/>
            <w:r>
              <w:rPr>
                <w:rFonts w:eastAsia="楷体" w:cs="Arial" w:hint="eastAsia"/>
                <w:iCs/>
                <w:snapToGrid/>
                <w:kern w:val="2"/>
                <w:szCs w:val="18"/>
              </w:rPr>
              <w:t>库系统</w:t>
            </w:r>
            <w:proofErr w:type="gramEnd"/>
            <w:r>
              <w:rPr>
                <w:rFonts w:eastAsia="楷体" w:cs="Arial" w:hint="eastAsia"/>
                <w:iCs/>
                <w:snapToGrid/>
                <w:kern w:val="2"/>
                <w:szCs w:val="18"/>
              </w:rPr>
              <w:t>的选择权限，与创建时系统范围有关。</w:t>
            </w:r>
          </w:p>
        </w:tc>
      </w:tr>
      <w:tr w:rsidR="00136882" w14:paraId="79CB0651" w14:textId="77777777">
        <w:trPr>
          <w:trHeight w:val="454"/>
        </w:trPr>
        <w:tc>
          <w:tcPr>
            <w:tcW w:w="1838" w:type="dxa"/>
          </w:tcPr>
          <w:p w14:paraId="52CD921D" w14:textId="77777777" w:rsidR="00136882" w:rsidRDefault="00D71658">
            <w:pPr>
              <w:pStyle w:val="TableText"/>
            </w:pPr>
            <w:r>
              <w:rPr>
                <w:rFonts w:hint="eastAsia"/>
              </w:rPr>
              <w:t>携带审计信息</w:t>
            </w:r>
          </w:p>
        </w:tc>
        <w:tc>
          <w:tcPr>
            <w:tcW w:w="6099" w:type="dxa"/>
          </w:tcPr>
          <w:p w14:paraId="336B315C" w14:textId="77777777" w:rsidR="00136882" w:rsidRDefault="00D71658">
            <w:pPr>
              <w:pStyle w:val="TableText"/>
            </w:pPr>
            <w:r>
              <w:rPr>
                <w:rFonts w:hint="eastAsia"/>
              </w:rPr>
              <w:t>默认为不携带审计信息。可下</w:t>
            </w:r>
            <w:proofErr w:type="gramStart"/>
            <w:r>
              <w:rPr>
                <w:rFonts w:hint="eastAsia"/>
              </w:rPr>
              <w:t>拉选择</w:t>
            </w:r>
            <w:proofErr w:type="gramEnd"/>
            <w:r>
              <w:rPr>
                <w:rFonts w:hint="eastAsia"/>
              </w:rPr>
              <w:t>携带同项目、同任务类型、分析成功的指定任务的审计信息。携带审计会将指定任务中相同缺陷或漏洞的审核状态和风险级别应用到创建的任务中。</w:t>
            </w:r>
          </w:p>
          <w:p w14:paraId="3251738F" w14:textId="77777777" w:rsidR="00136882" w:rsidRDefault="00D71658">
            <w:pPr>
              <w:pStyle w:val="TableText"/>
            </w:pPr>
            <w:r>
              <w:rPr>
                <w:noProof/>
                <w:snapToGrid/>
              </w:rPr>
              <w:drawing>
                <wp:inline distT="0" distB="0" distL="0" distR="0" wp14:anchorId="5132B37B" wp14:editId="211C5C7D">
                  <wp:extent cx="219075" cy="304800"/>
                  <wp:effectExtent l="0" t="0" r="9525" b="0"/>
                  <wp:docPr id="54"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若选择携带自身任务，首次创建任务时由于没有自身信息，故不会携带审计信息和风险级别。</w:t>
            </w:r>
          </w:p>
        </w:tc>
      </w:tr>
    </w:tbl>
    <w:p w14:paraId="7CBE5BAA" w14:textId="77777777" w:rsidR="00136882" w:rsidRDefault="00136882"/>
    <w:p w14:paraId="2DCF8DE8" w14:textId="77777777" w:rsidR="00136882" w:rsidRDefault="00D71658">
      <w:pPr>
        <w:pStyle w:val="BlockLabel"/>
      </w:pPr>
      <w:r>
        <w:rPr>
          <w:rFonts w:hint="eastAsia"/>
        </w:rPr>
        <w:t>合并统计任务</w:t>
      </w:r>
    </w:p>
    <w:p w14:paraId="0E83CE95" w14:textId="77777777" w:rsidR="00136882" w:rsidRDefault="00D71658">
      <w:r>
        <w:rPr>
          <w:rFonts w:hint="eastAsia"/>
        </w:rPr>
        <w:t>合并统计任务支持将多个检测分析任务合并，进行统一的分析结果展示。</w:t>
      </w:r>
    </w:p>
    <w:p w14:paraId="7198E0AD" w14:textId="77777777" w:rsidR="00136882" w:rsidRDefault="00D71658">
      <w:pPr>
        <w:pStyle w:val="TableDescription"/>
      </w:pPr>
      <w:r>
        <w:rPr>
          <w:rFonts w:hint="eastAsia"/>
        </w:rPr>
        <w:t>合并统计任务参数</w:t>
      </w:r>
    </w:p>
    <w:tbl>
      <w:tblPr>
        <w:tblStyle w:val="Table"/>
        <w:tblW w:w="7937" w:type="dxa"/>
        <w:tblInd w:w="1814" w:type="dxa"/>
        <w:tblLook w:val="04A0" w:firstRow="1" w:lastRow="0" w:firstColumn="1" w:lastColumn="0" w:noHBand="0" w:noVBand="1"/>
      </w:tblPr>
      <w:tblGrid>
        <w:gridCol w:w="1822"/>
        <w:gridCol w:w="6115"/>
      </w:tblGrid>
      <w:tr w:rsidR="00136882" w14:paraId="6D475FCF" w14:textId="77777777">
        <w:trPr>
          <w:trHeight w:val="454"/>
          <w:tblHeader/>
        </w:trPr>
        <w:tc>
          <w:tcPr>
            <w:tcW w:w="1822" w:type="dxa"/>
            <w:tcBorders>
              <w:top w:val="double" w:sz="4" w:space="0" w:color="auto"/>
              <w:bottom w:val="single" w:sz="6" w:space="0" w:color="auto"/>
            </w:tcBorders>
            <w:shd w:val="clear" w:color="auto" w:fill="D9D9D9" w:themeFill="background1" w:themeFillShade="D9"/>
          </w:tcPr>
          <w:p w14:paraId="10F02FAE" w14:textId="77777777" w:rsidR="00136882" w:rsidRDefault="00D71658">
            <w:pPr>
              <w:pStyle w:val="TableHeading0"/>
            </w:pPr>
            <w:r>
              <w:rPr>
                <w:rFonts w:hint="eastAsia"/>
              </w:rPr>
              <w:t>参数</w:t>
            </w:r>
          </w:p>
        </w:tc>
        <w:tc>
          <w:tcPr>
            <w:tcW w:w="6115" w:type="dxa"/>
            <w:tcBorders>
              <w:top w:val="double" w:sz="4" w:space="0" w:color="auto"/>
              <w:bottom w:val="single" w:sz="6" w:space="0" w:color="auto"/>
            </w:tcBorders>
            <w:shd w:val="clear" w:color="auto" w:fill="D9D9D9" w:themeFill="background1" w:themeFillShade="D9"/>
          </w:tcPr>
          <w:p w14:paraId="6961F02A" w14:textId="77777777" w:rsidR="00136882" w:rsidRDefault="00D71658">
            <w:pPr>
              <w:pStyle w:val="TableHeading0"/>
            </w:pPr>
            <w:r>
              <w:rPr>
                <w:rFonts w:hint="eastAsia"/>
              </w:rPr>
              <w:t>描述</w:t>
            </w:r>
          </w:p>
        </w:tc>
      </w:tr>
      <w:tr w:rsidR="00136882" w14:paraId="5A4C19F4" w14:textId="77777777">
        <w:trPr>
          <w:trHeight w:val="454"/>
        </w:trPr>
        <w:tc>
          <w:tcPr>
            <w:tcW w:w="1822" w:type="dxa"/>
            <w:tcBorders>
              <w:top w:val="single" w:sz="6" w:space="0" w:color="auto"/>
            </w:tcBorders>
          </w:tcPr>
          <w:p w14:paraId="66337F42" w14:textId="77777777" w:rsidR="00136882" w:rsidRDefault="00D71658">
            <w:pPr>
              <w:pStyle w:val="TableText"/>
            </w:pPr>
            <w:r>
              <w:rPr>
                <w:rFonts w:hint="eastAsia"/>
              </w:rPr>
              <w:t>任务名称</w:t>
            </w:r>
          </w:p>
        </w:tc>
        <w:tc>
          <w:tcPr>
            <w:tcW w:w="6115" w:type="dxa"/>
            <w:tcBorders>
              <w:top w:val="single" w:sz="6" w:space="0" w:color="auto"/>
            </w:tcBorders>
          </w:tcPr>
          <w:p w14:paraId="60A5F8F1" w14:textId="77777777" w:rsidR="00136882" w:rsidRDefault="00D71658">
            <w:pPr>
              <w:pStyle w:val="TableText"/>
            </w:pPr>
            <w:r>
              <w:rPr>
                <w:rFonts w:hint="eastAsia"/>
              </w:rPr>
              <w:t>自定义的任务名称。</w:t>
            </w:r>
          </w:p>
        </w:tc>
      </w:tr>
      <w:tr w:rsidR="00136882" w14:paraId="17B4BA5F" w14:textId="77777777">
        <w:trPr>
          <w:trHeight w:val="454"/>
        </w:trPr>
        <w:tc>
          <w:tcPr>
            <w:tcW w:w="1822" w:type="dxa"/>
          </w:tcPr>
          <w:p w14:paraId="348C8EC4" w14:textId="77777777" w:rsidR="00136882" w:rsidRDefault="00D71658">
            <w:pPr>
              <w:pStyle w:val="TableText"/>
            </w:pPr>
            <w:r>
              <w:rPr>
                <w:rFonts w:hint="eastAsia"/>
              </w:rPr>
              <w:t>任务类型</w:t>
            </w:r>
          </w:p>
        </w:tc>
        <w:tc>
          <w:tcPr>
            <w:tcW w:w="6115" w:type="dxa"/>
          </w:tcPr>
          <w:p w14:paraId="0F4DC8FA" w14:textId="77777777" w:rsidR="00136882" w:rsidRDefault="00D71658">
            <w:pPr>
              <w:pStyle w:val="TableText"/>
            </w:pPr>
            <w:r>
              <w:rPr>
                <w:rFonts w:hint="eastAsia"/>
              </w:rPr>
              <w:t>选择需要合并的任务的类型。可选项：软件组成分析、静态安全分析。</w:t>
            </w:r>
          </w:p>
          <w:p w14:paraId="3623D525" w14:textId="77777777" w:rsidR="00136882" w:rsidRDefault="00D71658">
            <w:pPr>
              <w:pStyle w:val="TableText"/>
            </w:pPr>
            <w:r>
              <w:rPr>
                <w:rFonts w:hint="eastAsia"/>
              </w:rPr>
              <w:t>只有相同类型的任务才能进行合并。</w:t>
            </w:r>
          </w:p>
        </w:tc>
      </w:tr>
      <w:tr w:rsidR="00136882" w14:paraId="488F8AC4" w14:textId="77777777">
        <w:trPr>
          <w:trHeight w:val="454"/>
        </w:trPr>
        <w:tc>
          <w:tcPr>
            <w:tcW w:w="1822" w:type="dxa"/>
          </w:tcPr>
          <w:p w14:paraId="0B5E7E65" w14:textId="77777777" w:rsidR="00136882" w:rsidRDefault="00D71658">
            <w:pPr>
              <w:pStyle w:val="TableText"/>
            </w:pPr>
            <w:r>
              <w:rPr>
                <w:rFonts w:hint="eastAsia"/>
              </w:rPr>
              <w:t>任务描述</w:t>
            </w:r>
          </w:p>
        </w:tc>
        <w:tc>
          <w:tcPr>
            <w:tcW w:w="6115" w:type="dxa"/>
          </w:tcPr>
          <w:p w14:paraId="43239ECA" w14:textId="77777777" w:rsidR="00136882" w:rsidRDefault="00D71658">
            <w:pPr>
              <w:pStyle w:val="TableText"/>
            </w:pPr>
            <w:r>
              <w:rPr>
                <w:rFonts w:hint="eastAsia"/>
              </w:rPr>
              <w:t>任务的说明信息。</w:t>
            </w:r>
          </w:p>
        </w:tc>
      </w:tr>
      <w:tr w:rsidR="00136882" w14:paraId="2238428A" w14:textId="77777777">
        <w:trPr>
          <w:trHeight w:val="454"/>
        </w:trPr>
        <w:tc>
          <w:tcPr>
            <w:tcW w:w="1822" w:type="dxa"/>
          </w:tcPr>
          <w:p w14:paraId="45CB63CF" w14:textId="77777777" w:rsidR="00136882" w:rsidRDefault="00D71658">
            <w:pPr>
              <w:pStyle w:val="TableText"/>
            </w:pPr>
            <w:r>
              <w:rPr>
                <w:rFonts w:hint="eastAsia"/>
              </w:rPr>
              <w:t>合并任务</w:t>
            </w:r>
          </w:p>
        </w:tc>
        <w:tc>
          <w:tcPr>
            <w:tcW w:w="6115" w:type="dxa"/>
          </w:tcPr>
          <w:p w14:paraId="26C0D78A" w14:textId="77777777" w:rsidR="00136882" w:rsidRDefault="00D71658">
            <w:pPr>
              <w:pStyle w:val="TableText"/>
            </w:pPr>
            <w:r>
              <w:rPr>
                <w:rFonts w:hint="eastAsia"/>
              </w:rPr>
              <w:t>在下拉列表中选择需要合并的任务后，单击【添加】。选中的任务显示在下方的“已选任务”列表中。</w:t>
            </w:r>
          </w:p>
          <w:p w14:paraId="4F198CB8" w14:textId="77777777" w:rsidR="00136882" w:rsidRDefault="00D71658">
            <w:pPr>
              <w:pStyle w:val="TableText"/>
            </w:pPr>
            <w:r>
              <w:rPr>
                <w:noProof/>
                <w:snapToGrid/>
              </w:rPr>
              <w:drawing>
                <wp:inline distT="0" distB="0" distL="0" distR="0" wp14:anchorId="5814E2FA" wp14:editId="34547A2C">
                  <wp:extent cx="219075" cy="304800"/>
                  <wp:effectExtent l="0" t="0" r="9525" b="0"/>
                  <wp:docPr id="56"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合并任务数量上限与</w:t>
            </w:r>
            <w:r>
              <w:rPr>
                <w:rFonts w:eastAsia="楷体" w:cs="Arial" w:hint="eastAsia"/>
                <w:b/>
                <w:bCs/>
                <w:iCs/>
                <w:snapToGrid/>
                <w:kern w:val="2"/>
                <w:szCs w:val="18"/>
              </w:rPr>
              <w:t>项目配置</w:t>
            </w:r>
            <w:r>
              <w:rPr>
                <w:rFonts w:eastAsia="楷体" w:cs="Arial" w:hint="eastAsia"/>
                <w:b/>
                <w:bCs/>
                <w:iCs/>
                <w:snapToGrid/>
                <w:kern w:val="2"/>
                <w:szCs w:val="18"/>
              </w:rPr>
              <w:t xml:space="preserve"> &gt; </w:t>
            </w:r>
            <w:r>
              <w:rPr>
                <w:rFonts w:eastAsia="楷体" w:cs="Arial" w:hint="eastAsia"/>
                <w:b/>
                <w:bCs/>
                <w:iCs/>
                <w:snapToGrid/>
                <w:kern w:val="2"/>
                <w:szCs w:val="18"/>
              </w:rPr>
              <w:t>高级设置</w:t>
            </w:r>
            <w:r>
              <w:rPr>
                <w:rFonts w:eastAsia="楷体" w:cs="Arial" w:hint="eastAsia"/>
                <w:b/>
                <w:bCs/>
                <w:iCs/>
                <w:snapToGrid/>
                <w:kern w:val="2"/>
                <w:szCs w:val="18"/>
              </w:rPr>
              <w:t xml:space="preserve"> &gt; </w:t>
            </w:r>
            <w:r>
              <w:rPr>
                <w:rFonts w:eastAsia="楷体" w:cs="Arial" w:hint="eastAsia"/>
                <w:b/>
                <w:bCs/>
                <w:iCs/>
                <w:snapToGrid/>
                <w:kern w:val="2"/>
                <w:szCs w:val="18"/>
              </w:rPr>
              <w:t>合并任务限制</w:t>
            </w:r>
            <w:r>
              <w:rPr>
                <w:rFonts w:eastAsia="楷体" w:cs="Arial" w:hint="eastAsia"/>
                <w:iCs/>
                <w:snapToGrid/>
                <w:kern w:val="2"/>
                <w:szCs w:val="18"/>
              </w:rPr>
              <w:t>有关。</w:t>
            </w:r>
          </w:p>
        </w:tc>
      </w:tr>
      <w:tr w:rsidR="00136882" w14:paraId="07DAAE65" w14:textId="77777777">
        <w:trPr>
          <w:trHeight w:val="454"/>
        </w:trPr>
        <w:tc>
          <w:tcPr>
            <w:tcW w:w="1822" w:type="dxa"/>
          </w:tcPr>
          <w:p w14:paraId="635D7DD9" w14:textId="77777777" w:rsidR="00136882" w:rsidRDefault="00D71658">
            <w:pPr>
              <w:pStyle w:val="TableText"/>
            </w:pPr>
            <w:r>
              <w:rPr>
                <w:rFonts w:hint="eastAsia"/>
              </w:rPr>
              <w:t>已选任务</w:t>
            </w:r>
          </w:p>
        </w:tc>
        <w:tc>
          <w:tcPr>
            <w:tcW w:w="6115" w:type="dxa"/>
          </w:tcPr>
          <w:p w14:paraId="14B1E63F" w14:textId="77777777" w:rsidR="00136882" w:rsidRDefault="00D71658">
            <w:pPr>
              <w:pStyle w:val="TableText"/>
            </w:pPr>
            <w:r>
              <w:rPr>
                <w:rFonts w:hint="eastAsia"/>
              </w:rPr>
              <w:t>显示已选任务详情。</w:t>
            </w:r>
          </w:p>
        </w:tc>
      </w:tr>
    </w:tbl>
    <w:p w14:paraId="6B61124F" w14:textId="77777777" w:rsidR="00136882" w:rsidRDefault="00136882"/>
    <w:p w14:paraId="060854B1" w14:textId="77777777" w:rsidR="00136882" w:rsidRDefault="00D71658">
      <w:pPr>
        <w:pStyle w:val="41"/>
      </w:pPr>
      <w:r>
        <w:rPr>
          <w:rFonts w:hint="eastAsia"/>
        </w:rPr>
        <w:t>任务操作</w:t>
      </w:r>
    </w:p>
    <w:p w14:paraId="08A5C4AC" w14:textId="77777777" w:rsidR="00136882" w:rsidRDefault="00D71658">
      <w:r>
        <w:rPr>
          <w:rFonts w:hint="eastAsia"/>
        </w:rPr>
        <w:t>进入</w:t>
      </w:r>
      <w:r>
        <w:rPr>
          <w:rFonts w:hint="eastAsia"/>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rPr>
        <w:t xml:space="preserve"> </w:t>
      </w:r>
      <w:r>
        <w:rPr>
          <w:rFonts w:hint="eastAsia"/>
        </w:rPr>
        <w:t>页面，用户可以管理该项目下的所有任务。可以执行的操作如</w:t>
      </w:r>
      <w:r>
        <w:fldChar w:fldCharType="begin"/>
      </w:r>
      <w:r>
        <w:instrText xml:space="preserve"> </w:instrText>
      </w:r>
      <w:r>
        <w:rPr>
          <w:rFonts w:hint="eastAsia"/>
        </w:rPr>
        <w:instrText>REF _Ref101703498 \r \h</w:instrText>
      </w:r>
      <w:r>
        <w:instrText xml:space="preserve"> </w:instrText>
      </w:r>
      <w:r>
        <w:fldChar w:fldCharType="separate"/>
      </w:r>
      <w:r>
        <w:rPr>
          <w:rFonts w:hint="eastAsia"/>
        </w:rPr>
        <w:t>表</w:t>
      </w:r>
      <w:r>
        <w:rPr>
          <w:rFonts w:hint="eastAsia"/>
        </w:rPr>
        <w:t>4-7</w:t>
      </w:r>
      <w:r>
        <w:fldChar w:fldCharType="end"/>
      </w:r>
      <w:r>
        <w:rPr>
          <w:rFonts w:hint="eastAsia"/>
        </w:rPr>
        <w:t>所示。</w:t>
      </w:r>
    </w:p>
    <w:p w14:paraId="5A76C111" w14:textId="77777777" w:rsidR="00136882" w:rsidRDefault="00D71658">
      <w:pPr>
        <w:pStyle w:val="TableDescription"/>
      </w:pPr>
      <w:bookmarkStart w:id="156" w:name="_Ref101703498"/>
      <w:r>
        <w:rPr>
          <w:rFonts w:hint="eastAsia"/>
        </w:rPr>
        <w:lastRenderedPageBreak/>
        <w:t>项目任务列表中的功能操作</w:t>
      </w:r>
      <w:bookmarkEnd w:id="156"/>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129"/>
        <w:gridCol w:w="1560"/>
        <w:gridCol w:w="5248"/>
      </w:tblGrid>
      <w:tr w:rsidR="00136882" w14:paraId="1F2CD5B4" w14:textId="77777777">
        <w:trPr>
          <w:tblHeader/>
        </w:trPr>
        <w:tc>
          <w:tcPr>
            <w:tcW w:w="1129" w:type="dxa"/>
            <w:tcBorders>
              <w:top w:val="double" w:sz="4" w:space="0" w:color="auto"/>
              <w:bottom w:val="single" w:sz="6" w:space="0" w:color="auto"/>
            </w:tcBorders>
            <w:shd w:val="clear" w:color="auto" w:fill="D9D9D9"/>
            <w:vAlign w:val="center"/>
          </w:tcPr>
          <w:p w14:paraId="18D98710" w14:textId="77777777" w:rsidR="00136882" w:rsidRDefault="00D71658">
            <w:pPr>
              <w:pStyle w:val="TableHeading0"/>
              <w:rPr>
                <w:sz w:val="18"/>
              </w:rPr>
            </w:pPr>
            <w:r>
              <w:rPr>
                <w:rFonts w:hint="eastAsia"/>
                <w:sz w:val="18"/>
              </w:rPr>
              <w:t>区域</w:t>
            </w:r>
          </w:p>
        </w:tc>
        <w:tc>
          <w:tcPr>
            <w:tcW w:w="1560" w:type="dxa"/>
            <w:tcBorders>
              <w:top w:val="double" w:sz="4" w:space="0" w:color="auto"/>
              <w:bottom w:val="single" w:sz="6" w:space="0" w:color="auto"/>
            </w:tcBorders>
            <w:shd w:val="clear" w:color="auto" w:fill="D9D9D9"/>
            <w:vAlign w:val="center"/>
          </w:tcPr>
          <w:p w14:paraId="6C1F3B24" w14:textId="77777777" w:rsidR="00136882" w:rsidRDefault="00D71658">
            <w:pPr>
              <w:pStyle w:val="TableHeading0"/>
              <w:rPr>
                <w:sz w:val="18"/>
              </w:rPr>
            </w:pPr>
            <w:r>
              <w:rPr>
                <w:rFonts w:hint="eastAsia"/>
                <w:sz w:val="18"/>
              </w:rPr>
              <w:t>操作</w:t>
            </w:r>
          </w:p>
        </w:tc>
        <w:tc>
          <w:tcPr>
            <w:tcW w:w="5248" w:type="dxa"/>
            <w:tcBorders>
              <w:top w:val="double" w:sz="4" w:space="0" w:color="auto"/>
              <w:bottom w:val="single" w:sz="6" w:space="0" w:color="auto"/>
            </w:tcBorders>
            <w:shd w:val="clear" w:color="auto" w:fill="D9D9D9"/>
            <w:vAlign w:val="center"/>
          </w:tcPr>
          <w:p w14:paraId="052CB51D" w14:textId="77777777" w:rsidR="00136882" w:rsidRDefault="00D71658">
            <w:pPr>
              <w:pStyle w:val="TableHeading0"/>
              <w:rPr>
                <w:sz w:val="18"/>
              </w:rPr>
            </w:pPr>
            <w:r>
              <w:rPr>
                <w:rFonts w:hint="eastAsia"/>
                <w:sz w:val="18"/>
              </w:rPr>
              <w:t>说明</w:t>
            </w:r>
          </w:p>
        </w:tc>
      </w:tr>
      <w:tr w:rsidR="00136882" w14:paraId="052579F4" w14:textId="77777777">
        <w:tc>
          <w:tcPr>
            <w:tcW w:w="1129" w:type="dxa"/>
            <w:vMerge w:val="restart"/>
            <w:tcBorders>
              <w:top w:val="single" w:sz="6" w:space="0" w:color="auto"/>
            </w:tcBorders>
            <w:shd w:val="clear" w:color="auto" w:fill="auto"/>
            <w:vAlign w:val="center"/>
          </w:tcPr>
          <w:p w14:paraId="160F2EC3" w14:textId="77777777" w:rsidR="00136882" w:rsidRDefault="00D71658">
            <w:pPr>
              <w:pStyle w:val="TableText"/>
            </w:pPr>
            <w:r>
              <w:rPr>
                <w:rFonts w:hint="eastAsia"/>
              </w:rPr>
              <w:t>查询</w:t>
            </w:r>
          </w:p>
        </w:tc>
        <w:tc>
          <w:tcPr>
            <w:tcW w:w="1560" w:type="dxa"/>
            <w:tcBorders>
              <w:top w:val="single" w:sz="6" w:space="0" w:color="auto"/>
            </w:tcBorders>
            <w:shd w:val="clear" w:color="auto" w:fill="auto"/>
            <w:vAlign w:val="center"/>
          </w:tcPr>
          <w:p w14:paraId="5F81B68B" w14:textId="77777777" w:rsidR="00136882" w:rsidRDefault="00D71658">
            <w:pPr>
              <w:pStyle w:val="TableText"/>
            </w:pPr>
            <w:r>
              <w:rPr>
                <w:rFonts w:hint="eastAsia"/>
              </w:rPr>
              <w:t>【查询】</w:t>
            </w:r>
          </w:p>
        </w:tc>
        <w:tc>
          <w:tcPr>
            <w:tcW w:w="5248" w:type="dxa"/>
            <w:tcBorders>
              <w:top w:val="single" w:sz="6" w:space="0" w:color="auto"/>
            </w:tcBorders>
            <w:shd w:val="clear" w:color="auto" w:fill="auto"/>
            <w:vAlign w:val="center"/>
          </w:tcPr>
          <w:p w14:paraId="0E44EC2F" w14:textId="77777777" w:rsidR="00136882" w:rsidRDefault="00D71658">
            <w:pPr>
              <w:pStyle w:val="TableText"/>
            </w:pPr>
            <w:r>
              <w:rPr>
                <w:rFonts w:hint="eastAsia"/>
              </w:rPr>
              <w:t>根据查询条件查看指定的任务。</w:t>
            </w:r>
          </w:p>
        </w:tc>
      </w:tr>
      <w:tr w:rsidR="00136882" w14:paraId="03555BDD" w14:textId="77777777">
        <w:tc>
          <w:tcPr>
            <w:tcW w:w="1129" w:type="dxa"/>
            <w:vMerge/>
            <w:shd w:val="clear" w:color="auto" w:fill="auto"/>
            <w:vAlign w:val="center"/>
          </w:tcPr>
          <w:p w14:paraId="09C445EF" w14:textId="77777777" w:rsidR="00136882" w:rsidRDefault="00136882">
            <w:pPr>
              <w:pStyle w:val="TableText"/>
            </w:pPr>
          </w:p>
        </w:tc>
        <w:tc>
          <w:tcPr>
            <w:tcW w:w="1560" w:type="dxa"/>
            <w:tcBorders>
              <w:top w:val="single" w:sz="6" w:space="0" w:color="auto"/>
            </w:tcBorders>
            <w:shd w:val="clear" w:color="auto" w:fill="auto"/>
            <w:vAlign w:val="center"/>
          </w:tcPr>
          <w:p w14:paraId="49BB8F75" w14:textId="77777777" w:rsidR="00136882" w:rsidRDefault="00D71658">
            <w:pPr>
              <w:pStyle w:val="TableText"/>
            </w:pPr>
            <w:r>
              <w:rPr>
                <w:rFonts w:hint="eastAsia"/>
              </w:rPr>
              <w:t>【重置】</w:t>
            </w:r>
          </w:p>
        </w:tc>
        <w:tc>
          <w:tcPr>
            <w:tcW w:w="5248" w:type="dxa"/>
            <w:tcBorders>
              <w:top w:val="single" w:sz="6" w:space="0" w:color="auto"/>
            </w:tcBorders>
            <w:shd w:val="clear" w:color="auto" w:fill="auto"/>
            <w:vAlign w:val="center"/>
          </w:tcPr>
          <w:p w14:paraId="3B7B46BC" w14:textId="77777777" w:rsidR="00136882" w:rsidRDefault="00D71658">
            <w:pPr>
              <w:pStyle w:val="TableText"/>
            </w:pPr>
            <w:r>
              <w:rPr>
                <w:rFonts w:hint="eastAsia"/>
              </w:rPr>
              <w:t>清空查询条件。</w:t>
            </w:r>
          </w:p>
        </w:tc>
      </w:tr>
      <w:tr w:rsidR="00136882" w14:paraId="38941904" w14:textId="77777777">
        <w:tc>
          <w:tcPr>
            <w:tcW w:w="1129" w:type="dxa"/>
            <w:vMerge w:val="restart"/>
            <w:shd w:val="clear" w:color="auto" w:fill="auto"/>
            <w:vAlign w:val="center"/>
          </w:tcPr>
          <w:p w14:paraId="7CB1DE49" w14:textId="77777777" w:rsidR="00136882" w:rsidRDefault="00D71658">
            <w:pPr>
              <w:pStyle w:val="TableText"/>
            </w:pPr>
            <w:r>
              <w:rPr>
                <w:rFonts w:hint="eastAsia"/>
              </w:rPr>
              <w:t>任务列表（按钮）</w:t>
            </w:r>
          </w:p>
        </w:tc>
        <w:tc>
          <w:tcPr>
            <w:tcW w:w="1560" w:type="dxa"/>
            <w:shd w:val="clear" w:color="auto" w:fill="auto"/>
            <w:vAlign w:val="center"/>
          </w:tcPr>
          <w:p w14:paraId="4EA98EC8" w14:textId="77777777" w:rsidR="00136882" w:rsidRDefault="00D71658">
            <w:pPr>
              <w:pStyle w:val="TableText"/>
            </w:pPr>
            <w:r>
              <w:rPr>
                <w:rFonts w:hint="eastAsia"/>
              </w:rPr>
              <w:t>【批处理】</w:t>
            </w:r>
          </w:p>
        </w:tc>
        <w:tc>
          <w:tcPr>
            <w:tcW w:w="5248" w:type="dxa"/>
            <w:shd w:val="clear" w:color="auto" w:fill="auto"/>
            <w:vAlign w:val="center"/>
          </w:tcPr>
          <w:p w14:paraId="59D76D97" w14:textId="77777777" w:rsidR="00136882" w:rsidRDefault="00D71658">
            <w:pPr>
              <w:pStyle w:val="TableText"/>
            </w:pPr>
            <w:r>
              <w:rPr>
                <w:rFonts w:hint="eastAsia"/>
              </w:rPr>
              <w:t>可对选中的任务进行批量删除、批量重新检测、批量创建报告。</w:t>
            </w:r>
          </w:p>
        </w:tc>
      </w:tr>
      <w:tr w:rsidR="00136882" w14:paraId="3B00BC38" w14:textId="77777777">
        <w:tc>
          <w:tcPr>
            <w:tcW w:w="1129" w:type="dxa"/>
            <w:vMerge/>
            <w:shd w:val="clear" w:color="auto" w:fill="auto"/>
            <w:vAlign w:val="center"/>
          </w:tcPr>
          <w:p w14:paraId="24907C28" w14:textId="77777777" w:rsidR="00136882" w:rsidRDefault="00136882">
            <w:pPr>
              <w:pStyle w:val="TableText"/>
            </w:pPr>
          </w:p>
        </w:tc>
        <w:tc>
          <w:tcPr>
            <w:tcW w:w="1560" w:type="dxa"/>
            <w:shd w:val="clear" w:color="auto" w:fill="auto"/>
            <w:vAlign w:val="center"/>
          </w:tcPr>
          <w:p w14:paraId="55F7CBDE" w14:textId="77777777" w:rsidR="00136882" w:rsidRDefault="00D71658">
            <w:pPr>
              <w:pStyle w:val="TableText"/>
            </w:pPr>
            <w:r>
              <w:rPr>
                <w:rFonts w:hint="eastAsia"/>
              </w:rPr>
              <w:t>【创建任务】</w:t>
            </w:r>
          </w:p>
        </w:tc>
        <w:tc>
          <w:tcPr>
            <w:tcW w:w="5248" w:type="dxa"/>
            <w:shd w:val="clear" w:color="auto" w:fill="auto"/>
            <w:vAlign w:val="center"/>
          </w:tcPr>
          <w:p w14:paraId="1E54EC7A" w14:textId="77777777" w:rsidR="00136882" w:rsidRDefault="00D71658">
            <w:pPr>
              <w:pStyle w:val="TableText"/>
            </w:pPr>
            <w:r>
              <w:rPr>
                <w:rFonts w:hint="eastAsia"/>
              </w:rPr>
              <w:t>在该项目下</w:t>
            </w:r>
            <w:r>
              <w:rPr>
                <w:color w:val="0000FF"/>
              </w:rPr>
              <w:fldChar w:fldCharType="begin"/>
            </w:r>
            <w:r>
              <w:rPr>
                <w:color w:val="0000FF"/>
              </w:rPr>
              <w:instrText xml:space="preserve"> </w:instrText>
            </w:r>
            <w:r>
              <w:rPr>
                <w:rFonts w:hint="eastAsia"/>
                <w:color w:val="0000FF"/>
              </w:rPr>
              <w:instrText>REF _Ref106265909 \h</w:instrText>
            </w:r>
            <w:r>
              <w:rPr>
                <w:color w:val="0000FF"/>
              </w:rPr>
              <w:instrText xml:space="preserve"> </w:instrText>
            </w:r>
            <w:r>
              <w:rPr>
                <w:color w:val="0000FF"/>
              </w:rPr>
            </w:r>
            <w:r>
              <w:rPr>
                <w:color w:val="0000FF"/>
              </w:rPr>
              <w:fldChar w:fldCharType="separate"/>
            </w:r>
            <w:r>
              <w:rPr>
                <w:rFonts w:hint="eastAsia"/>
                <w:color w:val="0000FF"/>
              </w:rPr>
              <w:t>新建任务</w:t>
            </w:r>
            <w:r>
              <w:rPr>
                <w:color w:val="0000FF"/>
              </w:rPr>
              <w:fldChar w:fldCharType="end"/>
            </w:r>
            <w:r>
              <w:rPr>
                <w:rFonts w:hint="eastAsia"/>
              </w:rPr>
              <w:t>。</w:t>
            </w:r>
          </w:p>
        </w:tc>
      </w:tr>
      <w:tr w:rsidR="00136882" w14:paraId="1C6F1305" w14:textId="77777777">
        <w:tc>
          <w:tcPr>
            <w:tcW w:w="1129" w:type="dxa"/>
            <w:shd w:val="clear" w:color="auto" w:fill="auto"/>
            <w:vAlign w:val="center"/>
          </w:tcPr>
          <w:p w14:paraId="26417727" w14:textId="77777777" w:rsidR="00136882" w:rsidRDefault="00D71658">
            <w:pPr>
              <w:pStyle w:val="TableText"/>
            </w:pPr>
            <w:r>
              <w:rPr>
                <w:rFonts w:hint="eastAsia"/>
              </w:rPr>
              <w:t>任务列表</w:t>
            </w:r>
          </w:p>
        </w:tc>
        <w:tc>
          <w:tcPr>
            <w:tcW w:w="1560" w:type="dxa"/>
            <w:shd w:val="clear" w:color="auto" w:fill="auto"/>
            <w:vAlign w:val="center"/>
          </w:tcPr>
          <w:p w14:paraId="3884DF98" w14:textId="77777777" w:rsidR="00136882" w:rsidRDefault="00D71658">
            <w:pPr>
              <w:pStyle w:val="TableText"/>
            </w:pPr>
            <w:r>
              <w:rPr>
                <w:rFonts w:hint="eastAsia"/>
              </w:rPr>
              <w:t>任务名称</w:t>
            </w:r>
          </w:p>
        </w:tc>
        <w:tc>
          <w:tcPr>
            <w:tcW w:w="5248" w:type="dxa"/>
            <w:shd w:val="clear" w:color="auto" w:fill="auto"/>
            <w:vAlign w:val="center"/>
          </w:tcPr>
          <w:p w14:paraId="5C82AE8C" w14:textId="77777777" w:rsidR="00136882" w:rsidRDefault="00D71658">
            <w:pPr>
              <w:pStyle w:val="TableText"/>
            </w:pPr>
            <w:r>
              <w:rPr>
                <w:rFonts w:hint="eastAsia"/>
              </w:rPr>
              <w:t>单击后进入该项目任务的分析结果详情页面。</w:t>
            </w:r>
          </w:p>
        </w:tc>
      </w:tr>
      <w:tr w:rsidR="00136882" w14:paraId="5BE771DE" w14:textId="77777777">
        <w:tc>
          <w:tcPr>
            <w:tcW w:w="1129" w:type="dxa"/>
            <w:vMerge w:val="restart"/>
            <w:shd w:val="clear" w:color="auto" w:fill="auto"/>
            <w:vAlign w:val="center"/>
          </w:tcPr>
          <w:p w14:paraId="6C395857" w14:textId="77777777" w:rsidR="00136882" w:rsidRDefault="00D71658">
            <w:pPr>
              <w:pStyle w:val="TableText"/>
            </w:pPr>
            <w:r>
              <w:rPr>
                <w:rFonts w:hint="eastAsia"/>
              </w:rPr>
              <w:t>任务列表（操作栏）</w:t>
            </w:r>
          </w:p>
        </w:tc>
        <w:tc>
          <w:tcPr>
            <w:tcW w:w="1560" w:type="dxa"/>
            <w:shd w:val="clear" w:color="auto" w:fill="auto"/>
            <w:vAlign w:val="center"/>
          </w:tcPr>
          <w:p w14:paraId="6EFF0447" w14:textId="77777777" w:rsidR="00136882" w:rsidRDefault="00D71658">
            <w:pPr>
              <w:pStyle w:val="TableText"/>
            </w:pPr>
            <w:r>
              <w:rPr>
                <w:rFonts w:hint="eastAsia"/>
              </w:rPr>
              <w:t>【配置】</w:t>
            </w:r>
          </w:p>
        </w:tc>
        <w:tc>
          <w:tcPr>
            <w:tcW w:w="5248" w:type="dxa"/>
            <w:shd w:val="clear" w:color="auto" w:fill="auto"/>
            <w:vAlign w:val="center"/>
          </w:tcPr>
          <w:p w14:paraId="48540F9A" w14:textId="77777777" w:rsidR="00136882" w:rsidRDefault="00D71658">
            <w:pPr>
              <w:pStyle w:val="TableText"/>
            </w:pPr>
            <w:r>
              <w:rPr>
                <w:rFonts w:hint="eastAsia"/>
              </w:rPr>
              <w:t>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_Ref106626953 \h</w:instrText>
            </w:r>
            <w:r>
              <w:rPr>
                <w:color w:val="0000FF"/>
              </w:rPr>
              <w:instrText xml:space="preserve"> </w:instrText>
            </w:r>
            <w:r>
              <w:rPr>
                <w:color w:val="0000FF"/>
              </w:rPr>
            </w:r>
            <w:r>
              <w:rPr>
                <w:color w:val="0000FF"/>
              </w:rPr>
              <w:fldChar w:fldCharType="separate"/>
            </w:r>
            <w:r>
              <w:rPr>
                <w:rFonts w:hint="eastAsia"/>
                <w:color w:val="0000FF"/>
              </w:rPr>
              <w:t>任务配置</w:t>
            </w:r>
            <w:r>
              <w:rPr>
                <w:color w:val="0000FF"/>
              </w:rPr>
              <w:fldChar w:fldCharType="end"/>
            </w:r>
            <w:r>
              <w:t xml:space="preserve"> </w:t>
            </w:r>
            <w:r>
              <w:rPr>
                <w:rFonts w:hint="eastAsia"/>
              </w:rPr>
              <w:t>页面，包括详情设置及合并任务配置。</w:t>
            </w:r>
          </w:p>
        </w:tc>
      </w:tr>
      <w:tr w:rsidR="00136882" w14:paraId="2A55C1C2" w14:textId="77777777">
        <w:tc>
          <w:tcPr>
            <w:tcW w:w="1129" w:type="dxa"/>
            <w:vMerge/>
            <w:shd w:val="clear" w:color="auto" w:fill="auto"/>
            <w:vAlign w:val="center"/>
          </w:tcPr>
          <w:p w14:paraId="59083334" w14:textId="77777777" w:rsidR="00136882" w:rsidRDefault="00136882">
            <w:pPr>
              <w:pStyle w:val="TableText"/>
            </w:pPr>
          </w:p>
        </w:tc>
        <w:tc>
          <w:tcPr>
            <w:tcW w:w="1560" w:type="dxa"/>
            <w:shd w:val="clear" w:color="auto" w:fill="auto"/>
            <w:vAlign w:val="center"/>
          </w:tcPr>
          <w:p w14:paraId="2AA13EC3" w14:textId="77777777" w:rsidR="00136882" w:rsidRDefault="00D71658">
            <w:pPr>
              <w:pStyle w:val="TableText"/>
            </w:pPr>
            <w:r>
              <w:rPr>
                <w:rFonts w:hint="eastAsia"/>
              </w:rPr>
              <w:t>【重新检测】</w:t>
            </w:r>
          </w:p>
        </w:tc>
        <w:tc>
          <w:tcPr>
            <w:tcW w:w="5248" w:type="dxa"/>
            <w:shd w:val="clear" w:color="auto" w:fill="auto"/>
            <w:vAlign w:val="center"/>
          </w:tcPr>
          <w:p w14:paraId="06F195C3" w14:textId="77777777" w:rsidR="00136882" w:rsidRDefault="00D71658">
            <w:pPr>
              <w:pStyle w:val="TableText"/>
            </w:pPr>
            <w:r>
              <w:rPr>
                <w:rFonts w:hint="eastAsia"/>
              </w:rPr>
              <w:t>基于任务设置，重新执行检测操作。“任务状态”栏实时展示相应的检测进度。</w:t>
            </w:r>
          </w:p>
          <w:p w14:paraId="7D0B01EC" w14:textId="77777777" w:rsidR="00136882" w:rsidRDefault="00D71658">
            <w:pPr>
              <w:pStyle w:val="TableText"/>
            </w:pPr>
            <w:r>
              <w:rPr>
                <w:rFonts w:hint="eastAsia"/>
              </w:rPr>
              <w:t>合并统计任务不支持该操作。</w:t>
            </w:r>
          </w:p>
        </w:tc>
      </w:tr>
      <w:tr w:rsidR="00136882" w14:paraId="664DAB9E" w14:textId="77777777">
        <w:tc>
          <w:tcPr>
            <w:tcW w:w="1129" w:type="dxa"/>
            <w:vMerge/>
            <w:shd w:val="clear" w:color="auto" w:fill="auto"/>
            <w:vAlign w:val="center"/>
          </w:tcPr>
          <w:p w14:paraId="36F6EF3E" w14:textId="77777777" w:rsidR="00136882" w:rsidRDefault="00136882">
            <w:pPr>
              <w:pStyle w:val="TableText"/>
            </w:pPr>
          </w:p>
        </w:tc>
        <w:tc>
          <w:tcPr>
            <w:tcW w:w="1560" w:type="dxa"/>
            <w:shd w:val="clear" w:color="auto" w:fill="auto"/>
            <w:vAlign w:val="center"/>
          </w:tcPr>
          <w:p w14:paraId="3A44E71B" w14:textId="77777777" w:rsidR="00136882" w:rsidRDefault="00D71658">
            <w:pPr>
              <w:pStyle w:val="TableText"/>
            </w:pPr>
            <w:r>
              <w:rPr>
                <w:rFonts w:hint="eastAsia"/>
              </w:rPr>
              <w:t>【任务详情】</w:t>
            </w:r>
          </w:p>
        </w:tc>
        <w:tc>
          <w:tcPr>
            <w:tcW w:w="5248" w:type="dxa"/>
            <w:shd w:val="clear" w:color="auto" w:fill="auto"/>
            <w:vAlign w:val="center"/>
          </w:tcPr>
          <w:p w14:paraId="0062B886" w14:textId="77777777" w:rsidR="00136882" w:rsidRDefault="00D71658">
            <w:pPr>
              <w:pStyle w:val="TableText"/>
            </w:pPr>
            <w:r>
              <w:rPr>
                <w:rFonts w:hint="eastAsia"/>
              </w:rPr>
              <w:t>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_Ref106626957 \h</w:instrText>
            </w:r>
            <w:r>
              <w:rPr>
                <w:color w:val="0000FF"/>
              </w:rPr>
              <w:instrText xml:space="preserve"> </w:instrText>
            </w:r>
            <w:r>
              <w:rPr>
                <w:color w:val="0000FF"/>
              </w:rPr>
            </w:r>
            <w:r>
              <w:rPr>
                <w:color w:val="0000FF"/>
              </w:rPr>
              <w:fldChar w:fldCharType="separate"/>
            </w:r>
            <w:r>
              <w:rPr>
                <w:rFonts w:hint="eastAsia"/>
                <w:color w:val="0000FF"/>
              </w:rPr>
              <w:t>任务详情</w:t>
            </w:r>
            <w:r>
              <w:rPr>
                <w:color w:val="0000FF"/>
              </w:rPr>
              <w:fldChar w:fldCharType="end"/>
            </w:r>
            <w:r>
              <w:t xml:space="preserve"> </w:t>
            </w:r>
            <w:r>
              <w:rPr>
                <w:rFonts w:hint="eastAsia"/>
              </w:rPr>
              <w:t>页面，包括任务详情和扫描历史。</w:t>
            </w:r>
          </w:p>
        </w:tc>
      </w:tr>
      <w:tr w:rsidR="00136882" w14:paraId="651449D1" w14:textId="77777777">
        <w:tc>
          <w:tcPr>
            <w:tcW w:w="1129" w:type="dxa"/>
            <w:vMerge/>
            <w:shd w:val="clear" w:color="auto" w:fill="auto"/>
            <w:vAlign w:val="center"/>
          </w:tcPr>
          <w:p w14:paraId="4CBDBC6B" w14:textId="77777777" w:rsidR="00136882" w:rsidRDefault="00136882">
            <w:pPr>
              <w:pStyle w:val="TableText"/>
            </w:pPr>
          </w:p>
        </w:tc>
        <w:tc>
          <w:tcPr>
            <w:tcW w:w="1560" w:type="dxa"/>
            <w:shd w:val="clear" w:color="auto" w:fill="auto"/>
            <w:vAlign w:val="center"/>
          </w:tcPr>
          <w:p w14:paraId="25F22BF1" w14:textId="77777777" w:rsidR="00136882" w:rsidRDefault="00D71658">
            <w:pPr>
              <w:pStyle w:val="TableText"/>
            </w:pPr>
            <w:r>
              <w:rPr>
                <w:rFonts w:hint="eastAsia"/>
              </w:rPr>
              <w:t>【对比分析】</w:t>
            </w:r>
          </w:p>
        </w:tc>
        <w:tc>
          <w:tcPr>
            <w:tcW w:w="5248" w:type="dxa"/>
            <w:shd w:val="clear" w:color="auto" w:fill="auto"/>
            <w:vAlign w:val="center"/>
          </w:tcPr>
          <w:p w14:paraId="568C7293" w14:textId="77777777" w:rsidR="00136882" w:rsidRDefault="00D71658">
            <w:pPr>
              <w:pStyle w:val="TableText"/>
            </w:pPr>
            <w:r>
              <w:rPr>
                <w:rFonts w:hint="eastAsia"/>
              </w:rPr>
              <w:t>单击后进入对比</w:t>
            </w:r>
            <w:proofErr w:type="gramStart"/>
            <w:r>
              <w:rPr>
                <w:rFonts w:hint="eastAsia"/>
              </w:rPr>
              <w:t>分析弹窗页面</w:t>
            </w:r>
            <w:proofErr w:type="gramEnd"/>
            <w:r>
              <w:rPr>
                <w:rFonts w:hint="eastAsia"/>
              </w:rPr>
              <w:t>，可选择基准任务与所选的当前任务快捷进行对比分析。单击确定后跳转到</w:t>
            </w:r>
            <w:r>
              <w:rPr>
                <w:rFonts w:hint="eastAsia"/>
              </w:rPr>
              <w:t xml:space="preserve"> </w:t>
            </w:r>
            <w:r>
              <w:rPr>
                <w:rFonts w:hint="eastAsia"/>
                <w:color w:val="0000FF"/>
              </w:rPr>
              <w:t>对比分析</w:t>
            </w:r>
            <w:r>
              <w:rPr>
                <w:rFonts w:hint="eastAsia"/>
              </w:rPr>
              <w:t xml:space="preserve"> </w:t>
            </w:r>
            <w:r>
              <w:rPr>
                <w:rFonts w:hint="eastAsia"/>
              </w:rPr>
              <w:t>页面查看结果。</w:t>
            </w:r>
          </w:p>
        </w:tc>
      </w:tr>
      <w:tr w:rsidR="00136882" w14:paraId="5AF42E2E" w14:textId="77777777">
        <w:tc>
          <w:tcPr>
            <w:tcW w:w="1129" w:type="dxa"/>
            <w:vMerge/>
            <w:shd w:val="clear" w:color="auto" w:fill="auto"/>
            <w:vAlign w:val="center"/>
          </w:tcPr>
          <w:p w14:paraId="5660BDA7" w14:textId="77777777" w:rsidR="00136882" w:rsidRDefault="00136882">
            <w:pPr>
              <w:pStyle w:val="TableText"/>
            </w:pPr>
          </w:p>
        </w:tc>
        <w:tc>
          <w:tcPr>
            <w:tcW w:w="1560" w:type="dxa"/>
            <w:shd w:val="clear" w:color="auto" w:fill="auto"/>
            <w:vAlign w:val="center"/>
          </w:tcPr>
          <w:p w14:paraId="58588AA1" w14:textId="77777777" w:rsidR="00136882" w:rsidRDefault="00D71658">
            <w:pPr>
              <w:pStyle w:val="TableText"/>
            </w:pPr>
            <w:r>
              <w:rPr>
                <w:rFonts w:hint="eastAsia"/>
              </w:rPr>
              <w:t>【创建报告】</w:t>
            </w:r>
          </w:p>
        </w:tc>
        <w:tc>
          <w:tcPr>
            <w:tcW w:w="5248" w:type="dxa"/>
            <w:shd w:val="clear" w:color="auto" w:fill="auto"/>
            <w:vAlign w:val="center"/>
          </w:tcPr>
          <w:p w14:paraId="57CB2FF5" w14:textId="77777777" w:rsidR="00136882" w:rsidRDefault="00D71658">
            <w:pPr>
              <w:pStyle w:val="TableText"/>
            </w:pPr>
            <w:r>
              <w:rPr>
                <w:rFonts w:hint="eastAsia"/>
              </w:rPr>
              <w:t>单击后进入创建</w:t>
            </w:r>
            <w:proofErr w:type="gramStart"/>
            <w:r>
              <w:rPr>
                <w:rFonts w:hint="eastAsia"/>
              </w:rPr>
              <w:t>报告弹窗页面</w:t>
            </w:r>
            <w:proofErr w:type="gramEnd"/>
            <w:r>
              <w:rPr>
                <w:rFonts w:hint="eastAsia"/>
              </w:rPr>
              <w:t>，输入报告名称即可对当前任务快捷创建报告。</w:t>
            </w:r>
          </w:p>
          <w:p w14:paraId="28FBB24E" w14:textId="77777777" w:rsidR="00136882" w:rsidRDefault="00D71658">
            <w:pPr>
              <w:pStyle w:val="TableText"/>
            </w:pPr>
            <w:r>
              <w:rPr>
                <w:noProof/>
                <w:snapToGrid/>
              </w:rPr>
              <w:drawing>
                <wp:inline distT="0" distB="0" distL="0" distR="0" wp14:anchorId="27DFAC4C" wp14:editId="4AE1AFEF">
                  <wp:extent cx="219075" cy="304800"/>
                  <wp:effectExtent l="0" t="0" r="9525" b="0"/>
                  <wp:docPr id="57"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创建</w:t>
            </w:r>
            <w:proofErr w:type="gramStart"/>
            <w:r>
              <w:rPr>
                <w:rFonts w:eastAsia="楷体" w:cs="Arial" w:hint="eastAsia"/>
                <w:iCs/>
                <w:snapToGrid/>
                <w:kern w:val="2"/>
                <w:szCs w:val="18"/>
              </w:rPr>
              <w:t>报告弹窗页面</w:t>
            </w:r>
            <w:proofErr w:type="gramEnd"/>
            <w:r>
              <w:rPr>
                <w:rFonts w:eastAsia="楷体" w:cs="Arial" w:hint="eastAsia"/>
                <w:iCs/>
                <w:snapToGrid/>
                <w:kern w:val="2"/>
                <w:szCs w:val="18"/>
              </w:rPr>
              <w:t>各字段内容均可修改，风险设置、审核设置可展开进行自定义设置。</w:t>
            </w:r>
          </w:p>
        </w:tc>
      </w:tr>
      <w:tr w:rsidR="00136882" w14:paraId="2B62663A" w14:textId="77777777">
        <w:tc>
          <w:tcPr>
            <w:tcW w:w="1129" w:type="dxa"/>
            <w:vMerge/>
            <w:shd w:val="clear" w:color="auto" w:fill="auto"/>
            <w:vAlign w:val="center"/>
          </w:tcPr>
          <w:p w14:paraId="649C7E5D" w14:textId="77777777" w:rsidR="00136882" w:rsidRDefault="00136882">
            <w:pPr>
              <w:pStyle w:val="TableText"/>
            </w:pPr>
          </w:p>
        </w:tc>
        <w:tc>
          <w:tcPr>
            <w:tcW w:w="1560" w:type="dxa"/>
            <w:shd w:val="clear" w:color="auto" w:fill="auto"/>
            <w:vAlign w:val="center"/>
          </w:tcPr>
          <w:p w14:paraId="62A8A5F3" w14:textId="77777777" w:rsidR="00136882" w:rsidRDefault="00D71658">
            <w:pPr>
              <w:pStyle w:val="TableText"/>
            </w:pPr>
            <w:r>
              <w:rPr>
                <w:rFonts w:hint="eastAsia"/>
              </w:rPr>
              <w:t>【缺陷推送】</w:t>
            </w:r>
          </w:p>
        </w:tc>
        <w:tc>
          <w:tcPr>
            <w:tcW w:w="5248" w:type="dxa"/>
            <w:shd w:val="clear" w:color="auto" w:fill="auto"/>
            <w:vAlign w:val="center"/>
          </w:tcPr>
          <w:p w14:paraId="7AF35841" w14:textId="77777777" w:rsidR="00136882" w:rsidRDefault="00D71658">
            <w:pPr>
              <w:pStyle w:val="TableText"/>
            </w:pPr>
            <w:r>
              <w:rPr>
                <w:rFonts w:hint="eastAsia"/>
              </w:rPr>
              <w:t>将该任务发现的缺陷结果推送到项目关联的</w:t>
            </w:r>
            <w:r>
              <w:rPr>
                <w:color w:val="0000FF"/>
              </w:rPr>
              <w:fldChar w:fldCharType="begin"/>
            </w:r>
            <w:r>
              <w:rPr>
                <w:color w:val="0000FF"/>
              </w:rPr>
              <w:instrText xml:space="preserve"> </w:instrText>
            </w:r>
            <w:r>
              <w:rPr>
                <w:rFonts w:hint="eastAsia"/>
                <w:color w:val="0000FF"/>
              </w:rPr>
              <w:instrText>REF _Ref106266613 \h</w:instrText>
            </w:r>
            <w:r>
              <w:rPr>
                <w:color w:val="0000FF"/>
              </w:rPr>
              <w:instrText xml:space="preserve"> </w:instrText>
            </w:r>
            <w:r>
              <w:rPr>
                <w:color w:val="0000FF"/>
              </w:rPr>
            </w:r>
            <w:r>
              <w:rPr>
                <w:color w:val="0000FF"/>
              </w:rPr>
              <w:fldChar w:fldCharType="separate"/>
            </w:r>
            <w:r>
              <w:rPr>
                <w:rFonts w:hint="eastAsia"/>
                <w:color w:val="0000FF"/>
              </w:rPr>
              <w:t>推送系统设置</w:t>
            </w:r>
            <w:r>
              <w:rPr>
                <w:color w:val="0000FF"/>
              </w:rPr>
              <w:fldChar w:fldCharType="end"/>
            </w:r>
            <w:r>
              <w:rPr>
                <w:rFonts w:hint="eastAsia"/>
              </w:rPr>
              <w:t>进行缺陷跟踪管理。</w:t>
            </w:r>
          </w:p>
          <w:p w14:paraId="648DB4EA" w14:textId="7DB17E3E" w:rsidR="00136882" w:rsidRDefault="00D71658">
            <w:pPr>
              <w:pStyle w:val="TableText"/>
              <w:rPr>
                <w:color w:val="000000" w:themeColor="text1"/>
              </w:rPr>
            </w:pPr>
            <w:r>
              <w:t>只有</w:t>
            </w:r>
            <w:r>
              <w:rPr>
                <w:rFonts w:hint="eastAsia"/>
              </w:rPr>
              <w:t>任务状态为</w:t>
            </w:r>
            <w:r>
              <w:t>成功且有风险的任务</w:t>
            </w:r>
            <w:r>
              <w:rPr>
                <w:rFonts w:hint="eastAsia"/>
              </w:rPr>
              <w:t>才可以执行推送。推送后可前往</w:t>
            </w:r>
            <w:r>
              <w:rPr>
                <w:rFonts w:hint="eastAsia"/>
                <w:color w:val="0000FF"/>
              </w:rPr>
              <w:t xml:space="preserve"> </w:t>
            </w:r>
            <w:r>
              <w:rPr>
                <w:color w:val="0000FF"/>
              </w:rPr>
              <w:fldChar w:fldCharType="begin"/>
            </w:r>
            <w:r>
              <w:rPr>
                <w:color w:val="0000FF"/>
              </w:rPr>
              <w:instrText xml:space="preserve"> REF _Ref106372951 \h </w:instrText>
            </w:r>
            <w:r>
              <w:rPr>
                <w:color w:val="0000FF"/>
              </w:rPr>
            </w:r>
            <w:r>
              <w:rPr>
                <w:color w:val="0000FF"/>
              </w:rPr>
              <w:fldChar w:fldCharType="separate"/>
            </w:r>
            <w:r>
              <w:rPr>
                <w:rFonts w:hint="eastAsia"/>
                <w:color w:val="0000FF"/>
              </w:rPr>
              <w:t>活动详情</w:t>
            </w:r>
            <w:r>
              <w:rPr>
                <w:color w:val="0000FF"/>
              </w:rPr>
              <w:fldChar w:fldCharType="end"/>
            </w:r>
            <w:r>
              <w:rPr>
                <w:color w:val="0000FF"/>
              </w:rPr>
              <w:t xml:space="preserve"> </w:t>
            </w:r>
            <w:r>
              <w:rPr>
                <w:rFonts w:hint="eastAsia"/>
                <w:color w:val="000000" w:themeColor="text1"/>
              </w:rPr>
              <w:t>页面查看推送详情。</w:t>
            </w:r>
            <w:r w:rsidR="00290F5A">
              <w:rPr>
                <w:rFonts w:hint="eastAsia"/>
                <w:color w:val="000000" w:themeColor="text1"/>
              </w:rPr>
              <w:t xml:space="preserve"> </w:t>
            </w:r>
            <w:r w:rsidR="00290F5A">
              <w:rPr>
                <w:rFonts w:hint="eastAsia"/>
                <w:color w:val="000000" w:themeColor="text1"/>
              </w:rPr>
              <w:t>缺陷推送设置</w:t>
            </w:r>
            <w:r w:rsidR="00AF3BFD">
              <w:rPr>
                <w:color w:val="000000" w:themeColor="text1"/>
              </w:rPr>
              <w:fldChar w:fldCharType="begin"/>
            </w:r>
            <w:r w:rsidR="00AF3BFD">
              <w:rPr>
                <w:color w:val="000000" w:themeColor="text1"/>
              </w:rPr>
              <w:instrText xml:space="preserve"> </w:instrText>
            </w:r>
            <w:r w:rsidR="00AF3BFD">
              <w:rPr>
                <w:rFonts w:hint="eastAsia"/>
                <w:color w:val="000000" w:themeColor="text1"/>
              </w:rPr>
              <w:instrText>REF _Ref177723346 \r \h</w:instrText>
            </w:r>
            <w:r w:rsidR="00AF3BFD">
              <w:rPr>
                <w:color w:val="000000" w:themeColor="text1"/>
              </w:rPr>
              <w:instrText xml:space="preserve"> </w:instrText>
            </w:r>
            <w:r w:rsidR="00AF3BFD">
              <w:rPr>
                <w:color w:val="000000" w:themeColor="text1"/>
              </w:rPr>
            </w:r>
            <w:r w:rsidR="00AF3BFD">
              <w:rPr>
                <w:color w:val="000000" w:themeColor="text1"/>
              </w:rPr>
              <w:fldChar w:fldCharType="separate"/>
            </w:r>
            <w:r w:rsidR="00AF3BFD">
              <w:rPr>
                <w:rFonts w:hint="eastAsia"/>
                <w:color w:val="000000" w:themeColor="text1"/>
              </w:rPr>
              <w:t>表</w:t>
            </w:r>
            <w:r w:rsidR="00AF3BFD">
              <w:rPr>
                <w:rFonts w:hint="eastAsia"/>
                <w:color w:val="000000" w:themeColor="text1"/>
              </w:rPr>
              <w:t>4-10</w:t>
            </w:r>
            <w:r w:rsidR="00AF3BFD">
              <w:rPr>
                <w:color w:val="000000" w:themeColor="text1"/>
              </w:rPr>
              <w:fldChar w:fldCharType="end"/>
            </w:r>
          </w:p>
        </w:tc>
      </w:tr>
      <w:tr w:rsidR="00136882" w14:paraId="4CF957EE" w14:textId="77777777">
        <w:tc>
          <w:tcPr>
            <w:tcW w:w="1129" w:type="dxa"/>
            <w:vMerge/>
            <w:shd w:val="clear" w:color="auto" w:fill="auto"/>
            <w:vAlign w:val="center"/>
          </w:tcPr>
          <w:p w14:paraId="78F88427" w14:textId="77777777" w:rsidR="00136882" w:rsidRDefault="00136882">
            <w:pPr>
              <w:pStyle w:val="TableText"/>
            </w:pPr>
          </w:p>
        </w:tc>
        <w:tc>
          <w:tcPr>
            <w:tcW w:w="1560" w:type="dxa"/>
            <w:shd w:val="clear" w:color="auto" w:fill="auto"/>
            <w:vAlign w:val="center"/>
          </w:tcPr>
          <w:p w14:paraId="70F2B823" w14:textId="77777777" w:rsidR="00136882" w:rsidRDefault="00D71658">
            <w:pPr>
              <w:pStyle w:val="TableText"/>
            </w:pPr>
            <w:r>
              <w:rPr>
                <w:rFonts w:hint="eastAsia"/>
              </w:rPr>
              <w:t>【删除】</w:t>
            </w:r>
          </w:p>
        </w:tc>
        <w:tc>
          <w:tcPr>
            <w:tcW w:w="5248" w:type="dxa"/>
            <w:shd w:val="clear" w:color="auto" w:fill="auto"/>
            <w:vAlign w:val="center"/>
          </w:tcPr>
          <w:p w14:paraId="2A8F0D2E" w14:textId="77777777" w:rsidR="00136882" w:rsidRDefault="00D71658">
            <w:pPr>
              <w:pStyle w:val="TableText"/>
            </w:pPr>
            <w:r>
              <w:rPr>
                <w:rFonts w:hint="eastAsia"/>
              </w:rPr>
              <w:t>删除该条项目任务记录。</w:t>
            </w:r>
          </w:p>
        </w:tc>
      </w:tr>
    </w:tbl>
    <w:p w14:paraId="717BD1D4" w14:textId="43252F57" w:rsidR="00290F5A" w:rsidRDefault="00290F5A" w:rsidP="00290F5A">
      <w:pPr>
        <w:pStyle w:val="TableDescription"/>
      </w:pPr>
      <w:bookmarkStart w:id="157" w:name="_Ref177723346"/>
      <w:r>
        <w:rPr>
          <w:rFonts w:hint="eastAsia"/>
        </w:rPr>
        <w:t>缺陷推送参数设置说明</w:t>
      </w:r>
      <w:bookmarkEnd w:id="157"/>
    </w:p>
    <w:tbl>
      <w:tblPr>
        <w:tblW w:w="7952"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573"/>
        <w:gridCol w:w="6379"/>
      </w:tblGrid>
      <w:tr w:rsidR="00E51021" w14:paraId="4619843C" w14:textId="77777777" w:rsidTr="009F1395">
        <w:trPr>
          <w:tblHeader/>
        </w:trPr>
        <w:tc>
          <w:tcPr>
            <w:tcW w:w="1573" w:type="dxa"/>
            <w:tcBorders>
              <w:top w:val="double" w:sz="4" w:space="0" w:color="auto"/>
              <w:bottom w:val="single" w:sz="6" w:space="0" w:color="auto"/>
            </w:tcBorders>
            <w:shd w:val="clear" w:color="auto" w:fill="D9D9D9"/>
            <w:vAlign w:val="center"/>
          </w:tcPr>
          <w:p w14:paraId="362DB391" w14:textId="624D2C66" w:rsidR="00E51021" w:rsidRDefault="00E51021" w:rsidP="00A9265F">
            <w:pPr>
              <w:pStyle w:val="TableHeading0"/>
              <w:rPr>
                <w:sz w:val="18"/>
              </w:rPr>
            </w:pPr>
            <w:r>
              <w:rPr>
                <w:rFonts w:hint="eastAsia"/>
                <w:sz w:val="18"/>
              </w:rPr>
              <w:t>配置项</w:t>
            </w:r>
          </w:p>
        </w:tc>
        <w:tc>
          <w:tcPr>
            <w:tcW w:w="6379" w:type="dxa"/>
            <w:tcBorders>
              <w:top w:val="double" w:sz="4" w:space="0" w:color="auto"/>
              <w:bottom w:val="single" w:sz="6" w:space="0" w:color="auto"/>
            </w:tcBorders>
            <w:shd w:val="clear" w:color="auto" w:fill="D9D9D9"/>
            <w:vAlign w:val="center"/>
          </w:tcPr>
          <w:p w14:paraId="6D0724BE" w14:textId="77777777" w:rsidR="00E51021" w:rsidRDefault="00E51021" w:rsidP="00A9265F">
            <w:pPr>
              <w:pStyle w:val="TableHeading0"/>
              <w:rPr>
                <w:sz w:val="18"/>
              </w:rPr>
            </w:pPr>
            <w:r>
              <w:rPr>
                <w:rFonts w:hint="eastAsia"/>
                <w:sz w:val="18"/>
              </w:rPr>
              <w:t>说明</w:t>
            </w:r>
          </w:p>
        </w:tc>
      </w:tr>
      <w:tr w:rsidR="00E51021" w14:paraId="3F2A4CF9" w14:textId="77777777" w:rsidTr="009F1395">
        <w:tc>
          <w:tcPr>
            <w:tcW w:w="1573" w:type="dxa"/>
            <w:tcBorders>
              <w:top w:val="single" w:sz="6" w:space="0" w:color="auto"/>
            </w:tcBorders>
            <w:shd w:val="clear" w:color="auto" w:fill="auto"/>
            <w:vAlign w:val="center"/>
          </w:tcPr>
          <w:p w14:paraId="5BF2CB56" w14:textId="5AFE2D15" w:rsidR="00E51021" w:rsidRDefault="00E51021" w:rsidP="00A9265F">
            <w:pPr>
              <w:pStyle w:val="TableText"/>
            </w:pPr>
            <w:r>
              <w:rPr>
                <w:rFonts w:hint="eastAsia"/>
              </w:rPr>
              <w:t>系统类型</w:t>
            </w:r>
          </w:p>
        </w:tc>
        <w:tc>
          <w:tcPr>
            <w:tcW w:w="6379" w:type="dxa"/>
            <w:tcBorders>
              <w:top w:val="single" w:sz="6" w:space="0" w:color="auto"/>
            </w:tcBorders>
            <w:shd w:val="clear" w:color="auto" w:fill="auto"/>
            <w:vAlign w:val="center"/>
          </w:tcPr>
          <w:p w14:paraId="2C511F4B" w14:textId="3F22081B" w:rsidR="00E51021" w:rsidRDefault="00E51021" w:rsidP="00A9265F">
            <w:pPr>
              <w:pStyle w:val="TableText"/>
            </w:pPr>
            <w:r>
              <w:rPr>
                <w:rFonts w:hint="eastAsia"/>
              </w:rPr>
              <w:t>推送系统类型，可选“邮件服务器”和“缺陷管理系统”</w:t>
            </w:r>
          </w:p>
        </w:tc>
      </w:tr>
      <w:tr w:rsidR="00E51021" w14:paraId="11F37B2A" w14:textId="77777777" w:rsidTr="009F1395">
        <w:tc>
          <w:tcPr>
            <w:tcW w:w="1573" w:type="dxa"/>
            <w:shd w:val="clear" w:color="auto" w:fill="auto"/>
            <w:vAlign w:val="center"/>
          </w:tcPr>
          <w:p w14:paraId="54D7C64C" w14:textId="3E43AD72" w:rsidR="00E51021" w:rsidRDefault="00E51021" w:rsidP="00A9265F">
            <w:pPr>
              <w:pStyle w:val="TableText"/>
            </w:pPr>
            <w:r>
              <w:t>第三方系统</w:t>
            </w:r>
          </w:p>
        </w:tc>
        <w:tc>
          <w:tcPr>
            <w:tcW w:w="6379" w:type="dxa"/>
            <w:tcBorders>
              <w:top w:val="single" w:sz="6" w:space="0" w:color="auto"/>
            </w:tcBorders>
            <w:shd w:val="clear" w:color="auto" w:fill="auto"/>
            <w:vAlign w:val="center"/>
          </w:tcPr>
          <w:p w14:paraId="0716FC8C" w14:textId="77777777" w:rsidR="00E51021" w:rsidRDefault="00E51021" w:rsidP="00A9265F">
            <w:pPr>
              <w:pStyle w:val="TableText"/>
            </w:pPr>
            <w:r>
              <w:rPr>
                <w:rFonts w:hint="eastAsia"/>
              </w:rPr>
              <w:t>根据系统类型设置第三系统</w:t>
            </w:r>
          </w:p>
          <w:p w14:paraId="2F595A8C" w14:textId="09B8E740" w:rsidR="00E51021" w:rsidRDefault="00E51021" w:rsidP="00E51021">
            <w:pPr>
              <w:pStyle w:val="TableText"/>
            </w:pPr>
            <w:r>
              <w:rPr>
                <w:noProof/>
                <w:snapToGrid/>
              </w:rPr>
              <w:drawing>
                <wp:inline distT="0" distB="0" distL="0" distR="0" wp14:anchorId="7E95F0DB" wp14:editId="59461098">
                  <wp:extent cx="219075" cy="304800"/>
                  <wp:effectExtent l="0" t="0" r="9525" b="0"/>
                  <wp:docPr id="72"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需要提前在</w:t>
            </w:r>
            <w:r w:rsidRPr="00E51021">
              <w:rPr>
                <w:rFonts w:eastAsia="楷体" w:cs="Arial"/>
                <w:iCs/>
                <w:snapToGrid/>
                <w:color w:val="3333FF"/>
                <w:kern w:val="2"/>
                <w:szCs w:val="18"/>
              </w:rPr>
              <w:fldChar w:fldCharType="begin"/>
            </w:r>
            <w:r w:rsidRPr="00E51021">
              <w:rPr>
                <w:rFonts w:eastAsia="楷体" w:cs="Arial"/>
                <w:iCs/>
                <w:snapToGrid/>
                <w:color w:val="3333FF"/>
                <w:kern w:val="2"/>
                <w:szCs w:val="18"/>
              </w:rPr>
              <w:instrText xml:space="preserve"> </w:instrText>
            </w:r>
            <w:r w:rsidRPr="00E51021">
              <w:rPr>
                <w:rFonts w:eastAsia="楷体" w:cs="Arial" w:hint="eastAsia"/>
                <w:iCs/>
                <w:snapToGrid/>
                <w:color w:val="3333FF"/>
                <w:kern w:val="2"/>
                <w:szCs w:val="18"/>
              </w:rPr>
              <w:instrText>REF _Ref177724054 \r \h</w:instrText>
            </w:r>
            <w:r w:rsidRPr="00E51021">
              <w:rPr>
                <w:rFonts w:eastAsia="楷体" w:cs="Arial"/>
                <w:iCs/>
                <w:snapToGrid/>
                <w:color w:val="3333FF"/>
                <w:kern w:val="2"/>
                <w:szCs w:val="18"/>
              </w:rPr>
              <w:instrText xml:space="preserve"> </w:instrText>
            </w:r>
            <w:r>
              <w:rPr>
                <w:rFonts w:eastAsia="楷体" w:cs="Arial"/>
                <w:iCs/>
                <w:snapToGrid/>
                <w:color w:val="3333FF"/>
                <w:kern w:val="2"/>
                <w:szCs w:val="18"/>
              </w:rPr>
              <w:instrText xml:space="preserve"> \* MERGEFORMAT </w:instrText>
            </w:r>
            <w:r w:rsidRPr="00E51021">
              <w:rPr>
                <w:rFonts w:eastAsia="楷体" w:cs="Arial"/>
                <w:iCs/>
                <w:snapToGrid/>
                <w:color w:val="3333FF"/>
                <w:kern w:val="2"/>
                <w:szCs w:val="18"/>
              </w:rPr>
            </w:r>
            <w:r w:rsidRPr="00E51021">
              <w:rPr>
                <w:rFonts w:eastAsia="楷体" w:cs="Arial"/>
                <w:iCs/>
                <w:snapToGrid/>
                <w:color w:val="3333FF"/>
                <w:kern w:val="2"/>
                <w:szCs w:val="18"/>
              </w:rPr>
              <w:fldChar w:fldCharType="separate"/>
            </w:r>
            <w:r w:rsidRPr="00E51021">
              <w:rPr>
                <w:rFonts w:eastAsia="楷体" w:cs="Arial"/>
                <w:iCs/>
                <w:snapToGrid/>
                <w:color w:val="3333FF"/>
                <w:kern w:val="2"/>
                <w:szCs w:val="18"/>
              </w:rPr>
              <w:t xml:space="preserve">4.3.4 </w:t>
            </w:r>
            <w:r w:rsidRPr="00E51021">
              <w:rPr>
                <w:rFonts w:eastAsia="楷体" w:cs="Arial"/>
                <w:iCs/>
                <w:snapToGrid/>
                <w:color w:val="3333FF"/>
                <w:kern w:val="2"/>
                <w:szCs w:val="18"/>
              </w:rPr>
              <w:fldChar w:fldCharType="end"/>
            </w:r>
            <w:r w:rsidRPr="00E51021">
              <w:rPr>
                <w:rFonts w:eastAsia="楷体" w:cs="Arial"/>
                <w:iCs/>
                <w:snapToGrid/>
                <w:color w:val="3333FF"/>
                <w:kern w:val="2"/>
                <w:szCs w:val="18"/>
              </w:rPr>
              <w:t>推送系统设置</w:t>
            </w:r>
            <w:r>
              <w:rPr>
                <w:rFonts w:eastAsia="楷体" w:cs="Arial" w:hint="eastAsia"/>
                <w:iCs/>
                <w:snapToGrid/>
                <w:kern w:val="2"/>
                <w:szCs w:val="18"/>
              </w:rPr>
              <w:t xml:space="preserve"> </w:t>
            </w:r>
            <w:r>
              <w:rPr>
                <w:rFonts w:eastAsia="楷体" w:cs="Arial" w:hint="eastAsia"/>
                <w:iCs/>
                <w:snapToGrid/>
                <w:kern w:val="2"/>
                <w:szCs w:val="18"/>
              </w:rPr>
              <w:t>中提前添加关联</w:t>
            </w:r>
          </w:p>
        </w:tc>
      </w:tr>
      <w:tr w:rsidR="00E51021" w14:paraId="3E75BD02" w14:textId="77777777" w:rsidTr="009F1395">
        <w:tc>
          <w:tcPr>
            <w:tcW w:w="1573" w:type="dxa"/>
            <w:shd w:val="clear" w:color="auto" w:fill="auto"/>
            <w:vAlign w:val="center"/>
          </w:tcPr>
          <w:p w14:paraId="44C8A69E" w14:textId="3C38FC98" w:rsidR="00E51021" w:rsidRDefault="004F232D" w:rsidP="00A9265F">
            <w:pPr>
              <w:pStyle w:val="TableText"/>
            </w:pPr>
            <w:r>
              <w:rPr>
                <w:rFonts w:hint="eastAsia"/>
              </w:rPr>
              <w:t>推送用户</w:t>
            </w:r>
          </w:p>
        </w:tc>
        <w:tc>
          <w:tcPr>
            <w:tcW w:w="6379" w:type="dxa"/>
            <w:shd w:val="clear" w:color="auto" w:fill="auto"/>
            <w:vAlign w:val="center"/>
          </w:tcPr>
          <w:p w14:paraId="76229F15" w14:textId="77777777" w:rsidR="00E51021" w:rsidRDefault="004F232D" w:rsidP="00A9265F">
            <w:pPr>
              <w:pStyle w:val="TableText"/>
            </w:pPr>
            <w:r>
              <w:rPr>
                <w:rFonts w:hint="eastAsia"/>
              </w:rPr>
              <w:t>仅针对系统类型为“邮件服务器”配置，选择推送缺陷的用户邮箱，该用户来源为当前项目关联的组内的用户，且用户有设置邮箱。</w:t>
            </w:r>
          </w:p>
          <w:p w14:paraId="5ECB75DE" w14:textId="66445A1B" w:rsidR="004F232D" w:rsidRDefault="004F232D" w:rsidP="004F232D">
            <w:pPr>
              <w:pStyle w:val="TableText"/>
            </w:pPr>
            <w:r>
              <w:rPr>
                <w:noProof/>
                <w:snapToGrid/>
              </w:rPr>
              <w:drawing>
                <wp:inline distT="0" distB="0" distL="0" distR="0" wp14:anchorId="197DA89F" wp14:editId="04BA8F9E">
                  <wp:extent cx="219075" cy="304800"/>
                  <wp:effectExtent l="0" t="0" r="9525" b="0"/>
                  <wp:docPr id="74"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如果同一用户在不同组，且该项目也关联多个组，会出现不同组下有相同用户，此时如果</w:t>
            </w:r>
            <w:proofErr w:type="gramStart"/>
            <w:r>
              <w:rPr>
                <w:rFonts w:eastAsia="楷体" w:cs="Arial" w:hint="eastAsia"/>
                <w:iCs/>
                <w:snapToGrid/>
                <w:kern w:val="2"/>
                <w:szCs w:val="18"/>
              </w:rPr>
              <w:t>同时勾选该</w:t>
            </w:r>
            <w:proofErr w:type="gramEnd"/>
            <w:r>
              <w:rPr>
                <w:rFonts w:eastAsia="楷体" w:cs="Arial" w:hint="eastAsia"/>
                <w:iCs/>
                <w:snapToGrid/>
                <w:kern w:val="2"/>
                <w:szCs w:val="18"/>
              </w:rPr>
              <w:t>用户，推送时只会发送一次邮件。</w:t>
            </w:r>
          </w:p>
        </w:tc>
      </w:tr>
      <w:tr w:rsidR="00E51021" w14:paraId="0B324623" w14:textId="77777777" w:rsidTr="009F1395">
        <w:tc>
          <w:tcPr>
            <w:tcW w:w="1573" w:type="dxa"/>
            <w:shd w:val="clear" w:color="auto" w:fill="auto"/>
            <w:vAlign w:val="center"/>
          </w:tcPr>
          <w:p w14:paraId="45E0DD21" w14:textId="1DE7C190" w:rsidR="00E51021" w:rsidRDefault="004F232D" w:rsidP="00A9265F">
            <w:pPr>
              <w:pStyle w:val="TableText"/>
            </w:pPr>
            <w:r>
              <w:t>给引入人发邮件</w:t>
            </w:r>
          </w:p>
        </w:tc>
        <w:tc>
          <w:tcPr>
            <w:tcW w:w="6379" w:type="dxa"/>
            <w:shd w:val="clear" w:color="auto" w:fill="auto"/>
            <w:vAlign w:val="center"/>
          </w:tcPr>
          <w:p w14:paraId="568D70EE" w14:textId="3C319071" w:rsidR="00E51021" w:rsidRDefault="004F232D" w:rsidP="004F232D">
            <w:pPr>
              <w:pStyle w:val="TableText"/>
            </w:pPr>
            <w:r>
              <w:t>只针对代码来源为</w:t>
            </w:r>
            <w:r>
              <w:t>git/</w:t>
            </w:r>
            <w:proofErr w:type="spellStart"/>
            <w:r>
              <w:t>gitlab</w:t>
            </w:r>
            <w:proofErr w:type="spellEnd"/>
            <w:r>
              <w:t>任务，开启后会给缺陷引入人发送与其相关的缺陷信息邮件，只对</w:t>
            </w:r>
            <w:r>
              <w:rPr>
                <w:rFonts w:hint="eastAsia"/>
              </w:rPr>
              <w:t>S</w:t>
            </w:r>
            <w:r>
              <w:t>AST</w:t>
            </w:r>
            <w:r>
              <w:t>类型任务有效。</w:t>
            </w:r>
          </w:p>
        </w:tc>
      </w:tr>
      <w:tr w:rsidR="00E51021" w14:paraId="09043663" w14:textId="77777777" w:rsidTr="009F1395">
        <w:tc>
          <w:tcPr>
            <w:tcW w:w="1573" w:type="dxa"/>
            <w:shd w:val="clear" w:color="auto" w:fill="auto"/>
            <w:vAlign w:val="center"/>
          </w:tcPr>
          <w:p w14:paraId="22B960DE" w14:textId="42CF2521" w:rsidR="00E51021" w:rsidRDefault="00094629" w:rsidP="00A9265F">
            <w:pPr>
              <w:pStyle w:val="TableText"/>
            </w:pPr>
            <w:r>
              <w:rPr>
                <w:rFonts w:hint="eastAsia"/>
              </w:rPr>
              <w:lastRenderedPageBreak/>
              <w:t>风险设置</w:t>
            </w:r>
          </w:p>
        </w:tc>
        <w:tc>
          <w:tcPr>
            <w:tcW w:w="6379" w:type="dxa"/>
            <w:shd w:val="clear" w:color="auto" w:fill="auto"/>
            <w:vAlign w:val="center"/>
          </w:tcPr>
          <w:p w14:paraId="0F6DF95E" w14:textId="59C878D4" w:rsidR="00E51021" w:rsidRDefault="00094629" w:rsidP="00A9265F">
            <w:pPr>
              <w:pStyle w:val="TableText"/>
            </w:pPr>
            <w:r>
              <w:rPr>
                <w:rFonts w:hint="eastAsia"/>
              </w:rPr>
              <w:t>只推送风险设置中的缺陷</w:t>
            </w:r>
            <w:r>
              <w:rPr>
                <w:rFonts w:hint="eastAsia"/>
              </w:rPr>
              <w:t>/</w:t>
            </w:r>
            <w:r>
              <w:rPr>
                <w:rFonts w:hint="eastAsia"/>
              </w:rPr>
              <w:t>漏洞，不同类型任务设置项有所不同</w:t>
            </w:r>
          </w:p>
        </w:tc>
      </w:tr>
      <w:tr w:rsidR="00E51021" w14:paraId="11439600" w14:textId="77777777" w:rsidTr="009F1395">
        <w:tc>
          <w:tcPr>
            <w:tcW w:w="1573" w:type="dxa"/>
            <w:shd w:val="clear" w:color="auto" w:fill="auto"/>
            <w:vAlign w:val="center"/>
          </w:tcPr>
          <w:p w14:paraId="5EDF376B" w14:textId="54635DC8" w:rsidR="00E51021" w:rsidRDefault="00094629" w:rsidP="00A9265F">
            <w:pPr>
              <w:pStyle w:val="TableText"/>
            </w:pPr>
            <w:r>
              <w:t>审核设置</w:t>
            </w:r>
          </w:p>
        </w:tc>
        <w:tc>
          <w:tcPr>
            <w:tcW w:w="6379" w:type="dxa"/>
            <w:shd w:val="clear" w:color="auto" w:fill="auto"/>
            <w:vAlign w:val="center"/>
          </w:tcPr>
          <w:p w14:paraId="12318838" w14:textId="24BD943A" w:rsidR="00E51021" w:rsidRDefault="00094629" w:rsidP="00094629">
            <w:pPr>
              <w:pStyle w:val="TableText"/>
            </w:pPr>
            <w:r>
              <w:rPr>
                <w:rFonts w:hint="eastAsia"/>
              </w:rPr>
              <w:t>只推送审核设置中的缺陷</w:t>
            </w:r>
            <w:r>
              <w:rPr>
                <w:rFonts w:hint="eastAsia"/>
              </w:rPr>
              <w:t>/</w:t>
            </w:r>
            <w:r>
              <w:rPr>
                <w:rFonts w:hint="eastAsia"/>
              </w:rPr>
              <w:t>漏洞，不同类型任务设置项有所不同</w:t>
            </w:r>
          </w:p>
        </w:tc>
      </w:tr>
    </w:tbl>
    <w:p w14:paraId="14AF2479" w14:textId="77777777" w:rsidR="00136882" w:rsidRPr="00290F5A" w:rsidRDefault="00136882"/>
    <w:p w14:paraId="1E16F5B9" w14:textId="77777777" w:rsidR="00136882" w:rsidRDefault="00D71658">
      <w:pPr>
        <w:pStyle w:val="31"/>
      </w:pPr>
      <w:bookmarkStart w:id="158" w:name="_Ref106616235"/>
      <w:bookmarkStart w:id="159" w:name="_Toc193362454"/>
      <w:r>
        <w:rPr>
          <w:rFonts w:hint="eastAsia"/>
        </w:rPr>
        <w:t>软件组成任务分析结果</w:t>
      </w:r>
      <w:bookmarkEnd w:id="158"/>
      <w:bookmarkEnd w:id="159"/>
    </w:p>
    <w:p w14:paraId="71DD83C9" w14:textId="77777777" w:rsidR="00136882" w:rsidRDefault="00D71658">
      <w:r>
        <w:rPr>
          <w:rFonts w:hint="eastAsia"/>
        </w:rPr>
        <w:t>进入</w:t>
      </w:r>
      <w:r>
        <w:rPr>
          <w:rFonts w:hint="eastAsia"/>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rPr>
        <w:t xml:space="preserve"> </w:t>
      </w:r>
      <w:r>
        <w:rPr>
          <w:rFonts w:hint="eastAsia"/>
        </w:rPr>
        <w:t>页面，单击软件组成分析任务的任务名称，进入该任务的分析结果详情页面。</w:t>
      </w:r>
    </w:p>
    <w:p w14:paraId="5A159E18" w14:textId="77777777" w:rsidR="00136882" w:rsidRDefault="00D71658">
      <w:pPr>
        <w:pStyle w:val="41"/>
      </w:pPr>
      <w:r>
        <w:rPr>
          <w:rFonts w:hint="eastAsia"/>
        </w:rPr>
        <w:t>组件清单</w:t>
      </w:r>
    </w:p>
    <w:p w14:paraId="0A5EE41A"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某项软件组成分析任务</w:t>
      </w:r>
      <w:r>
        <w:rPr>
          <w:rFonts w:hint="eastAsia"/>
          <w:b/>
          <w:bCs/>
        </w:rPr>
        <w:t xml:space="preserve"> </w:t>
      </w:r>
      <w:r>
        <w:rPr>
          <w:b/>
          <w:bCs/>
        </w:rPr>
        <w:t xml:space="preserve">&gt; </w:t>
      </w:r>
      <w:r>
        <w:rPr>
          <w:rFonts w:hint="eastAsia"/>
          <w:b/>
          <w:bCs/>
        </w:rPr>
        <w:t>组件清单</w:t>
      </w:r>
      <w:r>
        <w:rPr>
          <w:rFonts w:hint="eastAsia"/>
          <w:b/>
          <w:bCs/>
        </w:rPr>
        <w:t xml:space="preserve"> </w:t>
      </w:r>
      <w:r>
        <w:rPr>
          <w:rFonts w:hint="eastAsia"/>
        </w:rPr>
        <w:t>页面，组件清单从组件维度，展示了任务的组件风险情况等详细信息。风险级别</w:t>
      </w:r>
      <w:proofErr w:type="gramStart"/>
      <w:r>
        <w:rPr>
          <w:rFonts w:hint="eastAsia"/>
        </w:rPr>
        <w:t>由任务</w:t>
      </w:r>
      <w:proofErr w:type="gramEnd"/>
      <w:r>
        <w:rPr>
          <w:rFonts w:hint="eastAsia"/>
        </w:rPr>
        <w:t>的最高风险决定。</w:t>
      </w:r>
    </w:p>
    <w:p w14:paraId="756163B4" w14:textId="77777777" w:rsidR="00136882" w:rsidRDefault="00D71658">
      <w:pPr>
        <w:pStyle w:val="ItemList"/>
      </w:pPr>
      <w:r>
        <w:rPr>
          <w:rFonts w:hint="eastAsia"/>
        </w:rPr>
        <w:t>组件风险级别统计：该任务中不同组件风险级别对应的组件个数。</w:t>
      </w:r>
    </w:p>
    <w:p w14:paraId="343ADB50" w14:textId="77777777" w:rsidR="00136882" w:rsidRDefault="00D71658">
      <w:pPr>
        <w:pStyle w:val="ItemList"/>
      </w:pPr>
      <w:r>
        <w:rPr>
          <w:rFonts w:hint="eastAsia"/>
        </w:rPr>
        <w:t>漏洞风险级别统计：该任务中对应漏洞风险级别的漏洞个数。</w:t>
      </w:r>
    </w:p>
    <w:p w14:paraId="50FC6DB1" w14:textId="77777777" w:rsidR="00136882" w:rsidRDefault="00D71658">
      <w:pPr>
        <w:pStyle w:val="ItemList"/>
      </w:pPr>
      <w:r>
        <w:rPr>
          <w:rFonts w:hint="eastAsia"/>
        </w:rPr>
        <w:t>组件审核统计：该任务中不同组件审核状态对应的组件风险级别分布。</w:t>
      </w:r>
    </w:p>
    <w:p w14:paraId="7F091323" w14:textId="77777777" w:rsidR="00136882" w:rsidRDefault="00136882"/>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551DCF88" w14:textId="77777777">
        <w:tc>
          <w:tcPr>
            <w:tcW w:w="1133" w:type="dxa"/>
            <w:shd w:val="clear" w:color="auto" w:fill="auto"/>
            <w:vAlign w:val="center"/>
          </w:tcPr>
          <w:p w14:paraId="1A301EE0" w14:textId="77777777" w:rsidR="00136882" w:rsidRDefault="00D71658">
            <w:pPr>
              <w:pStyle w:val="NoteImage"/>
              <w:widowControl w:val="0"/>
            </w:pPr>
            <w:r>
              <w:rPr>
                <w:noProof/>
              </w:rPr>
              <w:drawing>
                <wp:inline distT="0" distB="0" distL="0" distR="0" wp14:anchorId="4F2732DF" wp14:editId="2DD7870E">
                  <wp:extent cx="266700" cy="390525"/>
                  <wp:effectExtent l="19050" t="0" r="0" b="0"/>
                  <wp:docPr id="7" name="图片 8"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说明"/>
                          <pic:cNvPicPr>
                            <a:picLocks noChangeAspect="1" noChangeArrowheads="1"/>
                          </pic:cNvPicPr>
                        </pic:nvPicPr>
                        <pic:blipFill>
                          <a:blip r:embed="rId11"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431D4646" w14:textId="77777777" w:rsidR="00136882" w:rsidRDefault="00D71658">
            <w:pPr>
              <w:pStyle w:val="CautionText"/>
            </w:pPr>
            <w:r>
              <w:rPr>
                <w:rFonts w:hint="eastAsia"/>
              </w:rPr>
              <w:t>已忽略的组件不进行组件风险级别统计和漏洞风险级别统计。</w:t>
            </w:r>
          </w:p>
        </w:tc>
      </w:tr>
    </w:tbl>
    <w:p w14:paraId="73AF8805" w14:textId="77777777" w:rsidR="00136882" w:rsidRDefault="00136882">
      <w:pPr>
        <w:pStyle w:val="ItemList"/>
        <w:numPr>
          <w:ilvl w:val="0"/>
          <w:numId w:val="0"/>
        </w:numPr>
        <w:ind w:left="2121"/>
      </w:pPr>
    </w:p>
    <w:p w14:paraId="30020C12" w14:textId="77777777" w:rsidR="00136882" w:rsidRDefault="00D71658">
      <w:r>
        <w:rPr>
          <w:rFonts w:hint="eastAsia"/>
        </w:rPr>
        <w:t>组件列表默认按照风险级别严重程度从高到低排序；如风险级别相同，则按照组件名称升序排列。用户可以执行的操作如</w:t>
      </w:r>
      <w:r>
        <w:fldChar w:fldCharType="begin"/>
      </w:r>
      <w:r>
        <w:instrText xml:space="preserve"> </w:instrText>
      </w:r>
      <w:r>
        <w:rPr>
          <w:rFonts w:hint="eastAsia"/>
        </w:rPr>
        <w:instrText>REF _Ref106353860 \n \h</w:instrText>
      </w:r>
      <w:r>
        <w:instrText xml:space="preserve"> </w:instrText>
      </w:r>
      <w:r>
        <w:fldChar w:fldCharType="separate"/>
      </w:r>
      <w:r>
        <w:rPr>
          <w:rFonts w:hint="eastAsia"/>
        </w:rPr>
        <w:t>表</w:t>
      </w:r>
      <w:r>
        <w:rPr>
          <w:rFonts w:hint="eastAsia"/>
        </w:rPr>
        <w:t>4-8</w:t>
      </w:r>
      <w:r>
        <w:fldChar w:fldCharType="end"/>
      </w:r>
      <w:r>
        <w:rPr>
          <w:rFonts w:hint="eastAsia"/>
        </w:rPr>
        <w:t>所示。</w:t>
      </w:r>
    </w:p>
    <w:p w14:paraId="5995E9E0" w14:textId="77777777" w:rsidR="00136882" w:rsidRDefault="00D71658">
      <w:pPr>
        <w:pStyle w:val="TableDescription"/>
      </w:pPr>
      <w:bookmarkStart w:id="160" w:name="_Ref106353860"/>
      <w:r>
        <w:rPr>
          <w:rFonts w:hint="eastAsia"/>
        </w:rPr>
        <w:t>任务组件列表中的功能操作</w:t>
      </w:r>
      <w:bookmarkEnd w:id="160"/>
    </w:p>
    <w:tbl>
      <w:tblPr>
        <w:tblStyle w:val="Table"/>
        <w:tblW w:w="7937" w:type="dxa"/>
        <w:tblInd w:w="1814" w:type="dxa"/>
        <w:tblLook w:val="04A0" w:firstRow="1" w:lastRow="0" w:firstColumn="1" w:lastColumn="0" w:noHBand="0" w:noVBand="1"/>
      </w:tblPr>
      <w:tblGrid>
        <w:gridCol w:w="1129"/>
        <w:gridCol w:w="1862"/>
        <w:gridCol w:w="4946"/>
      </w:tblGrid>
      <w:tr w:rsidR="00136882" w14:paraId="6D66E044" w14:textId="77777777">
        <w:trPr>
          <w:tblHeader/>
        </w:trPr>
        <w:tc>
          <w:tcPr>
            <w:tcW w:w="1129" w:type="dxa"/>
            <w:tcBorders>
              <w:top w:val="double" w:sz="4" w:space="0" w:color="auto"/>
              <w:bottom w:val="single" w:sz="6" w:space="0" w:color="auto"/>
            </w:tcBorders>
            <w:shd w:val="clear" w:color="auto" w:fill="D9D9D9" w:themeFill="background1" w:themeFillShade="D9"/>
          </w:tcPr>
          <w:p w14:paraId="673A2052" w14:textId="77777777" w:rsidR="00136882" w:rsidRDefault="00D71658">
            <w:pPr>
              <w:pStyle w:val="TableHeading0"/>
            </w:pPr>
            <w:r>
              <w:rPr>
                <w:rFonts w:hint="eastAsia"/>
              </w:rPr>
              <w:t>区域</w:t>
            </w:r>
          </w:p>
        </w:tc>
        <w:tc>
          <w:tcPr>
            <w:tcW w:w="1862" w:type="dxa"/>
            <w:tcBorders>
              <w:top w:val="double" w:sz="4" w:space="0" w:color="auto"/>
              <w:bottom w:val="single" w:sz="6" w:space="0" w:color="auto"/>
            </w:tcBorders>
            <w:shd w:val="clear" w:color="auto" w:fill="D9D9D9" w:themeFill="background1" w:themeFillShade="D9"/>
          </w:tcPr>
          <w:p w14:paraId="3BF6E3D9" w14:textId="77777777" w:rsidR="00136882" w:rsidRDefault="00D71658">
            <w:pPr>
              <w:pStyle w:val="TableHeading0"/>
            </w:pPr>
            <w:r>
              <w:rPr>
                <w:rFonts w:hint="eastAsia"/>
              </w:rPr>
              <w:t>操作</w:t>
            </w:r>
          </w:p>
        </w:tc>
        <w:tc>
          <w:tcPr>
            <w:tcW w:w="4946" w:type="dxa"/>
            <w:tcBorders>
              <w:top w:val="double" w:sz="4" w:space="0" w:color="auto"/>
              <w:bottom w:val="single" w:sz="6" w:space="0" w:color="auto"/>
            </w:tcBorders>
            <w:shd w:val="clear" w:color="auto" w:fill="D9D9D9" w:themeFill="background1" w:themeFillShade="D9"/>
          </w:tcPr>
          <w:p w14:paraId="098FD18E" w14:textId="77777777" w:rsidR="00136882" w:rsidRDefault="00D71658">
            <w:pPr>
              <w:pStyle w:val="TableHeading0"/>
            </w:pPr>
            <w:r>
              <w:rPr>
                <w:rFonts w:hint="eastAsia"/>
              </w:rPr>
              <w:t>说明</w:t>
            </w:r>
          </w:p>
        </w:tc>
      </w:tr>
      <w:tr w:rsidR="00136882" w14:paraId="0DEB892B" w14:textId="77777777">
        <w:tc>
          <w:tcPr>
            <w:tcW w:w="1129" w:type="dxa"/>
            <w:vMerge w:val="restart"/>
            <w:tcBorders>
              <w:top w:val="single" w:sz="6" w:space="0" w:color="auto"/>
            </w:tcBorders>
          </w:tcPr>
          <w:p w14:paraId="1EB68CF0" w14:textId="77777777" w:rsidR="00136882" w:rsidRDefault="00D71658">
            <w:pPr>
              <w:pStyle w:val="TableText"/>
            </w:pPr>
            <w:r>
              <w:rPr>
                <w:rFonts w:hint="eastAsia"/>
              </w:rPr>
              <w:t>查询</w:t>
            </w:r>
          </w:p>
        </w:tc>
        <w:tc>
          <w:tcPr>
            <w:tcW w:w="1862" w:type="dxa"/>
            <w:tcBorders>
              <w:top w:val="single" w:sz="6" w:space="0" w:color="auto"/>
            </w:tcBorders>
          </w:tcPr>
          <w:p w14:paraId="5C498CF5" w14:textId="77777777" w:rsidR="00136882" w:rsidRDefault="00D71658">
            <w:pPr>
              <w:pStyle w:val="TableText"/>
            </w:pPr>
            <w:r>
              <w:rPr>
                <w:rFonts w:hint="eastAsia"/>
              </w:rPr>
              <w:t>【查询】</w:t>
            </w:r>
          </w:p>
        </w:tc>
        <w:tc>
          <w:tcPr>
            <w:tcW w:w="4946" w:type="dxa"/>
            <w:tcBorders>
              <w:top w:val="single" w:sz="6" w:space="0" w:color="auto"/>
            </w:tcBorders>
          </w:tcPr>
          <w:p w14:paraId="0CB16E92" w14:textId="77777777" w:rsidR="00136882" w:rsidRDefault="00D71658">
            <w:pPr>
              <w:pStyle w:val="TableText"/>
            </w:pPr>
            <w:r>
              <w:rPr>
                <w:rFonts w:hint="eastAsia"/>
              </w:rPr>
              <w:t>根据查询条件查看指定的组件信息。组件列表中默认不显示已忽略的组件，</w:t>
            </w:r>
            <w:proofErr w:type="gramStart"/>
            <w:r>
              <w:rPr>
                <w:rFonts w:hint="eastAsia"/>
              </w:rPr>
              <w:t>勾选“忽略”</w:t>
            </w:r>
            <w:proofErr w:type="gramEnd"/>
            <w:r>
              <w:rPr>
                <w:rFonts w:hint="eastAsia"/>
              </w:rPr>
              <w:t>，组件列表将包含已忽略的组件。</w:t>
            </w:r>
          </w:p>
        </w:tc>
      </w:tr>
      <w:tr w:rsidR="00136882" w14:paraId="3D8C5BD2" w14:textId="77777777">
        <w:tc>
          <w:tcPr>
            <w:tcW w:w="1129" w:type="dxa"/>
            <w:vMerge/>
          </w:tcPr>
          <w:p w14:paraId="1FF9FDF5" w14:textId="77777777" w:rsidR="00136882" w:rsidRDefault="00136882">
            <w:pPr>
              <w:pStyle w:val="TableText"/>
            </w:pPr>
          </w:p>
        </w:tc>
        <w:tc>
          <w:tcPr>
            <w:tcW w:w="1862" w:type="dxa"/>
          </w:tcPr>
          <w:p w14:paraId="5490507B" w14:textId="77777777" w:rsidR="00136882" w:rsidRDefault="00D71658">
            <w:pPr>
              <w:pStyle w:val="TableText"/>
            </w:pPr>
            <w:r>
              <w:rPr>
                <w:rFonts w:hint="eastAsia"/>
              </w:rPr>
              <w:t>【高级查询】</w:t>
            </w:r>
          </w:p>
        </w:tc>
        <w:tc>
          <w:tcPr>
            <w:tcW w:w="4946" w:type="dxa"/>
          </w:tcPr>
          <w:p w14:paraId="3F6C6C87" w14:textId="77777777" w:rsidR="00136882" w:rsidRDefault="00D71658">
            <w:pPr>
              <w:pStyle w:val="TableText"/>
            </w:pPr>
            <w:r>
              <w:rPr>
                <w:rFonts w:hint="eastAsia"/>
              </w:rPr>
              <w:t>提供更多查询条件，如对组件生态、组件来源、组件依赖、恶意组件的查询。</w:t>
            </w:r>
          </w:p>
        </w:tc>
      </w:tr>
      <w:tr w:rsidR="00136882" w14:paraId="59681914" w14:textId="77777777">
        <w:tc>
          <w:tcPr>
            <w:tcW w:w="1129" w:type="dxa"/>
            <w:vMerge/>
          </w:tcPr>
          <w:p w14:paraId="4CAB6CE4" w14:textId="77777777" w:rsidR="00136882" w:rsidRDefault="00136882">
            <w:pPr>
              <w:pStyle w:val="TableText"/>
            </w:pPr>
          </w:p>
        </w:tc>
        <w:tc>
          <w:tcPr>
            <w:tcW w:w="1862" w:type="dxa"/>
          </w:tcPr>
          <w:p w14:paraId="677D4C5B" w14:textId="77777777" w:rsidR="00136882" w:rsidRDefault="00D71658">
            <w:pPr>
              <w:pStyle w:val="TableText"/>
            </w:pPr>
            <w:r>
              <w:rPr>
                <w:rFonts w:hint="eastAsia"/>
              </w:rPr>
              <w:t>【重置】</w:t>
            </w:r>
          </w:p>
        </w:tc>
        <w:tc>
          <w:tcPr>
            <w:tcW w:w="4946" w:type="dxa"/>
          </w:tcPr>
          <w:p w14:paraId="4CE71D9E" w14:textId="77777777" w:rsidR="00136882" w:rsidRDefault="00D71658">
            <w:pPr>
              <w:pStyle w:val="TableText"/>
            </w:pPr>
            <w:r>
              <w:rPr>
                <w:rFonts w:hint="eastAsia"/>
              </w:rPr>
              <w:t>重置查询条件置默认状态。</w:t>
            </w:r>
          </w:p>
        </w:tc>
      </w:tr>
      <w:tr w:rsidR="00136882" w14:paraId="743E602D" w14:textId="77777777">
        <w:tc>
          <w:tcPr>
            <w:tcW w:w="1129" w:type="dxa"/>
            <w:vMerge w:val="restart"/>
          </w:tcPr>
          <w:p w14:paraId="0996F693" w14:textId="77777777" w:rsidR="00136882" w:rsidRDefault="00D71658">
            <w:pPr>
              <w:pStyle w:val="TableText"/>
            </w:pPr>
            <w:r>
              <w:rPr>
                <w:rFonts w:hint="eastAsia"/>
              </w:rPr>
              <w:t>组件列表（按钮）</w:t>
            </w:r>
          </w:p>
        </w:tc>
        <w:tc>
          <w:tcPr>
            <w:tcW w:w="1862" w:type="dxa"/>
          </w:tcPr>
          <w:p w14:paraId="7F7E24DD" w14:textId="77777777" w:rsidR="00136882" w:rsidRDefault="00D71658">
            <w:pPr>
              <w:pStyle w:val="TableText"/>
            </w:pPr>
            <w:r>
              <w:rPr>
                <w:rFonts w:hint="eastAsia"/>
              </w:rPr>
              <w:t>【批处理】</w:t>
            </w:r>
          </w:p>
        </w:tc>
        <w:tc>
          <w:tcPr>
            <w:tcW w:w="4946" w:type="dxa"/>
          </w:tcPr>
          <w:p w14:paraId="25592CB8" w14:textId="77777777" w:rsidR="00136882" w:rsidRDefault="00D71658">
            <w:pPr>
              <w:pStyle w:val="TableText"/>
            </w:pPr>
            <w:r>
              <w:rPr>
                <w:rFonts w:hint="eastAsia"/>
              </w:rPr>
              <w:t>选中多个组件后，批量执行审核或批量删除操作。</w:t>
            </w:r>
          </w:p>
          <w:p w14:paraId="69156130" w14:textId="77777777" w:rsidR="00136882" w:rsidRDefault="00D71658">
            <w:pPr>
              <w:pStyle w:val="TableText"/>
            </w:pPr>
            <w:r>
              <w:rPr>
                <w:rFonts w:hint="eastAsia"/>
              </w:rPr>
              <w:t>仅自定义的组件才支持删除操作；只有扫描的组件才支持忽略操作。</w:t>
            </w:r>
          </w:p>
        </w:tc>
      </w:tr>
      <w:tr w:rsidR="00136882" w14:paraId="1B54AA44" w14:textId="77777777">
        <w:tc>
          <w:tcPr>
            <w:tcW w:w="1129" w:type="dxa"/>
            <w:vMerge/>
          </w:tcPr>
          <w:p w14:paraId="17FC9436" w14:textId="77777777" w:rsidR="00136882" w:rsidRDefault="00136882">
            <w:pPr>
              <w:pStyle w:val="TableText"/>
            </w:pPr>
          </w:p>
        </w:tc>
        <w:tc>
          <w:tcPr>
            <w:tcW w:w="1862" w:type="dxa"/>
          </w:tcPr>
          <w:p w14:paraId="4FCEAAD1" w14:textId="77777777" w:rsidR="00136882" w:rsidRDefault="00D71658">
            <w:pPr>
              <w:pStyle w:val="TableText"/>
            </w:pPr>
            <w:r>
              <w:rPr>
                <w:rFonts w:hint="eastAsia"/>
              </w:rPr>
              <w:t>【导出物料清单】</w:t>
            </w:r>
          </w:p>
        </w:tc>
        <w:tc>
          <w:tcPr>
            <w:tcW w:w="4946" w:type="dxa"/>
          </w:tcPr>
          <w:p w14:paraId="467BED8A" w14:textId="77777777" w:rsidR="00136882" w:rsidRDefault="00D71658">
            <w:pPr>
              <w:pStyle w:val="TableText"/>
            </w:pPr>
            <w:r>
              <w:rPr>
                <w:rFonts w:hint="eastAsia"/>
              </w:rPr>
              <w:t>支持将组件列表导出为不同的格式。导出任务显示在</w:t>
            </w:r>
            <w:r>
              <w:rPr>
                <w:rFonts w:hint="eastAsia"/>
              </w:rPr>
              <w:t xml:space="preserve"> </w:t>
            </w:r>
            <w:r>
              <w:rPr>
                <w:b/>
                <w:bCs/>
                <w:color w:val="0000FF"/>
              </w:rPr>
              <w:fldChar w:fldCharType="begin"/>
            </w:r>
            <w:r>
              <w:rPr>
                <w:color w:val="0000FF"/>
              </w:rPr>
              <w:instrText xml:space="preserve"> </w:instrText>
            </w:r>
            <w:r>
              <w:rPr>
                <w:rFonts w:hint="eastAsia"/>
                <w:color w:val="0000FF"/>
              </w:rPr>
              <w:instrText>REF _Ref106374046 \h</w:instrText>
            </w:r>
            <w:r>
              <w:rPr>
                <w:color w:val="0000FF"/>
              </w:rPr>
              <w:instrText xml:space="preserve"> </w:instrText>
            </w:r>
            <w:r>
              <w:rPr>
                <w:b/>
                <w:bCs/>
                <w:color w:val="0000FF"/>
              </w:rPr>
            </w:r>
            <w:r>
              <w:rPr>
                <w:b/>
                <w:bCs/>
                <w:color w:val="0000FF"/>
              </w:rPr>
              <w:fldChar w:fldCharType="separate"/>
            </w:r>
            <w:r>
              <w:rPr>
                <w:rFonts w:hint="eastAsia"/>
                <w:color w:val="0000FF"/>
              </w:rPr>
              <w:t>分析报告</w:t>
            </w:r>
            <w:r>
              <w:rPr>
                <w:b/>
                <w:bCs/>
                <w:color w:val="0000FF"/>
              </w:rPr>
              <w:fldChar w:fldCharType="end"/>
            </w:r>
            <w:r>
              <w:rPr>
                <w:rFonts w:hint="eastAsia"/>
              </w:rPr>
              <w:t xml:space="preserve"> </w:t>
            </w:r>
            <w:r>
              <w:rPr>
                <w:rFonts w:hint="eastAsia"/>
              </w:rPr>
              <w:t>页面。</w:t>
            </w:r>
          </w:p>
        </w:tc>
      </w:tr>
      <w:tr w:rsidR="00136882" w14:paraId="26B83ABE" w14:textId="77777777">
        <w:tc>
          <w:tcPr>
            <w:tcW w:w="1129" w:type="dxa"/>
            <w:vMerge/>
          </w:tcPr>
          <w:p w14:paraId="1A14B218" w14:textId="77777777" w:rsidR="00136882" w:rsidRDefault="00136882">
            <w:pPr>
              <w:pStyle w:val="TableText"/>
            </w:pPr>
          </w:p>
        </w:tc>
        <w:tc>
          <w:tcPr>
            <w:tcW w:w="1862" w:type="dxa"/>
          </w:tcPr>
          <w:p w14:paraId="27010FD2" w14:textId="77777777" w:rsidR="00136882" w:rsidRDefault="00D71658">
            <w:pPr>
              <w:pStyle w:val="TableText"/>
            </w:pPr>
            <w:r>
              <w:rPr>
                <w:rFonts w:hint="eastAsia"/>
              </w:rPr>
              <w:t>【添加】</w:t>
            </w:r>
          </w:p>
        </w:tc>
        <w:tc>
          <w:tcPr>
            <w:tcW w:w="4946" w:type="dxa"/>
          </w:tcPr>
          <w:p w14:paraId="6EC8C19B" w14:textId="77777777" w:rsidR="00136882" w:rsidRDefault="00D71658">
            <w:pPr>
              <w:pStyle w:val="TableText"/>
            </w:pPr>
            <w:r>
              <w:rPr>
                <w:rFonts w:hint="eastAsia"/>
              </w:rPr>
              <w:t>自定义添加组件。</w:t>
            </w:r>
          </w:p>
        </w:tc>
      </w:tr>
      <w:tr w:rsidR="00136882" w14:paraId="73F2B827" w14:textId="77777777">
        <w:tc>
          <w:tcPr>
            <w:tcW w:w="2991" w:type="dxa"/>
            <w:gridSpan w:val="2"/>
          </w:tcPr>
          <w:p w14:paraId="04B24000" w14:textId="77777777" w:rsidR="00136882" w:rsidRDefault="00D71658">
            <w:pPr>
              <w:pStyle w:val="TableText"/>
            </w:pPr>
            <w:r>
              <w:rPr>
                <w:rFonts w:hint="eastAsia"/>
              </w:rPr>
              <w:t>组件列表</w:t>
            </w:r>
          </w:p>
          <w:p w14:paraId="454E0396" w14:textId="77777777" w:rsidR="00136882" w:rsidRDefault="00D71658">
            <w:pPr>
              <w:pStyle w:val="TableText"/>
            </w:pPr>
            <w:r>
              <w:rPr>
                <w:rFonts w:hint="eastAsia"/>
              </w:rPr>
              <w:t>（组件依赖栏）</w:t>
            </w:r>
          </w:p>
        </w:tc>
        <w:tc>
          <w:tcPr>
            <w:tcW w:w="4946" w:type="dxa"/>
          </w:tcPr>
          <w:p w14:paraId="5CEC6530" w14:textId="77777777" w:rsidR="00136882" w:rsidRDefault="00D71658">
            <w:pPr>
              <w:pStyle w:val="TableText"/>
            </w:pPr>
            <w:r>
              <w:rPr>
                <w:rFonts w:hint="eastAsia"/>
              </w:rPr>
              <w:t>展示组件的依赖方式，单击依赖方式后图标展示具体的组件依赖信息。</w:t>
            </w:r>
          </w:p>
        </w:tc>
      </w:tr>
      <w:tr w:rsidR="00136882" w14:paraId="4958BA42" w14:textId="77777777">
        <w:tc>
          <w:tcPr>
            <w:tcW w:w="2991" w:type="dxa"/>
            <w:gridSpan w:val="2"/>
          </w:tcPr>
          <w:p w14:paraId="418FA894" w14:textId="77777777" w:rsidR="00136882" w:rsidRDefault="00D71658">
            <w:pPr>
              <w:pStyle w:val="TableText"/>
            </w:pPr>
            <w:r>
              <w:rPr>
                <w:rFonts w:hint="eastAsia"/>
              </w:rPr>
              <w:lastRenderedPageBreak/>
              <w:t>组件列表</w:t>
            </w:r>
          </w:p>
          <w:p w14:paraId="3F430BB5" w14:textId="77777777" w:rsidR="00136882" w:rsidRDefault="00D71658">
            <w:pPr>
              <w:pStyle w:val="TableText"/>
            </w:pPr>
            <w:r>
              <w:rPr>
                <w:rFonts w:hint="eastAsia"/>
              </w:rPr>
              <w:t>（漏洞分布栏）</w:t>
            </w:r>
          </w:p>
        </w:tc>
        <w:tc>
          <w:tcPr>
            <w:tcW w:w="4946" w:type="dxa"/>
          </w:tcPr>
          <w:p w14:paraId="0A2505B6" w14:textId="77777777" w:rsidR="00136882" w:rsidRDefault="00D71658">
            <w:pPr>
              <w:pStyle w:val="TableText"/>
            </w:pPr>
            <w:r>
              <w:rPr>
                <w:rFonts w:hint="eastAsia"/>
              </w:rPr>
              <w:t>展示详细的漏洞分布信息，点击漏洞分布信息跳转进入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_Ref106373939 \h</w:instrText>
            </w:r>
            <w:r>
              <w:rPr>
                <w:color w:val="0000FF"/>
              </w:rPr>
              <w:instrText xml:space="preserve"> </w:instrText>
            </w:r>
            <w:r>
              <w:rPr>
                <w:color w:val="0000FF"/>
              </w:rPr>
            </w:r>
            <w:r>
              <w:rPr>
                <w:color w:val="0000FF"/>
              </w:rPr>
              <w:fldChar w:fldCharType="separate"/>
            </w:r>
            <w:r>
              <w:rPr>
                <w:rFonts w:hint="eastAsia"/>
                <w:color w:val="0000FF"/>
              </w:rPr>
              <w:t>漏洞清单</w:t>
            </w:r>
            <w:r>
              <w:rPr>
                <w:color w:val="0000FF"/>
              </w:rPr>
              <w:fldChar w:fldCharType="end"/>
            </w:r>
            <w:r>
              <w:t xml:space="preserve"> </w:t>
            </w:r>
            <w:r>
              <w:rPr>
                <w:rFonts w:hint="eastAsia"/>
              </w:rPr>
              <w:t>页面，显示对应组件具体的漏洞信息。</w:t>
            </w:r>
          </w:p>
        </w:tc>
      </w:tr>
      <w:tr w:rsidR="00136882" w14:paraId="75605638" w14:textId="77777777">
        <w:tc>
          <w:tcPr>
            <w:tcW w:w="2991" w:type="dxa"/>
            <w:gridSpan w:val="2"/>
          </w:tcPr>
          <w:p w14:paraId="6BEE5715" w14:textId="77777777" w:rsidR="00136882" w:rsidRDefault="00D71658">
            <w:pPr>
              <w:pStyle w:val="TableText"/>
            </w:pPr>
            <w:r>
              <w:rPr>
                <w:rFonts w:hint="eastAsia"/>
              </w:rPr>
              <w:t>组件列表</w:t>
            </w:r>
          </w:p>
          <w:p w14:paraId="318FAA0E" w14:textId="77777777" w:rsidR="00136882" w:rsidRDefault="00D71658">
            <w:pPr>
              <w:pStyle w:val="TableText"/>
            </w:pPr>
            <w:r>
              <w:rPr>
                <w:rFonts w:hint="eastAsia"/>
              </w:rPr>
              <w:t>（策略违规栏）</w:t>
            </w:r>
          </w:p>
        </w:tc>
        <w:tc>
          <w:tcPr>
            <w:tcW w:w="4946" w:type="dxa"/>
          </w:tcPr>
          <w:p w14:paraId="6F7BA470" w14:textId="77777777" w:rsidR="00136882" w:rsidRDefault="00D71658">
            <w:pPr>
              <w:pStyle w:val="TableText"/>
            </w:pPr>
            <w:r>
              <w:rPr>
                <w:rFonts w:hint="eastAsia"/>
              </w:rPr>
              <w:t>展示组件是否策略违规。若“是”，单击可跳转支持进行策略处置，即执行策略豁免。豁免后，策略违规级别变成“无”。</w:t>
            </w:r>
          </w:p>
        </w:tc>
      </w:tr>
      <w:tr w:rsidR="00136882" w14:paraId="4ED40B4B" w14:textId="77777777">
        <w:tc>
          <w:tcPr>
            <w:tcW w:w="2991" w:type="dxa"/>
            <w:gridSpan w:val="2"/>
          </w:tcPr>
          <w:p w14:paraId="0BD8942A" w14:textId="77777777" w:rsidR="00136882" w:rsidRDefault="00D71658">
            <w:pPr>
              <w:pStyle w:val="TableText"/>
            </w:pPr>
            <w:r>
              <w:rPr>
                <w:rFonts w:hint="eastAsia"/>
              </w:rPr>
              <w:t>组件列表</w:t>
            </w:r>
          </w:p>
          <w:p w14:paraId="0EB8BF71" w14:textId="77777777" w:rsidR="00136882" w:rsidRDefault="00D71658">
            <w:pPr>
              <w:pStyle w:val="TableText"/>
            </w:pPr>
            <w:r>
              <w:rPr>
                <w:rFonts w:hint="eastAsia"/>
              </w:rPr>
              <w:t>（组件来源栏）</w:t>
            </w:r>
          </w:p>
        </w:tc>
        <w:tc>
          <w:tcPr>
            <w:tcW w:w="4946" w:type="dxa"/>
          </w:tcPr>
          <w:p w14:paraId="6094FDA8" w14:textId="77777777" w:rsidR="00136882" w:rsidRDefault="00D71658">
            <w:pPr>
              <w:pStyle w:val="TableText"/>
            </w:pPr>
            <w:r>
              <w:rPr>
                <w:rFonts w:hint="eastAsia"/>
              </w:rPr>
              <w:t>显示组件的路径个数和具体的路径信息。</w:t>
            </w:r>
          </w:p>
        </w:tc>
      </w:tr>
      <w:tr w:rsidR="00136882" w14:paraId="2F41E58E" w14:textId="77777777">
        <w:tc>
          <w:tcPr>
            <w:tcW w:w="1129" w:type="dxa"/>
            <w:vMerge w:val="restart"/>
          </w:tcPr>
          <w:p w14:paraId="37C2205A" w14:textId="77777777" w:rsidR="00136882" w:rsidRDefault="00D71658">
            <w:pPr>
              <w:pStyle w:val="TableText"/>
            </w:pPr>
            <w:r>
              <w:rPr>
                <w:rFonts w:hint="eastAsia"/>
              </w:rPr>
              <w:t>组件列表</w:t>
            </w:r>
          </w:p>
          <w:p w14:paraId="2D5FE9F3" w14:textId="77777777" w:rsidR="00136882" w:rsidRDefault="00D71658">
            <w:pPr>
              <w:pStyle w:val="TableText"/>
            </w:pPr>
            <w:r>
              <w:rPr>
                <w:rFonts w:hint="eastAsia"/>
              </w:rPr>
              <w:t>（操作栏）</w:t>
            </w:r>
          </w:p>
        </w:tc>
        <w:tc>
          <w:tcPr>
            <w:tcW w:w="1862" w:type="dxa"/>
          </w:tcPr>
          <w:p w14:paraId="539ECD2B" w14:textId="77777777" w:rsidR="00136882" w:rsidRDefault="00D71658">
            <w:pPr>
              <w:pStyle w:val="TableText"/>
            </w:pPr>
            <w:r>
              <w:rPr>
                <w:rFonts w:hint="eastAsia"/>
              </w:rPr>
              <w:t>【审核】</w:t>
            </w:r>
          </w:p>
        </w:tc>
        <w:tc>
          <w:tcPr>
            <w:tcW w:w="4946" w:type="dxa"/>
          </w:tcPr>
          <w:p w14:paraId="0E31C5D0" w14:textId="77777777" w:rsidR="00136882" w:rsidRDefault="00D71658">
            <w:pPr>
              <w:pStyle w:val="TableText"/>
            </w:pPr>
            <w:r>
              <w:rPr>
                <w:rFonts w:hint="eastAsia"/>
              </w:rPr>
              <w:t>更改组件状态，默认为未审核，可选已批准、未批准、未审核、忽略。</w:t>
            </w:r>
          </w:p>
          <w:p w14:paraId="267E7237" w14:textId="77777777" w:rsidR="00136882" w:rsidRDefault="00D71658">
            <w:pPr>
              <w:pStyle w:val="TableText"/>
            </w:pPr>
            <w:r>
              <w:rPr>
                <w:rFonts w:hint="eastAsia"/>
              </w:rPr>
              <w:t>已批准组件的组件名称前使用</w:t>
            </w:r>
            <w:r>
              <w:rPr>
                <w:noProof/>
              </w:rPr>
              <w:drawing>
                <wp:inline distT="0" distB="0" distL="0" distR="0" wp14:anchorId="4064E918" wp14:editId="7A4F22B8">
                  <wp:extent cx="180975" cy="1619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3"/>
                          <a:stretch>
                            <a:fillRect/>
                          </a:stretch>
                        </pic:blipFill>
                        <pic:spPr>
                          <a:xfrm>
                            <a:off x="0" y="0"/>
                            <a:ext cx="180975" cy="161925"/>
                          </a:xfrm>
                          <a:prstGeom prst="rect">
                            <a:avLst/>
                          </a:prstGeom>
                        </pic:spPr>
                      </pic:pic>
                    </a:graphicData>
                  </a:graphic>
                </wp:inline>
              </w:drawing>
            </w:r>
            <w:r>
              <w:rPr>
                <w:rFonts w:hint="eastAsia"/>
              </w:rPr>
              <w:t>表示；未批准组件的组件名称前使用</w:t>
            </w:r>
            <w:r>
              <w:rPr>
                <w:noProof/>
              </w:rPr>
              <w:drawing>
                <wp:inline distT="0" distB="0" distL="114300" distR="114300" wp14:anchorId="48F3E75A" wp14:editId="4FFF40EF">
                  <wp:extent cx="152400" cy="152400"/>
                  <wp:effectExtent l="0" t="0" r="0" b="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54"/>
                          <a:stretch>
                            <a:fillRect/>
                          </a:stretch>
                        </pic:blipFill>
                        <pic:spPr>
                          <a:xfrm>
                            <a:off x="0" y="0"/>
                            <a:ext cx="152400" cy="152400"/>
                          </a:xfrm>
                          <a:prstGeom prst="rect">
                            <a:avLst/>
                          </a:prstGeom>
                          <a:noFill/>
                          <a:ln>
                            <a:noFill/>
                          </a:ln>
                        </pic:spPr>
                      </pic:pic>
                    </a:graphicData>
                  </a:graphic>
                </wp:inline>
              </w:drawing>
            </w:r>
            <w:r>
              <w:rPr>
                <w:rFonts w:hint="eastAsia"/>
              </w:rPr>
              <w:t>表示；未审核的组件名称前使用</w:t>
            </w:r>
            <w:r>
              <w:rPr>
                <w:noProof/>
              </w:rPr>
              <w:drawing>
                <wp:inline distT="0" distB="0" distL="0" distR="0" wp14:anchorId="0E6AF77B" wp14:editId="38A4D751">
                  <wp:extent cx="171450" cy="190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5"/>
                          <a:stretch>
                            <a:fillRect/>
                          </a:stretch>
                        </pic:blipFill>
                        <pic:spPr>
                          <a:xfrm>
                            <a:off x="0" y="0"/>
                            <a:ext cx="171450" cy="190500"/>
                          </a:xfrm>
                          <a:prstGeom prst="rect">
                            <a:avLst/>
                          </a:prstGeom>
                        </pic:spPr>
                      </pic:pic>
                    </a:graphicData>
                  </a:graphic>
                </wp:inline>
              </w:drawing>
            </w:r>
            <w:r>
              <w:rPr>
                <w:rFonts w:hint="eastAsia"/>
              </w:rPr>
              <w:t>表示。</w:t>
            </w:r>
          </w:p>
          <w:p w14:paraId="5BF05D8E" w14:textId="77777777" w:rsidR="00136882" w:rsidRDefault="00D71658">
            <w:pPr>
              <w:pStyle w:val="TableText"/>
            </w:pPr>
            <w:r>
              <w:rPr>
                <w:noProof/>
                <w:snapToGrid/>
              </w:rPr>
              <w:drawing>
                <wp:inline distT="0" distB="0" distL="0" distR="0" wp14:anchorId="26E509A8" wp14:editId="3BB03398">
                  <wp:extent cx="219075" cy="304800"/>
                  <wp:effectExtent l="0" t="0" r="9525" b="0"/>
                  <wp:docPr id="43"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descr="表格中说明"/>
                          <pic:cNvPicPr>
                            <a:picLocks noChangeAspect="1" noChangeArrowheads="1"/>
                          </pic:cNvPicPr>
                        </pic:nvPicPr>
                        <pic:blipFill>
                          <a:blip r:embed="rId33" cstate="print"/>
                          <a:srcRect/>
                          <a:stretch>
                            <a:fillRect/>
                          </a:stretch>
                        </pic:blipFill>
                        <pic:spPr>
                          <a:xfrm>
                            <a:off x="0" y="0"/>
                            <a:ext cx="219075" cy="304800"/>
                          </a:xfrm>
                          <a:prstGeom prst="rect">
                            <a:avLst/>
                          </a:prstGeom>
                          <a:noFill/>
                          <a:ln w="9525">
                            <a:noFill/>
                            <a:miter lim="800000"/>
                            <a:headEnd/>
                            <a:tailEnd/>
                          </a:ln>
                        </pic:spPr>
                      </pic:pic>
                    </a:graphicData>
                  </a:graphic>
                </wp:inline>
              </w:drawing>
            </w:r>
            <w:r>
              <w:rPr>
                <w:rFonts w:hint="eastAsia"/>
                <w:snapToGrid/>
              </w:rPr>
              <w:t xml:space="preserve"> </w:t>
            </w:r>
            <w:r>
              <w:rPr>
                <w:rFonts w:eastAsia="楷体" w:hint="eastAsia"/>
                <w:iCs/>
                <w:snapToGrid/>
                <w:kern w:val="2"/>
                <w:szCs w:val="18"/>
              </w:rPr>
              <w:t>仅扫描的组件才支持忽略操作。组件列表默认不展示已忽略的组件。</w:t>
            </w:r>
          </w:p>
        </w:tc>
      </w:tr>
      <w:tr w:rsidR="00136882" w14:paraId="47BFDDB4" w14:textId="77777777">
        <w:tc>
          <w:tcPr>
            <w:tcW w:w="1129" w:type="dxa"/>
            <w:vMerge/>
          </w:tcPr>
          <w:p w14:paraId="0E1051AE" w14:textId="77777777" w:rsidR="00136882" w:rsidRDefault="00136882">
            <w:pPr>
              <w:pStyle w:val="TableText"/>
            </w:pPr>
          </w:p>
        </w:tc>
        <w:tc>
          <w:tcPr>
            <w:tcW w:w="1862" w:type="dxa"/>
          </w:tcPr>
          <w:p w14:paraId="231A3291" w14:textId="77777777" w:rsidR="00136882" w:rsidRDefault="00D71658">
            <w:pPr>
              <w:pStyle w:val="TableText"/>
            </w:pPr>
            <w:r>
              <w:rPr>
                <w:rFonts w:hint="eastAsia"/>
              </w:rPr>
              <w:t>【复制</w:t>
            </w:r>
            <w:r>
              <w:rPr>
                <w:rFonts w:hint="eastAsia"/>
              </w:rPr>
              <w:t>P</w:t>
            </w:r>
            <w:r>
              <w:t>URL</w:t>
            </w:r>
            <w:r>
              <w:rPr>
                <w:rFonts w:hint="eastAsia"/>
              </w:rPr>
              <w:t>】</w:t>
            </w:r>
          </w:p>
        </w:tc>
        <w:tc>
          <w:tcPr>
            <w:tcW w:w="4946" w:type="dxa"/>
          </w:tcPr>
          <w:p w14:paraId="3F129A8D" w14:textId="77777777" w:rsidR="00136882" w:rsidRDefault="00D71658">
            <w:pPr>
              <w:pStyle w:val="TableText"/>
            </w:pPr>
            <w:r>
              <w:rPr>
                <w:rFonts w:hint="eastAsia"/>
              </w:rPr>
              <w:t>用于在</w:t>
            </w:r>
            <w:r>
              <w:rPr>
                <w:color w:val="0000FF"/>
              </w:rPr>
              <w:fldChar w:fldCharType="begin"/>
            </w:r>
            <w:r>
              <w:rPr>
                <w:color w:val="0000FF"/>
              </w:rPr>
              <w:instrText xml:space="preserve"> REF _Ref106203496 \h </w:instrText>
            </w:r>
            <w:r>
              <w:rPr>
                <w:color w:val="0000FF"/>
              </w:rPr>
            </w:r>
            <w:r>
              <w:rPr>
                <w:color w:val="0000FF"/>
              </w:rPr>
              <w:fldChar w:fldCharType="separate"/>
            </w:r>
            <w:r>
              <w:rPr>
                <w:rFonts w:hint="eastAsia"/>
                <w:color w:val="0000FF"/>
              </w:rPr>
              <w:t>策略配置</w:t>
            </w:r>
            <w:r>
              <w:rPr>
                <w:color w:val="0000FF"/>
              </w:rPr>
              <w:fldChar w:fldCharType="end"/>
            </w:r>
            <w:r>
              <w:rPr>
                <w:rFonts w:hint="eastAsia"/>
              </w:rPr>
              <w:t>时，将“组件</w:t>
            </w:r>
            <w:r>
              <w:rPr>
                <w:rFonts w:hint="eastAsia"/>
              </w:rPr>
              <w:t>P</w:t>
            </w:r>
            <w:r>
              <w:t>URL</w:t>
            </w:r>
            <w:r>
              <w:rPr>
                <w:rFonts w:hint="eastAsia"/>
              </w:rPr>
              <w:t>”作为</w:t>
            </w:r>
            <w:r>
              <w:rPr>
                <w:color w:val="0000FF"/>
              </w:rPr>
              <w:fldChar w:fldCharType="begin"/>
            </w:r>
            <w:r>
              <w:rPr>
                <w:color w:val="0000FF"/>
              </w:rPr>
              <w:instrText xml:space="preserve"> </w:instrText>
            </w:r>
            <w:r>
              <w:rPr>
                <w:rFonts w:hint="eastAsia"/>
                <w:color w:val="0000FF"/>
              </w:rPr>
              <w:instrText>REF celue \h</w:instrText>
            </w:r>
            <w:r>
              <w:rPr>
                <w:color w:val="0000FF"/>
              </w:rPr>
              <w:instrText xml:space="preserve"> </w:instrText>
            </w:r>
            <w:r>
              <w:rPr>
                <w:color w:val="0000FF"/>
              </w:rPr>
            </w:r>
            <w:r>
              <w:rPr>
                <w:color w:val="0000FF"/>
              </w:rPr>
              <w:fldChar w:fldCharType="separate"/>
            </w:r>
            <w:r>
              <w:rPr>
                <w:rFonts w:hint="eastAsia"/>
                <w:color w:val="0000FF"/>
              </w:rPr>
              <w:t>策略条件</w:t>
            </w:r>
            <w:r>
              <w:rPr>
                <w:color w:val="0000FF"/>
              </w:rPr>
              <w:fldChar w:fldCharType="end"/>
            </w:r>
            <w:r>
              <w:rPr>
                <w:rFonts w:hint="eastAsia"/>
              </w:rPr>
              <w:t>。</w:t>
            </w:r>
          </w:p>
        </w:tc>
      </w:tr>
    </w:tbl>
    <w:p w14:paraId="26A90AFF" w14:textId="77777777" w:rsidR="00136882" w:rsidRDefault="00136882"/>
    <w:p w14:paraId="3E17B2DA" w14:textId="77777777" w:rsidR="00136882" w:rsidRDefault="00D71658">
      <w:pPr>
        <w:pStyle w:val="41"/>
      </w:pPr>
      <w:bookmarkStart w:id="161" w:name="_Ref106373939"/>
      <w:r>
        <w:rPr>
          <w:rFonts w:hint="eastAsia"/>
        </w:rPr>
        <w:t>漏洞清单</w:t>
      </w:r>
      <w:bookmarkEnd w:id="161"/>
    </w:p>
    <w:p w14:paraId="2E352359"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某项软件组成分析任务</w:t>
      </w:r>
      <w:r>
        <w:rPr>
          <w:rFonts w:hint="eastAsia"/>
          <w:b/>
          <w:bCs/>
        </w:rPr>
        <w:t xml:space="preserve"> </w:t>
      </w:r>
      <w:r>
        <w:rPr>
          <w:b/>
          <w:bCs/>
        </w:rPr>
        <w:t xml:space="preserve">&gt; </w:t>
      </w:r>
      <w:r>
        <w:rPr>
          <w:rFonts w:hint="eastAsia"/>
          <w:b/>
          <w:bCs/>
        </w:rPr>
        <w:t>漏洞清单</w:t>
      </w:r>
      <w:r>
        <w:rPr>
          <w:rFonts w:hint="eastAsia"/>
          <w:b/>
          <w:bCs/>
        </w:rPr>
        <w:t xml:space="preserve"> </w:t>
      </w:r>
      <w:r>
        <w:rPr>
          <w:rFonts w:hint="eastAsia"/>
        </w:rPr>
        <w:t>页面，漏洞清单从漏洞角度，展示了任务的漏洞风险级别等详细信息。风险级别由漏洞的最高风险决定。</w:t>
      </w:r>
    </w:p>
    <w:p w14:paraId="4799D21E" w14:textId="77777777" w:rsidR="00136882" w:rsidRDefault="00D71658">
      <w:pPr>
        <w:pStyle w:val="ItemList"/>
      </w:pPr>
      <w:r>
        <w:rPr>
          <w:rFonts w:hint="eastAsia"/>
        </w:rPr>
        <w:t>漏洞风险级别统计：统计的是该任务中对应漏洞风险级别的漏洞个数。</w:t>
      </w:r>
    </w:p>
    <w:p w14:paraId="731E98FE" w14:textId="77777777" w:rsidR="00136882" w:rsidRDefault="00D71658">
      <w:pPr>
        <w:pStyle w:val="ItemList"/>
      </w:pPr>
      <w:r>
        <w:rPr>
          <w:rFonts w:hint="eastAsia"/>
        </w:rPr>
        <w:t>漏洞利用难度统计：统计的是该任务中对应漏洞利用难度的漏洞个数。</w:t>
      </w:r>
    </w:p>
    <w:p w14:paraId="77E04F24" w14:textId="77777777" w:rsidR="00136882" w:rsidRDefault="00D71658">
      <w:pPr>
        <w:pStyle w:val="ItemList"/>
      </w:pPr>
      <w:r>
        <w:rPr>
          <w:rFonts w:hint="eastAsia"/>
        </w:rPr>
        <w:t>漏洞状态分布统计：统计的是该任务中对应漏洞状态的漏洞个数。</w:t>
      </w:r>
    </w:p>
    <w:p w14:paraId="7349167B" w14:textId="77777777" w:rsidR="00136882" w:rsidRDefault="00136882"/>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340CB9E7" w14:textId="77777777">
        <w:tc>
          <w:tcPr>
            <w:tcW w:w="1133" w:type="dxa"/>
            <w:shd w:val="clear" w:color="auto" w:fill="auto"/>
            <w:vAlign w:val="center"/>
          </w:tcPr>
          <w:p w14:paraId="55F05701" w14:textId="77777777" w:rsidR="00136882" w:rsidRDefault="00D71658">
            <w:pPr>
              <w:pStyle w:val="NoteImage"/>
              <w:widowControl w:val="0"/>
            </w:pPr>
            <w:r>
              <w:rPr>
                <w:noProof/>
              </w:rPr>
              <w:drawing>
                <wp:inline distT="0" distB="0" distL="0" distR="0" wp14:anchorId="71B82595" wp14:editId="4086BD64">
                  <wp:extent cx="266700" cy="390525"/>
                  <wp:effectExtent l="19050" t="0" r="0" b="0"/>
                  <wp:docPr id="38" name="图片 8"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descr="说明"/>
                          <pic:cNvPicPr>
                            <a:picLocks noChangeAspect="1" noChangeArrowheads="1"/>
                          </pic:cNvPicPr>
                        </pic:nvPicPr>
                        <pic:blipFill>
                          <a:blip r:embed="rId11"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0046B7FB" w14:textId="77777777" w:rsidR="00136882" w:rsidRDefault="00D71658">
            <w:pPr>
              <w:pStyle w:val="CautionText"/>
            </w:pPr>
            <w:r>
              <w:rPr>
                <w:rFonts w:hint="eastAsia"/>
              </w:rPr>
              <w:t>已忽略的漏洞不纳入漏洞风险级别统计，也不在漏洞列表中展示。</w:t>
            </w:r>
          </w:p>
        </w:tc>
      </w:tr>
    </w:tbl>
    <w:p w14:paraId="6744A2B7" w14:textId="77777777" w:rsidR="00136882" w:rsidRDefault="00136882">
      <w:pPr>
        <w:pStyle w:val="ItemList"/>
        <w:numPr>
          <w:ilvl w:val="0"/>
          <w:numId w:val="0"/>
        </w:numPr>
        <w:ind w:left="2121"/>
      </w:pPr>
    </w:p>
    <w:p w14:paraId="4F233FDD" w14:textId="77777777" w:rsidR="00136882" w:rsidRDefault="00D71658">
      <w:r>
        <w:rPr>
          <w:rFonts w:hint="eastAsia"/>
        </w:rPr>
        <w:t>漏洞列表左侧以组件为维</w:t>
      </w:r>
      <w:proofErr w:type="gramStart"/>
      <w:r>
        <w:rPr>
          <w:rFonts w:hint="eastAsia"/>
        </w:rPr>
        <w:t>度展示</w:t>
      </w:r>
      <w:proofErr w:type="gramEnd"/>
      <w:r>
        <w:rPr>
          <w:rFonts w:hint="eastAsia"/>
        </w:rPr>
        <w:t>了漏洞状况，支持按照组件筛选漏洞。</w:t>
      </w:r>
    </w:p>
    <w:p w14:paraId="1655E505" w14:textId="77777777" w:rsidR="00136882" w:rsidRDefault="00D71658">
      <w:r>
        <w:rPr>
          <w:rFonts w:hint="eastAsia"/>
        </w:rPr>
        <w:t>漏洞列表默认按照风险级别严重程度从高到低排序；如风险级别相同，则按照首次发现时间倒序排列。用户可以执行的操作如</w:t>
      </w:r>
      <w:r>
        <w:fldChar w:fldCharType="begin"/>
      </w:r>
      <w:r>
        <w:instrText xml:space="preserve"> </w:instrText>
      </w:r>
      <w:r>
        <w:rPr>
          <w:rFonts w:hint="eastAsia"/>
        </w:rPr>
        <w:instrText>REF _Ref106295565 \n \h</w:instrText>
      </w:r>
      <w:r>
        <w:instrText xml:space="preserve"> </w:instrText>
      </w:r>
      <w:r>
        <w:fldChar w:fldCharType="separate"/>
      </w:r>
      <w:r>
        <w:rPr>
          <w:rFonts w:hint="eastAsia"/>
        </w:rPr>
        <w:t>表</w:t>
      </w:r>
      <w:r>
        <w:rPr>
          <w:rFonts w:hint="eastAsia"/>
        </w:rPr>
        <w:t>4-9</w:t>
      </w:r>
      <w:r>
        <w:fldChar w:fldCharType="end"/>
      </w:r>
      <w:r>
        <w:rPr>
          <w:rFonts w:hint="eastAsia"/>
        </w:rPr>
        <w:t>所示。</w:t>
      </w:r>
    </w:p>
    <w:p w14:paraId="783F9B39" w14:textId="77777777" w:rsidR="00136882" w:rsidRDefault="00D71658">
      <w:pPr>
        <w:pStyle w:val="TableDescription"/>
      </w:pPr>
      <w:bookmarkStart w:id="162" w:name="_Ref106295565"/>
      <w:r>
        <w:rPr>
          <w:rFonts w:hint="eastAsia"/>
        </w:rPr>
        <w:t>任务漏洞列表中的功能操作</w:t>
      </w:r>
      <w:bookmarkEnd w:id="162"/>
    </w:p>
    <w:tbl>
      <w:tblPr>
        <w:tblStyle w:val="Table"/>
        <w:tblW w:w="7937" w:type="dxa"/>
        <w:tblInd w:w="1814" w:type="dxa"/>
        <w:tblLook w:val="04A0" w:firstRow="1" w:lastRow="0" w:firstColumn="1" w:lastColumn="0" w:noHBand="0" w:noVBand="1"/>
      </w:tblPr>
      <w:tblGrid>
        <w:gridCol w:w="1129"/>
        <w:gridCol w:w="1864"/>
        <w:gridCol w:w="4944"/>
      </w:tblGrid>
      <w:tr w:rsidR="00136882" w14:paraId="6A843B2B" w14:textId="77777777">
        <w:trPr>
          <w:tblHeader/>
        </w:trPr>
        <w:tc>
          <w:tcPr>
            <w:tcW w:w="1129" w:type="dxa"/>
            <w:tcBorders>
              <w:top w:val="double" w:sz="4" w:space="0" w:color="auto"/>
              <w:bottom w:val="single" w:sz="6" w:space="0" w:color="auto"/>
            </w:tcBorders>
            <w:shd w:val="clear" w:color="auto" w:fill="D9D9D9" w:themeFill="background1" w:themeFillShade="D9"/>
          </w:tcPr>
          <w:p w14:paraId="3B32D291" w14:textId="77777777" w:rsidR="00136882" w:rsidRDefault="00D71658">
            <w:pPr>
              <w:pStyle w:val="TableHeading0"/>
            </w:pPr>
            <w:r>
              <w:rPr>
                <w:rFonts w:hint="eastAsia"/>
              </w:rPr>
              <w:t>区域</w:t>
            </w:r>
          </w:p>
        </w:tc>
        <w:tc>
          <w:tcPr>
            <w:tcW w:w="1864" w:type="dxa"/>
            <w:tcBorders>
              <w:top w:val="double" w:sz="4" w:space="0" w:color="auto"/>
              <w:bottom w:val="single" w:sz="6" w:space="0" w:color="auto"/>
            </w:tcBorders>
            <w:shd w:val="clear" w:color="auto" w:fill="D9D9D9" w:themeFill="background1" w:themeFillShade="D9"/>
          </w:tcPr>
          <w:p w14:paraId="27C4DE11" w14:textId="77777777" w:rsidR="00136882" w:rsidRDefault="00D71658">
            <w:pPr>
              <w:pStyle w:val="TableHeading0"/>
            </w:pPr>
            <w:r>
              <w:rPr>
                <w:rFonts w:hint="eastAsia"/>
              </w:rPr>
              <w:t>操作</w:t>
            </w:r>
          </w:p>
        </w:tc>
        <w:tc>
          <w:tcPr>
            <w:tcW w:w="4944" w:type="dxa"/>
            <w:tcBorders>
              <w:top w:val="double" w:sz="4" w:space="0" w:color="auto"/>
              <w:bottom w:val="single" w:sz="6" w:space="0" w:color="auto"/>
            </w:tcBorders>
            <w:shd w:val="clear" w:color="auto" w:fill="D9D9D9" w:themeFill="background1" w:themeFillShade="D9"/>
          </w:tcPr>
          <w:p w14:paraId="46880067" w14:textId="77777777" w:rsidR="00136882" w:rsidRDefault="00D71658">
            <w:pPr>
              <w:pStyle w:val="TableHeading0"/>
            </w:pPr>
            <w:r>
              <w:rPr>
                <w:rFonts w:hint="eastAsia"/>
              </w:rPr>
              <w:t>说明</w:t>
            </w:r>
          </w:p>
        </w:tc>
      </w:tr>
      <w:tr w:rsidR="00136882" w14:paraId="6AF26214" w14:textId="77777777">
        <w:tc>
          <w:tcPr>
            <w:tcW w:w="1129" w:type="dxa"/>
            <w:vMerge w:val="restart"/>
            <w:tcBorders>
              <w:top w:val="single" w:sz="6" w:space="0" w:color="auto"/>
            </w:tcBorders>
          </w:tcPr>
          <w:p w14:paraId="6DDED2F6" w14:textId="77777777" w:rsidR="00136882" w:rsidRDefault="00D71658">
            <w:pPr>
              <w:pStyle w:val="TableText"/>
            </w:pPr>
            <w:r>
              <w:rPr>
                <w:rFonts w:hint="eastAsia"/>
              </w:rPr>
              <w:t>查询</w:t>
            </w:r>
          </w:p>
        </w:tc>
        <w:tc>
          <w:tcPr>
            <w:tcW w:w="1864" w:type="dxa"/>
            <w:tcBorders>
              <w:top w:val="single" w:sz="6" w:space="0" w:color="auto"/>
            </w:tcBorders>
          </w:tcPr>
          <w:p w14:paraId="18500841" w14:textId="77777777" w:rsidR="00136882" w:rsidRDefault="00D71658">
            <w:pPr>
              <w:pStyle w:val="TableText"/>
            </w:pPr>
            <w:r>
              <w:rPr>
                <w:rFonts w:hint="eastAsia"/>
              </w:rPr>
              <w:t>【查询】</w:t>
            </w:r>
          </w:p>
        </w:tc>
        <w:tc>
          <w:tcPr>
            <w:tcW w:w="4944" w:type="dxa"/>
            <w:tcBorders>
              <w:top w:val="single" w:sz="6" w:space="0" w:color="auto"/>
            </w:tcBorders>
          </w:tcPr>
          <w:p w14:paraId="515953D8" w14:textId="0E42A5F3" w:rsidR="00136882" w:rsidRDefault="00D71658">
            <w:pPr>
              <w:pStyle w:val="TableText"/>
            </w:pPr>
            <w:r>
              <w:rPr>
                <w:rFonts w:hint="eastAsia"/>
              </w:rPr>
              <w:t>根据查询条件查看指定的漏洞信</w:t>
            </w:r>
            <w:r w:rsidRPr="00300B99">
              <w:rPr>
                <w:rFonts w:hint="eastAsia"/>
              </w:rPr>
              <w:t>息。</w:t>
            </w:r>
            <w:r w:rsidR="0079192B" w:rsidRPr="00300B99">
              <w:rPr>
                <w:rFonts w:hint="eastAsia"/>
              </w:rPr>
              <w:t>查询条件可根据漏洞是否可达，漏洞风险等级，漏洞编号，组件名称和版本。</w:t>
            </w:r>
          </w:p>
        </w:tc>
      </w:tr>
      <w:tr w:rsidR="00136882" w14:paraId="1CC89AC7" w14:textId="77777777">
        <w:tc>
          <w:tcPr>
            <w:tcW w:w="1129" w:type="dxa"/>
            <w:vMerge/>
          </w:tcPr>
          <w:p w14:paraId="6FA98695" w14:textId="77777777" w:rsidR="00136882" w:rsidRDefault="00136882">
            <w:pPr>
              <w:pStyle w:val="TableText"/>
            </w:pPr>
          </w:p>
        </w:tc>
        <w:tc>
          <w:tcPr>
            <w:tcW w:w="1864" w:type="dxa"/>
          </w:tcPr>
          <w:p w14:paraId="559D02EE" w14:textId="77777777" w:rsidR="00136882" w:rsidRDefault="00D71658">
            <w:pPr>
              <w:pStyle w:val="TableText"/>
            </w:pPr>
            <w:r>
              <w:rPr>
                <w:rFonts w:hint="eastAsia"/>
              </w:rPr>
              <w:t>【高级查询】</w:t>
            </w:r>
          </w:p>
        </w:tc>
        <w:tc>
          <w:tcPr>
            <w:tcW w:w="4944" w:type="dxa"/>
          </w:tcPr>
          <w:p w14:paraId="03864798" w14:textId="77777777" w:rsidR="00136882" w:rsidRDefault="00D71658">
            <w:pPr>
              <w:pStyle w:val="TableText"/>
            </w:pPr>
            <w:r>
              <w:rPr>
                <w:rFonts w:hint="eastAsia"/>
              </w:rPr>
              <w:t>提供漏洞状态作为查询条件。漏洞列表默认不显示已忽略的漏洞。在漏洞状态中选择“忽略”，即可在列表中展示忽略的漏洞信息。</w:t>
            </w:r>
          </w:p>
          <w:p w14:paraId="5175519B" w14:textId="77777777" w:rsidR="00136882" w:rsidRDefault="00D71658">
            <w:pPr>
              <w:pStyle w:val="TableText"/>
            </w:pPr>
            <w:r>
              <w:rPr>
                <w:rFonts w:hint="eastAsia"/>
              </w:rPr>
              <w:lastRenderedPageBreak/>
              <w:t>合并相同漏洞组件，默认不勾选，勾选后开启，能进行相同漏洞编号的漏洞合并，单击查看影响组件后数字，即可查看合并的漏洞组件信息。</w:t>
            </w:r>
          </w:p>
        </w:tc>
      </w:tr>
      <w:tr w:rsidR="00136882" w14:paraId="6E9BC0EA" w14:textId="77777777">
        <w:tc>
          <w:tcPr>
            <w:tcW w:w="1129" w:type="dxa"/>
            <w:vMerge/>
          </w:tcPr>
          <w:p w14:paraId="56E6743F" w14:textId="77777777" w:rsidR="00136882" w:rsidRDefault="00136882">
            <w:pPr>
              <w:pStyle w:val="TableText"/>
            </w:pPr>
          </w:p>
        </w:tc>
        <w:tc>
          <w:tcPr>
            <w:tcW w:w="1864" w:type="dxa"/>
          </w:tcPr>
          <w:p w14:paraId="62067851" w14:textId="77777777" w:rsidR="00136882" w:rsidRDefault="00D71658">
            <w:pPr>
              <w:pStyle w:val="TableText"/>
            </w:pPr>
            <w:r>
              <w:rPr>
                <w:rFonts w:hint="eastAsia"/>
              </w:rPr>
              <w:t>【重置】</w:t>
            </w:r>
          </w:p>
        </w:tc>
        <w:tc>
          <w:tcPr>
            <w:tcW w:w="4944" w:type="dxa"/>
          </w:tcPr>
          <w:p w14:paraId="2D4296B1" w14:textId="77777777" w:rsidR="00136882" w:rsidRDefault="00D71658">
            <w:pPr>
              <w:pStyle w:val="TableText"/>
            </w:pPr>
            <w:r>
              <w:rPr>
                <w:rFonts w:hint="eastAsia"/>
              </w:rPr>
              <w:t>清空查询条件。</w:t>
            </w:r>
          </w:p>
        </w:tc>
      </w:tr>
      <w:tr w:rsidR="00136882" w14:paraId="416D0C2E" w14:textId="77777777">
        <w:tc>
          <w:tcPr>
            <w:tcW w:w="1129" w:type="dxa"/>
            <w:vMerge w:val="restart"/>
          </w:tcPr>
          <w:p w14:paraId="6844CF2F" w14:textId="77777777" w:rsidR="00136882" w:rsidRDefault="00D71658">
            <w:pPr>
              <w:pStyle w:val="TableText"/>
            </w:pPr>
            <w:r>
              <w:rPr>
                <w:rFonts w:hint="eastAsia"/>
              </w:rPr>
              <w:t>漏洞列表（按钮）</w:t>
            </w:r>
          </w:p>
        </w:tc>
        <w:tc>
          <w:tcPr>
            <w:tcW w:w="1864" w:type="dxa"/>
          </w:tcPr>
          <w:p w14:paraId="32CD39C8" w14:textId="77777777" w:rsidR="00136882" w:rsidRDefault="00D71658">
            <w:pPr>
              <w:pStyle w:val="TableText"/>
            </w:pPr>
            <w:r>
              <w:rPr>
                <w:rFonts w:hint="eastAsia"/>
              </w:rPr>
              <w:t>【批处理】</w:t>
            </w:r>
          </w:p>
        </w:tc>
        <w:tc>
          <w:tcPr>
            <w:tcW w:w="4944" w:type="dxa"/>
          </w:tcPr>
          <w:p w14:paraId="062E833A" w14:textId="77777777" w:rsidR="00136882" w:rsidRDefault="00D71658">
            <w:pPr>
              <w:pStyle w:val="TableText"/>
            </w:pPr>
            <w:r>
              <w:rPr>
                <w:rFonts w:hint="eastAsia"/>
              </w:rPr>
              <w:t>批量审核漏洞，一次性更新所选漏洞的状态。可选：新增、需要修复、已修复、已规避、忽略。</w:t>
            </w:r>
          </w:p>
        </w:tc>
      </w:tr>
      <w:tr w:rsidR="00136882" w14:paraId="7A7DC3E9" w14:textId="77777777">
        <w:tc>
          <w:tcPr>
            <w:tcW w:w="1129" w:type="dxa"/>
            <w:vMerge/>
          </w:tcPr>
          <w:p w14:paraId="0F791ED3" w14:textId="77777777" w:rsidR="00136882" w:rsidRDefault="00136882">
            <w:pPr>
              <w:pStyle w:val="TableText"/>
            </w:pPr>
          </w:p>
        </w:tc>
        <w:tc>
          <w:tcPr>
            <w:tcW w:w="1864" w:type="dxa"/>
          </w:tcPr>
          <w:p w14:paraId="34A03D86" w14:textId="77777777" w:rsidR="00136882" w:rsidRDefault="00D71658">
            <w:pPr>
              <w:pStyle w:val="TableText"/>
            </w:pPr>
            <w:r>
              <w:rPr>
                <w:rFonts w:hint="eastAsia"/>
              </w:rPr>
              <w:t>【导出漏洞清单】</w:t>
            </w:r>
          </w:p>
        </w:tc>
        <w:tc>
          <w:tcPr>
            <w:tcW w:w="4944" w:type="dxa"/>
          </w:tcPr>
          <w:p w14:paraId="0265125A" w14:textId="77777777" w:rsidR="00136882" w:rsidRDefault="00D71658">
            <w:pPr>
              <w:pStyle w:val="TableText"/>
            </w:pPr>
            <w:r>
              <w:rPr>
                <w:rFonts w:hint="eastAsia"/>
              </w:rPr>
              <w:t>支持将漏洞列表以</w:t>
            </w:r>
            <w:r>
              <w:rPr>
                <w:rFonts w:hint="eastAsia"/>
              </w:rPr>
              <w:t>Excel</w:t>
            </w:r>
            <w:r>
              <w:rPr>
                <w:rFonts w:hint="eastAsia"/>
              </w:rPr>
              <w:t>格式导出。导出任务显示在</w:t>
            </w:r>
            <w:r>
              <w:rPr>
                <w:rFonts w:hint="eastAsia"/>
              </w:rPr>
              <w:t xml:space="preserve"> </w:t>
            </w:r>
            <w:r>
              <w:rPr>
                <w:b/>
                <w:bCs/>
                <w:color w:val="0000FF"/>
              </w:rPr>
              <w:fldChar w:fldCharType="begin"/>
            </w:r>
            <w:r>
              <w:rPr>
                <w:color w:val="0000FF"/>
              </w:rPr>
              <w:instrText xml:space="preserve"> </w:instrText>
            </w:r>
            <w:r>
              <w:rPr>
                <w:rFonts w:hint="eastAsia"/>
                <w:color w:val="0000FF"/>
              </w:rPr>
              <w:instrText>REF _Ref106635689 \h</w:instrText>
            </w:r>
            <w:r>
              <w:rPr>
                <w:color w:val="0000FF"/>
              </w:rPr>
              <w:instrText xml:space="preserve"> </w:instrText>
            </w:r>
            <w:r>
              <w:rPr>
                <w:b/>
                <w:bCs/>
                <w:color w:val="0000FF"/>
              </w:rPr>
            </w:r>
            <w:r>
              <w:rPr>
                <w:b/>
                <w:bCs/>
                <w:color w:val="0000FF"/>
              </w:rPr>
              <w:fldChar w:fldCharType="separate"/>
            </w:r>
            <w:r>
              <w:rPr>
                <w:rFonts w:hint="eastAsia"/>
                <w:color w:val="0000FF"/>
              </w:rPr>
              <w:t>分析报告</w:t>
            </w:r>
            <w:r>
              <w:rPr>
                <w:b/>
                <w:bCs/>
                <w:color w:val="0000FF"/>
              </w:rPr>
              <w:fldChar w:fldCharType="end"/>
            </w:r>
            <w:r>
              <w:rPr>
                <w:rFonts w:hint="eastAsia"/>
              </w:rPr>
              <w:t xml:space="preserve"> </w:t>
            </w:r>
            <w:r>
              <w:rPr>
                <w:rFonts w:hint="eastAsia"/>
              </w:rPr>
              <w:t>页面。</w:t>
            </w:r>
          </w:p>
        </w:tc>
      </w:tr>
      <w:tr w:rsidR="00136882" w14:paraId="0C46A847" w14:textId="77777777">
        <w:tc>
          <w:tcPr>
            <w:tcW w:w="1129" w:type="dxa"/>
          </w:tcPr>
          <w:p w14:paraId="45D1AAD9" w14:textId="77777777" w:rsidR="00136882" w:rsidRDefault="00D71658">
            <w:pPr>
              <w:pStyle w:val="TableText"/>
            </w:pPr>
            <w:r>
              <w:rPr>
                <w:rFonts w:hint="eastAsia"/>
              </w:rPr>
              <w:t>漏洞列表</w:t>
            </w:r>
          </w:p>
          <w:p w14:paraId="1794124A" w14:textId="77777777" w:rsidR="00136882" w:rsidRDefault="00D71658">
            <w:pPr>
              <w:pStyle w:val="TableText"/>
            </w:pPr>
            <w:r>
              <w:rPr>
                <w:rFonts w:hint="eastAsia"/>
              </w:rPr>
              <w:t>（漏洞编号）</w:t>
            </w:r>
          </w:p>
        </w:tc>
        <w:tc>
          <w:tcPr>
            <w:tcW w:w="1864" w:type="dxa"/>
          </w:tcPr>
          <w:p w14:paraId="268E50FD" w14:textId="77777777" w:rsidR="00136882" w:rsidRDefault="00D71658">
            <w:pPr>
              <w:pStyle w:val="TableText"/>
            </w:pPr>
            <w:r>
              <w:rPr>
                <w:rFonts w:hint="eastAsia"/>
              </w:rPr>
              <w:t>图标</w:t>
            </w:r>
            <w:r>
              <w:rPr>
                <w:noProof/>
              </w:rPr>
              <w:drawing>
                <wp:inline distT="0" distB="0" distL="0" distR="0" wp14:anchorId="0C1C6D56" wp14:editId="399B4513">
                  <wp:extent cx="180975" cy="1619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6"/>
                          <a:stretch>
                            <a:fillRect/>
                          </a:stretch>
                        </pic:blipFill>
                        <pic:spPr>
                          <a:xfrm>
                            <a:off x="0" y="0"/>
                            <a:ext cx="180975" cy="161925"/>
                          </a:xfrm>
                          <a:prstGeom prst="rect">
                            <a:avLst/>
                          </a:prstGeom>
                        </pic:spPr>
                      </pic:pic>
                    </a:graphicData>
                  </a:graphic>
                </wp:inline>
              </w:drawing>
            </w:r>
          </w:p>
        </w:tc>
        <w:tc>
          <w:tcPr>
            <w:tcW w:w="4944" w:type="dxa"/>
          </w:tcPr>
          <w:p w14:paraId="3CC5C4EA" w14:textId="170C9A2C" w:rsidR="00136882" w:rsidRDefault="00D71658">
            <w:pPr>
              <w:pStyle w:val="TableText"/>
            </w:pPr>
            <w:r>
              <w:rPr>
                <w:rFonts w:hint="eastAsia"/>
              </w:rPr>
              <w:t>显示漏洞详情，支持进行漏洞审核。该漏洞的状态、风险级别随之发生变化，且漏洞状态分布统计信息、漏洞风险统计信息相应更新。</w:t>
            </w:r>
          </w:p>
          <w:p w14:paraId="0EE94B94" w14:textId="055202C4" w:rsidR="005B3FDC" w:rsidRPr="00300B99" w:rsidRDefault="005B3FDC">
            <w:pPr>
              <w:pStyle w:val="TableText"/>
            </w:pPr>
            <w:r w:rsidRPr="00300B99">
              <w:rPr>
                <w:rFonts w:hint="eastAsia"/>
              </w:rPr>
              <w:t>漏洞可达列：包含可达，不可达，未知三种情况，可达指的是可以找到具体出现的漏洞的函数，</w:t>
            </w:r>
            <w:proofErr w:type="gramStart"/>
            <w:r w:rsidRPr="00300B99">
              <w:rPr>
                <w:rFonts w:hint="eastAsia"/>
              </w:rPr>
              <w:t>不可达指的</w:t>
            </w:r>
            <w:proofErr w:type="gramEnd"/>
            <w:r w:rsidRPr="00300B99">
              <w:rPr>
                <w:rFonts w:hint="eastAsia"/>
              </w:rPr>
              <w:t>是找不到具体的漏洞的函数，</w:t>
            </w:r>
            <w:proofErr w:type="gramStart"/>
            <w:r w:rsidRPr="00300B99">
              <w:rPr>
                <w:rFonts w:hint="eastAsia"/>
              </w:rPr>
              <w:t>未知指</w:t>
            </w:r>
            <w:proofErr w:type="gramEnd"/>
            <w:r w:rsidRPr="00300B99">
              <w:rPr>
                <w:rFonts w:hint="eastAsia"/>
              </w:rPr>
              <w:t>的是暂不确定能否找到具体的漏洞函数，对于可达的漏洞可以找到漏洞源，函数调用过程和影响业务点。</w:t>
            </w:r>
          </w:p>
          <w:p w14:paraId="0A201808" w14:textId="77777777" w:rsidR="00136882" w:rsidRDefault="00D71658">
            <w:pPr>
              <w:pStyle w:val="TableText"/>
            </w:pPr>
            <w:r>
              <w:rPr>
                <w:rFonts w:hint="eastAsia"/>
              </w:rPr>
              <w:t>如将漏洞状态更新为“忽略”，则该条漏洞信息默认不展示在漏洞列表，也不纳入漏洞统计。</w:t>
            </w:r>
          </w:p>
        </w:tc>
      </w:tr>
    </w:tbl>
    <w:p w14:paraId="0DB25635" w14:textId="77777777" w:rsidR="00136882" w:rsidRDefault="00D71658">
      <w:pPr>
        <w:pStyle w:val="41"/>
      </w:pPr>
      <w:r>
        <w:rPr>
          <w:rFonts w:hint="eastAsia"/>
        </w:rPr>
        <w:t>许可证清单</w:t>
      </w:r>
    </w:p>
    <w:p w14:paraId="0DA1DB64"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某项软件组成分析任务</w:t>
      </w:r>
      <w:r>
        <w:rPr>
          <w:rFonts w:hint="eastAsia"/>
          <w:b/>
          <w:bCs/>
        </w:rPr>
        <w:t xml:space="preserve"> </w:t>
      </w:r>
      <w:r>
        <w:rPr>
          <w:b/>
          <w:bCs/>
        </w:rPr>
        <w:t xml:space="preserve">&gt; </w:t>
      </w:r>
      <w:r>
        <w:rPr>
          <w:rFonts w:hint="eastAsia"/>
          <w:b/>
          <w:bCs/>
        </w:rPr>
        <w:t>许可证清单</w:t>
      </w:r>
      <w:r>
        <w:rPr>
          <w:rFonts w:hint="eastAsia"/>
          <w:b/>
          <w:bCs/>
        </w:rPr>
        <w:t xml:space="preserve"> </w:t>
      </w:r>
      <w:r>
        <w:rPr>
          <w:rFonts w:hint="eastAsia"/>
        </w:rPr>
        <w:t>页面，查看组件组成分析任务涉及到的许可证信息，支持执行查询、导出许可证清单等操作。鼠标移动到涉及组件栏下的数字，展示涉及组件的详细列表。</w:t>
      </w:r>
    </w:p>
    <w:p w14:paraId="156A3E48" w14:textId="77777777" w:rsidR="00136882" w:rsidRDefault="00D71658">
      <w:pPr>
        <w:pStyle w:val="BlockLabel"/>
      </w:pPr>
      <w:r>
        <w:rPr>
          <w:rFonts w:hint="eastAsia"/>
        </w:rPr>
        <w:t>证书法律风险</w:t>
      </w:r>
    </w:p>
    <w:p w14:paraId="27E4176A" w14:textId="77777777" w:rsidR="00136882" w:rsidRDefault="00D71658">
      <w:pPr>
        <w:pStyle w:val="ItemList"/>
      </w:pPr>
      <w:r>
        <w:rPr>
          <w:rFonts w:hint="eastAsia"/>
        </w:rPr>
        <w:t>低风险证书：开源证书、商业证书、专属证书、无限制证书、源码可用证书、未表明证书</w:t>
      </w:r>
    </w:p>
    <w:p w14:paraId="74630D61" w14:textId="77777777" w:rsidR="00136882" w:rsidRDefault="00D71658">
      <w:pPr>
        <w:pStyle w:val="ItemList"/>
      </w:pPr>
      <w:r>
        <w:rPr>
          <w:rFonts w:hint="eastAsia"/>
        </w:rPr>
        <w:t>中风险证书：公共证书、专利证书、受限的开源证书</w:t>
      </w:r>
    </w:p>
    <w:p w14:paraId="3DB0935F" w14:textId="755D9FE3" w:rsidR="00136882" w:rsidRDefault="00D71658" w:rsidP="00095F9F">
      <w:pPr>
        <w:pStyle w:val="ItemList"/>
      </w:pPr>
      <w:r>
        <w:rPr>
          <w:rFonts w:hint="eastAsia"/>
        </w:rPr>
        <w:t>高风险证书：受限的公共证书</w:t>
      </w:r>
    </w:p>
    <w:p w14:paraId="3A126D3E" w14:textId="77777777" w:rsidR="00136882" w:rsidRDefault="00D71658">
      <w:pPr>
        <w:pStyle w:val="41"/>
      </w:pPr>
      <w:bookmarkStart w:id="163" w:name="_源码分析"/>
      <w:r>
        <w:rPr>
          <w:rFonts w:hint="eastAsia"/>
        </w:rPr>
        <w:t>源码分析</w:t>
      </w:r>
    </w:p>
    <w:bookmarkEnd w:id="163"/>
    <w:p w14:paraId="6FF5B32B"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某项软件组成分析任务</w:t>
      </w:r>
      <w:r>
        <w:rPr>
          <w:rFonts w:hint="eastAsia"/>
          <w:b/>
          <w:bCs/>
        </w:rPr>
        <w:t xml:space="preserve"> </w:t>
      </w:r>
      <w:r>
        <w:rPr>
          <w:b/>
          <w:bCs/>
        </w:rPr>
        <w:t xml:space="preserve">&gt; </w:t>
      </w:r>
      <w:r>
        <w:rPr>
          <w:rFonts w:hint="eastAsia"/>
          <w:b/>
          <w:bCs/>
        </w:rPr>
        <w:t>源码分析</w:t>
      </w:r>
      <w:r>
        <w:rPr>
          <w:rFonts w:hint="eastAsia"/>
          <w:b/>
          <w:bCs/>
        </w:rPr>
        <w:t xml:space="preserve"> </w:t>
      </w:r>
      <w:r>
        <w:rPr>
          <w:rFonts w:hint="eastAsia"/>
        </w:rPr>
        <w:t>页面，源码分析分为组件信息、文件信息和配置风险三个视图，左侧为目录树，展示软件组成分析任务所选路径下的组件、文件和配置风险情况，目录树</w:t>
      </w:r>
      <w:r>
        <w:rPr>
          <w:rFonts w:hint="eastAsia"/>
        </w:rPr>
        <w:t>*</w:t>
      </w:r>
      <w:r>
        <w:rPr>
          <w:rFonts w:hint="eastAsia"/>
        </w:rPr>
        <w:t>颜色表示该文件夹内组件、文件或配置风险的最高风险级别颜色。</w:t>
      </w:r>
    </w:p>
    <w:p w14:paraId="3FE77C0C" w14:textId="77777777" w:rsidR="00136882" w:rsidRDefault="00D71658">
      <w:r>
        <w:rPr>
          <w:rFonts w:hint="eastAsia"/>
        </w:rPr>
        <w:t>组件信息从组件视角，展示了组件的版本、生态、风险、漏洞分布、策略违规、恶意标识、组件依赖、许可证以及该组件对应文件的信息。文件信息以被检测文件的文件名视角，展示文件的具体信息，包括：文件相对路径、大小、类型、</w:t>
      </w:r>
      <w:r>
        <w:rPr>
          <w:rFonts w:hint="eastAsia"/>
        </w:rPr>
        <w:t>MD5</w:t>
      </w:r>
      <w:r>
        <w:rPr>
          <w:rFonts w:hint="eastAsia"/>
        </w:rPr>
        <w:t>、恶意标识、许可证、是否为可执行文件。配置风险以</w:t>
      </w:r>
    </w:p>
    <w:p w14:paraId="2E8EA2EA" w14:textId="77777777" w:rsidR="00136882" w:rsidRDefault="00D71658">
      <w:pPr>
        <w:pStyle w:val="BlockLabel"/>
      </w:pPr>
      <w:r>
        <w:rPr>
          <w:rFonts w:hint="eastAsia"/>
        </w:rPr>
        <w:t>组件信息视图</w:t>
      </w:r>
    </w:p>
    <w:p w14:paraId="310CBA95" w14:textId="77777777" w:rsidR="00136882" w:rsidRDefault="00D71658">
      <w:pPr>
        <w:pStyle w:val="ItemList"/>
      </w:pPr>
      <w:r>
        <w:rPr>
          <w:rFonts w:hint="eastAsia"/>
        </w:rPr>
        <w:t>如组件名称前面出现</w:t>
      </w:r>
      <w:r>
        <w:rPr>
          <w:noProof/>
        </w:rPr>
        <w:drawing>
          <wp:inline distT="0" distB="0" distL="0" distR="0" wp14:anchorId="14B5B2A9" wp14:editId="1993BF2F">
            <wp:extent cx="200025" cy="2095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7"/>
                    <a:stretch>
                      <a:fillRect/>
                    </a:stretch>
                  </pic:blipFill>
                  <pic:spPr>
                    <a:xfrm>
                      <a:off x="0" y="0"/>
                      <a:ext cx="200025" cy="209550"/>
                    </a:xfrm>
                    <a:prstGeom prst="rect">
                      <a:avLst/>
                    </a:prstGeom>
                  </pic:spPr>
                </pic:pic>
              </a:graphicData>
            </a:graphic>
          </wp:inline>
        </w:drawing>
      </w:r>
      <w:r>
        <w:rPr>
          <w:rFonts w:hint="eastAsia"/>
        </w:rPr>
        <w:t>，表示该组件存在依赖关系，可以单击查看组件的依赖列表。</w:t>
      </w:r>
    </w:p>
    <w:p w14:paraId="505EBC39" w14:textId="77777777" w:rsidR="00136882" w:rsidRDefault="00D71658">
      <w:pPr>
        <w:pStyle w:val="ItemList"/>
      </w:pPr>
      <w:r>
        <w:rPr>
          <w:rFonts w:hint="eastAsia"/>
        </w:rPr>
        <w:lastRenderedPageBreak/>
        <w:t>鼠标移动到漏洞分布栏，展示详细的漏洞分布信息，单击漏洞分布可跳转到漏洞清单查看漏洞详情。</w:t>
      </w:r>
    </w:p>
    <w:p w14:paraId="5D67A53B" w14:textId="77777777" w:rsidR="00136882" w:rsidRDefault="00D71658">
      <w:pPr>
        <w:pStyle w:val="ItemList"/>
      </w:pPr>
      <w:r>
        <w:rPr>
          <w:rFonts w:hint="eastAsia"/>
        </w:rPr>
        <w:t>默认按照组件风险级别严重程度从高到低排序。</w:t>
      </w:r>
    </w:p>
    <w:p w14:paraId="6C3AB00F" w14:textId="77777777" w:rsidR="00136882" w:rsidRDefault="00D71658">
      <w:pPr>
        <w:pStyle w:val="BlockLabel"/>
      </w:pPr>
      <w:r>
        <w:rPr>
          <w:rFonts w:hint="eastAsia"/>
        </w:rPr>
        <w:t>文件信息视图</w:t>
      </w:r>
    </w:p>
    <w:p w14:paraId="2281114F" w14:textId="77777777" w:rsidR="00136882" w:rsidRDefault="00D71658">
      <w:pPr>
        <w:pStyle w:val="ItemList"/>
      </w:pPr>
      <w:r>
        <w:rPr>
          <w:rFonts w:hint="eastAsia"/>
        </w:rPr>
        <w:t>如左侧选中的是目录树，默认开启“包含子目录”，展示目录下所有子目录的文件。关闭后，只显示本级目录中的文件，不包括下级目录。</w:t>
      </w:r>
    </w:p>
    <w:p w14:paraId="4C81BFDE" w14:textId="77777777" w:rsidR="00136882" w:rsidRDefault="00D71658">
      <w:pPr>
        <w:pStyle w:val="ItemList"/>
      </w:pPr>
      <w:r>
        <w:rPr>
          <w:rFonts w:hint="eastAsia"/>
        </w:rPr>
        <w:t>文件路径栏，展示完整的文件相对路径，与左侧目录树一致。</w:t>
      </w:r>
    </w:p>
    <w:p w14:paraId="28AA7C05" w14:textId="77777777" w:rsidR="00136882" w:rsidRDefault="00D71658">
      <w:pPr>
        <w:pStyle w:val="BlockLabel"/>
      </w:pPr>
      <w:r>
        <w:rPr>
          <w:rFonts w:hint="eastAsia"/>
        </w:rPr>
        <w:t>配置风险视图</w:t>
      </w:r>
    </w:p>
    <w:p w14:paraId="2F649386" w14:textId="77777777" w:rsidR="00136882" w:rsidRDefault="00D71658">
      <w:pPr>
        <w:pStyle w:val="ItemList"/>
      </w:pPr>
      <w:r>
        <w:rPr>
          <w:rFonts w:hint="eastAsia"/>
        </w:rPr>
        <w:t>需要在</w:t>
      </w:r>
      <w:r>
        <w:rPr>
          <w:color w:val="0000FF"/>
        </w:rPr>
        <w:fldChar w:fldCharType="begin"/>
      </w:r>
      <w:r>
        <w:rPr>
          <w:color w:val="0000FF"/>
        </w:rPr>
        <w:instrText xml:space="preserve"> </w:instrText>
      </w:r>
      <w:r>
        <w:rPr>
          <w:rFonts w:hint="eastAsia"/>
          <w:color w:val="0000FF"/>
        </w:rPr>
        <w:instrText>REF _Ref106265909 \h</w:instrText>
      </w:r>
      <w:r>
        <w:rPr>
          <w:color w:val="0000FF"/>
        </w:rPr>
        <w:instrText xml:space="preserve"> </w:instrText>
      </w:r>
      <w:r>
        <w:rPr>
          <w:color w:val="0000FF"/>
        </w:rPr>
      </w:r>
      <w:r>
        <w:rPr>
          <w:color w:val="0000FF"/>
        </w:rPr>
        <w:fldChar w:fldCharType="separate"/>
      </w:r>
      <w:r>
        <w:rPr>
          <w:rFonts w:hint="eastAsia"/>
          <w:color w:val="0000FF"/>
        </w:rPr>
        <w:t>新建任务</w:t>
      </w:r>
      <w:r>
        <w:rPr>
          <w:color w:val="0000FF"/>
        </w:rPr>
        <w:fldChar w:fldCharType="end"/>
      </w:r>
      <w:r>
        <w:rPr>
          <w:rFonts w:hint="eastAsia"/>
        </w:rPr>
        <w:t>时开启了配置风险检测，此视图才会有配置风险展示。</w:t>
      </w:r>
    </w:p>
    <w:p w14:paraId="407C4F00" w14:textId="77777777" w:rsidR="00136882" w:rsidRDefault="00D71658">
      <w:pPr>
        <w:pStyle w:val="ItemList"/>
      </w:pPr>
      <w:r>
        <w:rPr>
          <w:rFonts w:hint="eastAsia"/>
        </w:rPr>
        <w:t>配置风险检测内容包括：</w:t>
      </w:r>
    </w:p>
    <w:p w14:paraId="7BEF8C3C" w14:textId="77777777" w:rsidR="00136882" w:rsidRDefault="00D71658">
      <w:pPr>
        <w:pStyle w:val="ItemList"/>
        <w:numPr>
          <w:ilvl w:val="0"/>
          <w:numId w:val="27"/>
        </w:numPr>
      </w:pPr>
      <w:r>
        <w:rPr>
          <w:rFonts w:hint="eastAsia"/>
        </w:rPr>
        <w:t>检查</w:t>
      </w:r>
      <w:proofErr w:type="spellStart"/>
      <w:r>
        <w:rPr>
          <w:rFonts w:hint="eastAsia"/>
        </w:rPr>
        <w:t>IaC</w:t>
      </w:r>
      <w:proofErr w:type="spellEnd"/>
      <w:r>
        <w:rPr>
          <w:rFonts w:hint="eastAsia"/>
        </w:rPr>
        <w:t>配置的安全性和合</w:t>
      </w:r>
      <w:proofErr w:type="gramStart"/>
      <w:r>
        <w:rPr>
          <w:rFonts w:hint="eastAsia"/>
        </w:rPr>
        <w:t>规</w:t>
      </w:r>
      <w:proofErr w:type="gramEnd"/>
      <w:r>
        <w:rPr>
          <w:rFonts w:hint="eastAsia"/>
        </w:rPr>
        <w:t>性</w:t>
      </w:r>
    </w:p>
    <w:p w14:paraId="2FE3E6D0" w14:textId="77777777" w:rsidR="00136882" w:rsidRDefault="00D71658">
      <w:pPr>
        <w:pStyle w:val="ItemList"/>
        <w:numPr>
          <w:ilvl w:val="0"/>
          <w:numId w:val="27"/>
        </w:numPr>
      </w:pPr>
      <w:r>
        <w:rPr>
          <w:rFonts w:hint="eastAsia"/>
        </w:rPr>
        <w:t>文件中出现的密码密钥类信息</w:t>
      </w:r>
    </w:p>
    <w:p w14:paraId="551A8DB5" w14:textId="77777777" w:rsidR="00136882" w:rsidRDefault="00D71658">
      <w:pPr>
        <w:pStyle w:val="ItemList"/>
        <w:numPr>
          <w:ilvl w:val="0"/>
          <w:numId w:val="27"/>
        </w:numPr>
      </w:pPr>
      <w:r>
        <w:rPr>
          <w:rFonts w:hint="eastAsia"/>
        </w:rPr>
        <w:t>文件中硬编码的</w:t>
      </w:r>
      <w:r>
        <w:rPr>
          <w:rFonts w:hint="eastAsia"/>
        </w:rPr>
        <w:t>URL</w:t>
      </w:r>
      <w:r>
        <w:rPr>
          <w:rFonts w:hint="eastAsia"/>
        </w:rPr>
        <w:t>地址、</w:t>
      </w:r>
      <w:r>
        <w:rPr>
          <w:rFonts w:hint="eastAsia"/>
        </w:rPr>
        <w:t>IP</w:t>
      </w:r>
      <w:r>
        <w:rPr>
          <w:rFonts w:hint="eastAsia"/>
        </w:rPr>
        <w:t>地址、</w:t>
      </w:r>
      <w:r>
        <w:rPr>
          <w:rFonts w:hint="eastAsia"/>
        </w:rPr>
        <w:t>Email</w:t>
      </w:r>
      <w:r>
        <w:rPr>
          <w:rFonts w:hint="eastAsia"/>
        </w:rPr>
        <w:t>地址，以及这些地址是否为恶意威胁</w:t>
      </w:r>
    </w:p>
    <w:p w14:paraId="76BB31EA" w14:textId="77777777" w:rsidR="00136882" w:rsidRDefault="00D71658">
      <w:pPr>
        <w:pStyle w:val="ItemList"/>
      </w:pPr>
      <w:r>
        <w:rPr>
          <w:rFonts w:hint="eastAsia"/>
        </w:rPr>
        <w:t>配置风险的检测结果共有三种类型：</w:t>
      </w:r>
    </w:p>
    <w:p w14:paraId="0676E40F" w14:textId="77777777" w:rsidR="00136882" w:rsidRDefault="00D71658">
      <w:pPr>
        <w:pStyle w:val="ItemList"/>
        <w:numPr>
          <w:ilvl w:val="0"/>
          <w:numId w:val="28"/>
        </w:numPr>
      </w:pPr>
      <w:r>
        <w:rPr>
          <w:rFonts w:hint="eastAsia"/>
        </w:rPr>
        <w:t>“配置风险”，对应检测出的</w:t>
      </w:r>
      <w:proofErr w:type="spellStart"/>
      <w:r>
        <w:rPr>
          <w:rFonts w:hint="eastAsia"/>
        </w:rPr>
        <w:t>IaC</w:t>
      </w:r>
      <w:proofErr w:type="spellEnd"/>
      <w:r>
        <w:rPr>
          <w:rFonts w:hint="eastAsia"/>
        </w:rPr>
        <w:t>配置的安全性合</w:t>
      </w:r>
      <w:proofErr w:type="gramStart"/>
      <w:r>
        <w:rPr>
          <w:rFonts w:hint="eastAsia"/>
        </w:rPr>
        <w:t>规</w:t>
      </w:r>
      <w:proofErr w:type="gramEnd"/>
      <w:r>
        <w:rPr>
          <w:rFonts w:hint="eastAsia"/>
        </w:rPr>
        <w:t>性问题</w:t>
      </w:r>
    </w:p>
    <w:p w14:paraId="1A17C547" w14:textId="77777777" w:rsidR="00136882" w:rsidRDefault="00D71658">
      <w:pPr>
        <w:pStyle w:val="ItemList"/>
        <w:numPr>
          <w:ilvl w:val="0"/>
          <w:numId w:val="28"/>
        </w:numPr>
      </w:pPr>
      <w:r>
        <w:rPr>
          <w:rFonts w:hint="eastAsia"/>
        </w:rPr>
        <w:t>“敏感信息”，包含文件中出现的密码密钥类信息，和判断为没有恶意威胁的硬编码的</w:t>
      </w:r>
      <w:r>
        <w:rPr>
          <w:rFonts w:hint="eastAsia"/>
        </w:rPr>
        <w:t>URL</w:t>
      </w:r>
      <w:r>
        <w:rPr>
          <w:rFonts w:hint="eastAsia"/>
        </w:rPr>
        <w:t>地址、</w:t>
      </w:r>
      <w:r>
        <w:rPr>
          <w:rFonts w:hint="eastAsia"/>
        </w:rPr>
        <w:t>IP</w:t>
      </w:r>
      <w:r>
        <w:rPr>
          <w:rFonts w:hint="eastAsia"/>
        </w:rPr>
        <w:t>地址、</w:t>
      </w:r>
      <w:r>
        <w:rPr>
          <w:rFonts w:hint="eastAsia"/>
        </w:rPr>
        <w:t>Email</w:t>
      </w:r>
      <w:r>
        <w:rPr>
          <w:rFonts w:hint="eastAsia"/>
        </w:rPr>
        <w:t>地址</w:t>
      </w:r>
    </w:p>
    <w:p w14:paraId="1CF8069E" w14:textId="77777777" w:rsidR="00136882" w:rsidRDefault="00D71658">
      <w:pPr>
        <w:pStyle w:val="ItemList"/>
        <w:numPr>
          <w:ilvl w:val="0"/>
          <w:numId w:val="28"/>
        </w:numPr>
      </w:pPr>
      <w:r>
        <w:rPr>
          <w:rFonts w:hint="eastAsia"/>
        </w:rPr>
        <w:t>“恶意威胁”，判定为存在恶意威胁的硬编码的</w:t>
      </w:r>
      <w:r>
        <w:rPr>
          <w:rFonts w:hint="eastAsia"/>
        </w:rPr>
        <w:t>URL</w:t>
      </w:r>
      <w:r>
        <w:rPr>
          <w:rFonts w:hint="eastAsia"/>
        </w:rPr>
        <w:t>地址、</w:t>
      </w:r>
      <w:r>
        <w:rPr>
          <w:rFonts w:hint="eastAsia"/>
        </w:rPr>
        <w:t>IP</w:t>
      </w:r>
      <w:r>
        <w:rPr>
          <w:rFonts w:hint="eastAsia"/>
        </w:rPr>
        <w:t>地址、</w:t>
      </w:r>
      <w:r>
        <w:rPr>
          <w:rFonts w:hint="eastAsia"/>
        </w:rPr>
        <w:t>Email</w:t>
      </w:r>
      <w:r>
        <w:rPr>
          <w:rFonts w:hint="eastAsia"/>
        </w:rPr>
        <w:t>地址</w:t>
      </w:r>
    </w:p>
    <w:p w14:paraId="72229C5C" w14:textId="77777777" w:rsidR="00136882" w:rsidRDefault="00D71658">
      <w:pPr>
        <w:pStyle w:val="ItemList"/>
      </w:pPr>
      <w:r>
        <w:rPr>
          <w:rFonts w:hint="eastAsia"/>
        </w:rPr>
        <w:t>风险级别</w:t>
      </w:r>
    </w:p>
    <w:p w14:paraId="34D561C5" w14:textId="77777777" w:rsidR="00136882" w:rsidRDefault="00D71658">
      <w:pPr>
        <w:pStyle w:val="ItemList"/>
        <w:numPr>
          <w:ilvl w:val="0"/>
          <w:numId w:val="29"/>
        </w:numPr>
      </w:pPr>
      <w:r>
        <w:rPr>
          <w:rFonts w:hint="eastAsia"/>
        </w:rPr>
        <w:t>风险级别分高危、中危、</w:t>
      </w:r>
      <w:proofErr w:type="gramStart"/>
      <w:r>
        <w:rPr>
          <w:rFonts w:hint="eastAsia"/>
        </w:rPr>
        <w:t>低危三类</w:t>
      </w:r>
      <w:proofErr w:type="gramEnd"/>
      <w:r>
        <w:rPr>
          <w:rFonts w:hint="eastAsia"/>
        </w:rPr>
        <w:t>，默认情况下，非恶意的</w:t>
      </w:r>
      <w:r>
        <w:rPr>
          <w:rFonts w:hint="eastAsia"/>
        </w:rPr>
        <w:t>U</w:t>
      </w:r>
      <w:r>
        <w:t>RL</w:t>
      </w:r>
      <w:r>
        <w:rPr>
          <w:rFonts w:hint="eastAsia"/>
        </w:rPr>
        <w:t>地址、</w:t>
      </w:r>
      <w:r>
        <w:rPr>
          <w:rFonts w:hint="eastAsia"/>
        </w:rPr>
        <w:t>IP</w:t>
      </w:r>
      <w:r>
        <w:rPr>
          <w:rFonts w:hint="eastAsia"/>
        </w:rPr>
        <w:t>地址、</w:t>
      </w:r>
      <w:r>
        <w:rPr>
          <w:rFonts w:hint="eastAsia"/>
        </w:rPr>
        <w:t>Email</w:t>
      </w:r>
      <w:r>
        <w:rPr>
          <w:rFonts w:hint="eastAsia"/>
        </w:rPr>
        <w:t>地址硬编码为低危，配置风险为中危、密码密钥类信息和恶意地址为高危。</w:t>
      </w:r>
    </w:p>
    <w:p w14:paraId="79148F37" w14:textId="77777777" w:rsidR="00136882" w:rsidRDefault="00D71658">
      <w:pPr>
        <w:pStyle w:val="ItemList"/>
      </w:pPr>
      <w:r>
        <w:rPr>
          <w:rFonts w:hint="eastAsia"/>
        </w:rPr>
        <w:t>风险说明</w:t>
      </w:r>
    </w:p>
    <w:p w14:paraId="24C72A37" w14:textId="77777777" w:rsidR="00136882" w:rsidRDefault="00D71658">
      <w:pPr>
        <w:pStyle w:val="ItemList"/>
        <w:numPr>
          <w:ilvl w:val="0"/>
          <w:numId w:val="29"/>
        </w:numPr>
      </w:pPr>
      <w:r>
        <w:rPr>
          <w:rFonts w:hint="eastAsia"/>
        </w:rPr>
        <w:t>描述产生该风险的原因。</w:t>
      </w:r>
    </w:p>
    <w:p w14:paraId="07AB55ED" w14:textId="77777777" w:rsidR="00136882" w:rsidRDefault="00D71658">
      <w:pPr>
        <w:pStyle w:val="ItemList"/>
      </w:pPr>
      <w:r>
        <w:rPr>
          <w:rFonts w:hint="eastAsia"/>
        </w:rPr>
        <w:t>风险行号</w:t>
      </w:r>
    </w:p>
    <w:p w14:paraId="530C25AF" w14:textId="77777777" w:rsidR="00136882" w:rsidRDefault="00D71658">
      <w:pPr>
        <w:pStyle w:val="ItemList"/>
        <w:numPr>
          <w:ilvl w:val="0"/>
          <w:numId w:val="29"/>
        </w:numPr>
      </w:pPr>
      <w:r>
        <w:rPr>
          <w:rFonts w:hint="eastAsia"/>
        </w:rPr>
        <w:t>点击可以查看风险文件详情。</w:t>
      </w:r>
    </w:p>
    <w:p w14:paraId="140E9A72" w14:textId="77777777" w:rsidR="00136882" w:rsidRDefault="00D71658">
      <w:pPr>
        <w:pStyle w:val="ItemList"/>
      </w:pPr>
      <w:r>
        <w:rPr>
          <w:rFonts w:hint="eastAsia"/>
        </w:rPr>
        <w:t>匹配方式，分为规则匹配、用户自定义和模型识别三种：</w:t>
      </w:r>
    </w:p>
    <w:p w14:paraId="0F47C229" w14:textId="77777777" w:rsidR="00136882" w:rsidRDefault="00D71658">
      <w:pPr>
        <w:pStyle w:val="ItemList"/>
        <w:numPr>
          <w:ilvl w:val="0"/>
          <w:numId w:val="29"/>
        </w:numPr>
      </w:pPr>
      <w:r>
        <w:rPr>
          <w:rFonts w:hint="eastAsia"/>
        </w:rPr>
        <w:t>用户自定义——用户通过恶意标识配置定义的恶意地址</w:t>
      </w:r>
    </w:p>
    <w:p w14:paraId="4EF061F4" w14:textId="77777777" w:rsidR="00136882" w:rsidRDefault="00D71658">
      <w:pPr>
        <w:pStyle w:val="ItemList"/>
        <w:numPr>
          <w:ilvl w:val="0"/>
          <w:numId w:val="29"/>
        </w:numPr>
      </w:pPr>
      <w:r>
        <w:rPr>
          <w:rFonts w:hint="eastAsia"/>
        </w:rPr>
        <w:t>模型识别——通过模型算法识别出的</w:t>
      </w:r>
      <w:r>
        <w:rPr>
          <w:rFonts w:hint="eastAsia"/>
        </w:rPr>
        <w:t>DGA</w:t>
      </w:r>
      <w:r>
        <w:rPr>
          <w:rFonts w:hint="eastAsia"/>
        </w:rPr>
        <w:t>域名</w:t>
      </w:r>
    </w:p>
    <w:p w14:paraId="76EABD48" w14:textId="77777777" w:rsidR="00136882" w:rsidRDefault="00D71658">
      <w:pPr>
        <w:pStyle w:val="ItemList"/>
        <w:numPr>
          <w:ilvl w:val="0"/>
          <w:numId w:val="29"/>
        </w:numPr>
        <w:rPr>
          <w:rFonts w:cs="Times New Roman"/>
        </w:rPr>
      </w:pPr>
      <w:r>
        <w:rPr>
          <w:rFonts w:hint="eastAsia"/>
        </w:rPr>
        <w:t>规则匹配——其余均为规则匹配</w:t>
      </w:r>
    </w:p>
    <w:p w14:paraId="266C65B9" w14:textId="77777777" w:rsidR="00136882" w:rsidRDefault="00D71658">
      <w:pPr>
        <w:pStyle w:val="ItemList"/>
      </w:pPr>
      <w:r>
        <w:rPr>
          <w:rFonts w:hint="eastAsia"/>
        </w:rPr>
        <w:t>可对配置风险进行忽略操作，默认不展示忽略的配置风险内容，单击高级查询，</w:t>
      </w:r>
      <w:proofErr w:type="gramStart"/>
      <w:r>
        <w:rPr>
          <w:rFonts w:hint="eastAsia"/>
        </w:rPr>
        <w:t>勾选显示</w:t>
      </w:r>
      <w:proofErr w:type="gramEnd"/>
      <w:r>
        <w:rPr>
          <w:rFonts w:hint="eastAsia"/>
        </w:rPr>
        <w:t>忽略风险，可展示忽略的配置风险信息。</w:t>
      </w:r>
    </w:p>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27BBB3DB" w14:textId="77777777">
        <w:tc>
          <w:tcPr>
            <w:tcW w:w="1133" w:type="dxa"/>
            <w:shd w:val="clear" w:color="auto" w:fill="auto"/>
            <w:vAlign w:val="center"/>
          </w:tcPr>
          <w:p w14:paraId="278739B5" w14:textId="77777777" w:rsidR="00136882" w:rsidRDefault="00D71658">
            <w:pPr>
              <w:pStyle w:val="NoteImage"/>
              <w:widowControl w:val="0"/>
            </w:pPr>
            <w:r>
              <w:rPr>
                <w:noProof/>
              </w:rPr>
              <w:drawing>
                <wp:inline distT="0" distB="0" distL="0" distR="0" wp14:anchorId="541A33FB" wp14:editId="0C491015">
                  <wp:extent cx="266700" cy="390525"/>
                  <wp:effectExtent l="0" t="0" r="0" b="9525"/>
                  <wp:docPr id="59" name="图片 8"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descr="说明"/>
                          <pic:cNvPicPr>
                            <a:picLocks noChangeAspect="1" noChangeArrowheads="1"/>
                          </pic:cNvPicPr>
                        </pic:nvPicPr>
                        <pic:blipFill>
                          <a:blip r:embed="rId11"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09BDA3E2" w14:textId="77777777" w:rsidR="00136882" w:rsidRDefault="00D71658">
            <w:pPr>
              <w:pStyle w:val="CautionText"/>
            </w:pPr>
            <w:r>
              <w:rPr>
                <w:rFonts w:hint="eastAsia"/>
              </w:rPr>
              <w:t>基础架构即代码</w:t>
            </w:r>
            <w:r>
              <w:rPr>
                <w:rFonts w:hint="eastAsia"/>
              </w:rPr>
              <w:t xml:space="preserve"> (</w:t>
            </w:r>
            <w:proofErr w:type="spellStart"/>
            <w:r>
              <w:rPr>
                <w:rFonts w:hint="eastAsia"/>
              </w:rPr>
              <w:t>IaC</w:t>
            </w:r>
            <w:proofErr w:type="spellEnd"/>
            <w:r>
              <w:rPr>
                <w:rFonts w:hint="eastAsia"/>
              </w:rPr>
              <w:t xml:space="preserve">) </w:t>
            </w:r>
            <w:r>
              <w:rPr>
                <w:rFonts w:hint="eastAsia"/>
              </w:rPr>
              <w:t>是一种配置管理形式，它使用高级描述性编码语言来描述</w:t>
            </w:r>
            <w:r>
              <w:rPr>
                <w:rFonts w:hint="eastAsia"/>
              </w:rPr>
              <w:t xml:space="preserve"> IT </w:t>
            </w:r>
            <w:r>
              <w:rPr>
                <w:rFonts w:hint="eastAsia"/>
              </w:rPr>
              <w:t>基础架构的配置，以达到快速配置和管理复杂的</w:t>
            </w:r>
            <w:proofErr w:type="gramStart"/>
            <w:r>
              <w:rPr>
                <w:rFonts w:hint="eastAsia"/>
              </w:rPr>
              <w:t>云基础</w:t>
            </w:r>
            <w:proofErr w:type="gramEnd"/>
            <w:r>
              <w:rPr>
                <w:rFonts w:hint="eastAsia"/>
              </w:rPr>
              <w:t>设施的目的。</w:t>
            </w:r>
          </w:p>
          <w:p w14:paraId="4B44C162" w14:textId="77777777" w:rsidR="00136882" w:rsidRDefault="00D71658">
            <w:pPr>
              <w:pStyle w:val="CautionText"/>
            </w:pPr>
            <w:r>
              <w:rPr>
                <w:rFonts w:hint="eastAsia"/>
              </w:rPr>
              <w:t>现代的</w:t>
            </w:r>
            <w:proofErr w:type="gramStart"/>
            <w:r>
              <w:rPr>
                <w:rFonts w:hint="eastAsia"/>
              </w:rPr>
              <w:t>云基础</w:t>
            </w:r>
            <w:proofErr w:type="gramEnd"/>
            <w:r>
              <w:rPr>
                <w:rFonts w:hint="eastAsia"/>
              </w:rPr>
              <w:t>设施托管平台（尤其是</w:t>
            </w:r>
            <w:r>
              <w:rPr>
                <w:rFonts w:hint="eastAsia"/>
              </w:rPr>
              <w:t>IaaS</w:t>
            </w:r>
            <w:r>
              <w:rPr>
                <w:rFonts w:hint="eastAsia"/>
              </w:rPr>
              <w:t>平台），允许通过远程</w:t>
            </w:r>
            <w:r>
              <w:rPr>
                <w:rFonts w:hint="eastAsia"/>
              </w:rPr>
              <w:t>API</w:t>
            </w:r>
            <w:r>
              <w:rPr>
                <w:rFonts w:hint="eastAsia"/>
              </w:rPr>
              <w:t>按需供应和申请云资源，这为</w:t>
            </w:r>
            <w:proofErr w:type="spellStart"/>
            <w:r>
              <w:rPr>
                <w:rFonts w:hint="eastAsia"/>
              </w:rPr>
              <w:t>IaC</w:t>
            </w:r>
            <w:proofErr w:type="spellEnd"/>
            <w:r>
              <w:rPr>
                <w:rFonts w:hint="eastAsia"/>
              </w:rPr>
              <w:t>提供了基础。使用</w:t>
            </w:r>
            <w:proofErr w:type="spellStart"/>
            <w:r>
              <w:rPr>
                <w:rFonts w:hint="eastAsia"/>
              </w:rPr>
              <w:t>IaC</w:t>
            </w:r>
            <w:proofErr w:type="spellEnd"/>
            <w:r>
              <w:rPr>
                <w:rFonts w:hint="eastAsia"/>
              </w:rPr>
              <w:t>配置文件，结合这些</w:t>
            </w:r>
            <w:r>
              <w:rPr>
                <w:rFonts w:hint="eastAsia"/>
              </w:rPr>
              <w:t>API</w:t>
            </w:r>
            <w:r>
              <w:rPr>
                <w:rFonts w:hint="eastAsia"/>
              </w:rPr>
              <w:t>，可以快速的自动构建</w:t>
            </w:r>
            <w:r>
              <w:rPr>
                <w:rFonts w:hint="eastAsia"/>
              </w:rPr>
              <w:t>IT</w:t>
            </w:r>
            <w:r>
              <w:rPr>
                <w:rFonts w:hint="eastAsia"/>
              </w:rPr>
              <w:t>系统的基础设施。</w:t>
            </w:r>
          </w:p>
        </w:tc>
      </w:tr>
    </w:tbl>
    <w:p w14:paraId="66EF9792" w14:textId="7F830DBA" w:rsidR="00136882" w:rsidRDefault="00136882">
      <w:pPr>
        <w:pStyle w:val="ItemList"/>
        <w:numPr>
          <w:ilvl w:val="0"/>
          <w:numId w:val="0"/>
        </w:numPr>
      </w:pPr>
    </w:p>
    <w:p w14:paraId="77C6317E" w14:textId="6F607C7B" w:rsidR="005B3FDC" w:rsidRPr="00300B99" w:rsidRDefault="005B3FDC" w:rsidP="005B3FDC">
      <w:pPr>
        <w:pStyle w:val="41"/>
      </w:pPr>
      <w:r w:rsidRPr="00300B99">
        <w:rPr>
          <w:rFonts w:hint="eastAsia"/>
        </w:rPr>
        <w:lastRenderedPageBreak/>
        <w:t>代码溯源</w:t>
      </w:r>
    </w:p>
    <w:p w14:paraId="096598E0" w14:textId="01147456" w:rsidR="005B3FDC" w:rsidRPr="00300B99" w:rsidRDefault="005B3FDC" w:rsidP="005B3FDC">
      <w:r w:rsidRPr="00300B99">
        <w:rPr>
          <w:rFonts w:hint="eastAsia"/>
        </w:rPr>
        <w:t>进入</w:t>
      </w:r>
      <w:r w:rsidRPr="00300B99">
        <w:rPr>
          <w:rFonts w:hint="eastAsia"/>
          <w:b/>
          <w:bCs/>
        </w:rPr>
        <w:t xml:space="preserve"> </w:t>
      </w:r>
      <w:r w:rsidRPr="00300B99">
        <w:rPr>
          <w:rFonts w:hint="eastAsia"/>
          <w:b/>
          <w:bCs/>
        </w:rPr>
        <w:t>项目管理</w:t>
      </w:r>
      <w:r w:rsidRPr="00300B99">
        <w:rPr>
          <w:rFonts w:hint="eastAsia"/>
          <w:b/>
          <w:bCs/>
        </w:rPr>
        <w:t xml:space="preserve"> </w:t>
      </w:r>
      <w:r w:rsidRPr="00300B99">
        <w:rPr>
          <w:b/>
          <w:bCs/>
        </w:rPr>
        <w:t xml:space="preserve">&gt; </w:t>
      </w:r>
      <w:r w:rsidRPr="00300B99">
        <w:rPr>
          <w:rFonts w:hint="eastAsia"/>
          <w:b/>
          <w:bCs/>
        </w:rPr>
        <w:t>项目详情</w:t>
      </w:r>
      <w:r w:rsidRPr="00300B99">
        <w:rPr>
          <w:rFonts w:hint="eastAsia"/>
          <w:b/>
          <w:bCs/>
        </w:rPr>
        <w:t xml:space="preserve"> &gt;</w:t>
      </w:r>
      <w:r w:rsidRPr="00300B99">
        <w:rPr>
          <w:b/>
          <w:bCs/>
        </w:rPr>
        <w:t xml:space="preserve"> </w:t>
      </w:r>
      <w:r w:rsidRPr="00300B99">
        <w:rPr>
          <w:rFonts w:hint="eastAsia"/>
          <w:b/>
          <w:bCs/>
          <w:i/>
          <w:iCs/>
        </w:rPr>
        <w:t>某项软件组成分析任务</w:t>
      </w:r>
      <w:r w:rsidRPr="00300B99">
        <w:rPr>
          <w:rFonts w:hint="eastAsia"/>
          <w:b/>
          <w:bCs/>
        </w:rPr>
        <w:t xml:space="preserve"> </w:t>
      </w:r>
      <w:r w:rsidRPr="00300B99">
        <w:rPr>
          <w:b/>
          <w:bCs/>
        </w:rPr>
        <w:t xml:space="preserve">&gt; </w:t>
      </w:r>
      <w:r w:rsidRPr="00300B99">
        <w:rPr>
          <w:rFonts w:hint="eastAsia"/>
          <w:b/>
          <w:bCs/>
        </w:rPr>
        <w:t>代码溯源</w:t>
      </w:r>
      <w:r w:rsidRPr="00300B99">
        <w:rPr>
          <w:rFonts w:hint="eastAsia"/>
        </w:rPr>
        <w:t>页面，</w:t>
      </w:r>
      <w:r w:rsidR="00BA3808" w:rsidRPr="00300B99">
        <w:rPr>
          <w:rFonts w:hint="eastAsia"/>
        </w:rPr>
        <w:t>代码溯源页面展示了任务的详细信息名称，漏洞总数，许可证总数，代码自</w:t>
      </w:r>
      <w:proofErr w:type="gramStart"/>
      <w:r w:rsidR="00BA3808" w:rsidRPr="00300B99">
        <w:rPr>
          <w:rFonts w:hint="eastAsia"/>
        </w:rPr>
        <w:t>研</w:t>
      </w:r>
      <w:proofErr w:type="gramEnd"/>
      <w:r w:rsidR="00BA3808" w:rsidRPr="00300B99">
        <w:rPr>
          <w:rFonts w:hint="eastAsia"/>
        </w:rPr>
        <w:t>率等，并可根据代码路径和代码的语言进行查询。</w:t>
      </w:r>
    </w:p>
    <w:p w14:paraId="243B7B6B" w14:textId="50E1C461" w:rsidR="005B3FDC" w:rsidRPr="00300B99" w:rsidRDefault="00BA3808" w:rsidP="005B3FDC">
      <w:pPr>
        <w:keepNext/>
        <w:keepLines/>
        <w:numPr>
          <w:ilvl w:val="4"/>
          <w:numId w:val="0"/>
        </w:numPr>
        <w:spacing w:before="300" w:after="80"/>
        <w:rPr>
          <w:rFonts w:ascii="Book Antiqua" w:eastAsia="黑体" w:hAnsi="Book Antiqua" w:cs="Book Antiqua"/>
          <w:b/>
          <w:bCs/>
          <w:kern w:val="0"/>
          <w:sz w:val="28"/>
          <w:szCs w:val="26"/>
        </w:rPr>
      </w:pPr>
      <w:r w:rsidRPr="00300B99">
        <w:rPr>
          <w:rFonts w:ascii="Book Antiqua" w:eastAsia="黑体" w:hAnsi="Book Antiqua" w:cs="Book Antiqua" w:hint="eastAsia"/>
          <w:b/>
          <w:bCs/>
          <w:kern w:val="0"/>
          <w:sz w:val="28"/>
          <w:szCs w:val="26"/>
        </w:rPr>
        <w:t>代码路径</w:t>
      </w:r>
    </w:p>
    <w:p w14:paraId="6BC970A4" w14:textId="7D50C83F" w:rsidR="00297583" w:rsidRPr="00300B99" w:rsidRDefault="00297583" w:rsidP="005B3FDC">
      <w:pPr>
        <w:numPr>
          <w:ilvl w:val="0"/>
          <w:numId w:val="27"/>
        </w:numPr>
        <w:topLinePunct w:val="0"/>
        <w:spacing w:before="80" w:after="80"/>
        <w:ind w:left="2121"/>
        <w:rPr>
          <w:rFonts w:cs="Arial"/>
        </w:rPr>
      </w:pPr>
      <w:r w:rsidRPr="00300B99">
        <w:rPr>
          <w:rFonts w:cs="Arial" w:hint="eastAsia"/>
        </w:rPr>
        <w:t>代码的路径，本地上传的根目录为</w:t>
      </w:r>
      <w:r w:rsidRPr="00300B99">
        <w:rPr>
          <w:rFonts w:cs="Arial" w:hint="eastAsia"/>
        </w:rPr>
        <w:t>root</w:t>
      </w:r>
      <w:r w:rsidRPr="00300B99">
        <w:rPr>
          <w:rFonts w:cs="Arial" w:hint="eastAsia"/>
        </w:rPr>
        <w:t>，第三方系统展示为相关的提交的</w:t>
      </w:r>
      <w:r w:rsidRPr="00300B99">
        <w:rPr>
          <w:rFonts w:cs="Arial" w:hint="eastAsia"/>
        </w:rPr>
        <w:t>commit</w:t>
      </w:r>
      <w:r w:rsidRPr="00300B99">
        <w:rPr>
          <w:rFonts w:cs="Arial"/>
        </w:rPr>
        <w:t xml:space="preserve"> id</w:t>
      </w:r>
      <w:r w:rsidRPr="00300B99">
        <w:rPr>
          <w:rFonts w:cs="Arial" w:hint="eastAsia"/>
        </w:rPr>
        <w:t>前面</w:t>
      </w:r>
      <w:r w:rsidRPr="00300B99">
        <w:rPr>
          <w:rFonts w:cs="Arial" w:hint="eastAsia"/>
        </w:rPr>
        <w:t>8</w:t>
      </w:r>
      <w:r w:rsidRPr="00300B99">
        <w:rPr>
          <w:rFonts w:cs="Arial" w:hint="eastAsia"/>
        </w:rPr>
        <w:t>位</w:t>
      </w:r>
      <w:r w:rsidRPr="00300B99">
        <w:rPr>
          <w:rFonts w:cs="Arial" w:hint="eastAsia"/>
        </w:rPr>
        <w:t>/</w:t>
      </w:r>
      <w:r w:rsidRPr="00300B99">
        <w:rPr>
          <w:rFonts w:cs="Arial" w:hint="eastAsia"/>
        </w:rPr>
        <w:t>项目路径</w:t>
      </w:r>
    </w:p>
    <w:p w14:paraId="08150D77" w14:textId="3FE9DA2E" w:rsidR="00297583" w:rsidRPr="00300B99" w:rsidRDefault="00297583" w:rsidP="005B3FDC">
      <w:pPr>
        <w:numPr>
          <w:ilvl w:val="0"/>
          <w:numId w:val="27"/>
        </w:numPr>
        <w:topLinePunct w:val="0"/>
        <w:spacing w:before="80" w:after="80"/>
        <w:ind w:left="2121"/>
        <w:rPr>
          <w:rFonts w:cs="Arial"/>
        </w:rPr>
      </w:pPr>
      <w:r w:rsidRPr="00300B99">
        <w:rPr>
          <w:rFonts w:cs="Arial" w:hint="eastAsia"/>
        </w:rPr>
        <w:t>开发语言：</w:t>
      </w:r>
      <w:proofErr w:type="spellStart"/>
      <w:r w:rsidRPr="00300B99">
        <w:rPr>
          <w:rFonts w:cs="Arial"/>
        </w:rPr>
        <w:t>Rust,TypeScripts,Python,Javascripts,Java,Go,C#,C</w:t>
      </w:r>
      <w:proofErr w:type="spellEnd"/>
      <w:r w:rsidRPr="00300B99">
        <w:rPr>
          <w:rFonts w:cs="Arial"/>
        </w:rPr>
        <w:t>++,C</w:t>
      </w:r>
      <w:r w:rsidRPr="00300B99">
        <w:rPr>
          <w:rFonts w:cs="Arial" w:hint="eastAsia"/>
        </w:rPr>
        <w:t>等语言</w:t>
      </w:r>
    </w:p>
    <w:p w14:paraId="3713710D" w14:textId="58EFD6C3" w:rsidR="005B3FDC" w:rsidRPr="00300B99" w:rsidRDefault="00297583" w:rsidP="005B3FDC">
      <w:pPr>
        <w:numPr>
          <w:ilvl w:val="0"/>
          <w:numId w:val="27"/>
        </w:numPr>
        <w:topLinePunct w:val="0"/>
        <w:spacing w:before="80" w:after="80"/>
        <w:ind w:left="2121"/>
        <w:rPr>
          <w:rFonts w:cs="Arial"/>
        </w:rPr>
      </w:pPr>
      <w:r w:rsidRPr="00300B99">
        <w:rPr>
          <w:rFonts w:cs="Arial"/>
        </w:rPr>
        <w:t>T</w:t>
      </w:r>
      <w:r w:rsidRPr="00300B99">
        <w:rPr>
          <w:rFonts w:cs="Arial" w:hint="eastAsia"/>
        </w:rPr>
        <w:t>oken</w:t>
      </w:r>
      <w:r w:rsidRPr="00300B99">
        <w:rPr>
          <w:rFonts w:cs="Arial" w:hint="eastAsia"/>
        </w:rPr>
        <w:t>数：上传的该文件的</w:t>
      </w:r>
      <w:r w:rsidRPr="00300B99">
        <w:rPr>
          <w:rFonts w:cs="Arial" w:hint="eastAsia"/>
        </w:rPr>
        <w:t>token</w:t>
      </w:r>
      <w:r w:rsidRPr="00300B99">
        <w:rPr>
          <w:rFonts w:cs="Arial" w:hint="eastAsia"/>
        </w:rPr>
        <w:t>的数量。</w:t>
      </w:r>
    </w:p>
    <w:p w14:paraId="040EEC08" w14:textId="0010D540" w:rsidR="00297583" w:rsidRPr="00300B99" w:rsidRDefault="00297583" w:rsidP="005B3FDC">
      <w:pPr>
        <w:numPr>
          <w:ilvl w:val="0"/>
          <w:numId w:val="27"/>
        </w:numPr>
        <w:topLinePunct w:val="0"/>
        <w:spacing w:before="80" w:after="80"/>
        <w:ind w:left="2121"/>
        <w:rPr>
          <w:rFonts w:cs="Arial"/>
        </w:rPr>
      </w:pPr>
      <w:r w:rsidRPr="00300B99">
        <w:rPr>
          <w:rFonts w:cs="Arial" w:hint="eastAsia"/>
        </w:rPr>
        <w:t>克隆</w:t>
      </w:r>
      <w:r w:rsidRPr="00300B99">
        <w:rPr>
          <w:rFonts w:cs="Arial" w:hint="eastAsia"/>
        </w:rPr>
        <w:t>token</w:t>
      </w:r>
      <w:r w:rsidRPr="00300B99">
        <w:rPr>
          <w:rFonts w:cs="Arial" w:hint="eastAsia"/>
        </w:rPr>
        <w:t>数：本地上传的代码中克隆的代码的</w:t>
      </w:r>
      <w:r w:rsidRPr="00300B99">
        <w:rPr>
          <w:rFonts w:cs="Arial" w:hint="eastAsia"/>
        </w:rPr>
        <w:t>token</w:t>
      </w:r>
      <w:r w:rsidRPr="00300B99">
        <w:rPr>
          <w:rFonts w:cs="Arial" w:hint="eastAsia"/>
        </w:rPr>
        <w:t>数。</w:t>
      </w:r>
    </w:p>
    <w:p w14:paraId="20D1B0AC" w14:textId="5387DDD2" w:rsidR="00297583" w:rsidRPr="00300B99" w:rsidRDefault="00297583" w:rsidP="005B3FDC">
      <w:pPr>
        <w:numPr>
          <w:ilvl w:val="0"/>
          <w:numId w:val="27"/>
        </w:numPr>
        <w:topLinePunct w:val="0"/>
        <w:spacing w:before="80" w:after="80"/>
        <w:ind w:left="2121"/>
        <w:rPr>
          <w:rFonts w:cs="Arial"/>
        </w:rPr>
      </w:pPr>
      <w:r w:rsidRPr="00300B99">
        <w:rPr>
          <w:rFonts w:cs="Arial" w:hint="eastAsia"/>
        </w:rPr>
        <w:t>克隆比例：根据</w:t>
      </w:r>
      <w:r w:rsidRPr="00300B99">
        <w:rPr>
          <w:rFonts w:cs="Arial" w:hint="eastAsia"/>
        </w:rPr>
        <w:t>token</w:t>
      </w:r>
      <w:r w:rsidRPr="00300B99">
        <w:rPr>
          <w:rFonts w:cs="Arial" w:hint="eastAsia"/>
        </w:rPr>
        <w:t>数和克隆的</w:t>
      </w:r>
      <w:r w:rsidRPr="00300B99">
        <w:rPr>
          <w:rFonts w:cs="Arial" w:hint="eastAsia"/>
        </w:rPr>
        <w:t>token</w:t>
      </w:r>
      <w:r w:rsidRPr="00300B99">
        <w:rPr>
          <w:rFonts w:cs="Arial" w:hint="eastAsia"/>
        </w:rPr>
        <w:t>数进行计算得到相关的克隆比例。</w:t>
      </w:r>
    </w:p>
    <w:p w14:paraId="7FE4D117" w14:textId="1C3B51D1" w:rsidR="005B3FDC" w:rsidRPr="00300B99" w:rsidRDefault="00297583" w:rsidP="005B3FDC">
      <w:pPr>
        <w:keepNext/>
        <w:keepLines/>
        <w:numPr>
          <w:ilvl w:val="4"/>
          <w:numId w:val="0"/>
        </w:numPr>
        <w:spacing w:before="300" w:after="80"/>
        <w:rPr>
          <w:rFonts w:ascii="Book Antiqua" w:eastAsia="黑体" w:hAnsi="Book Antiqua" w:cs="Book Antiqua"/>
          <w:b/>
          <w:bCs/>
          <w:kern w:val="0"/>
          <w:sz w:val="28"/>
          <w:szCs w:val="26"/>
        </w:rPr>
      </w:pPr>
      <w:r w:rsidRPr="00300B99">
        <w:rPr>
          <w:rFonts w:ascii="Book Antiqua" w:eastAsia="黑体" w:hAnsi="Book Antiqua" w:cs="Book Antiqua" w:hint="eastAsia"/>
          <w:b/>
          <w:bCs/>
          <w:kern w:val="0"/>
          <w:sz w:val="28"/>
          <w:szCs w:val="26"/>
        </w:rPr>
        <w:t>克隆代码项目</w:t>
      </w:r>
    </w:p>
    <w:p w14:paraId="536E47C9" w14:textId="232C8E33" w:rsidR="00297583" w:rsidRPr="00300B99" w:rsidRDefault="00297583" w:rsidP="005B3FDC">
      <w:pPr>
        <w:numPr>
          <w:ilvl w:val="0"/>
          <w:numId w:val="27"/>
        </w:numPr>
        <w:topLinePunct w:val="0"/>
        <w:spacing w:before="80" w:after="80"/>
        <w:ind w:left="2121"/>
        <w:rPr>
          <w:rFonts w:cs="Arial"/>
        </w:rPr>
      </w:pPr>
      <w:r w:rsidRPr="00300B99">
        <w:rPr>
          <w:rFonts w:cs="Arial" w:hint="eastAsia"/>
        </w:rPr>
        <w:t>克隆的代码的项目名称</w:t>
      </w:r>
      <w:r w:rsidR="00495F4A" w:rsidRPr="00300B99">
        <w:rPr>
          <w:rFonts w:cs="Arial" w:hint="eastAsia"/>
        </w:rPr>
        <w:t>，版本号，许可证，对应</w:t>
      </w:r>
      <w:proofErr w:type="spellStart"/>
      <w:r w:rsidR="00495F4A" w:rsidRPr="00300B99">
        <w:rPr>
          <w:rFonts w:cs="Arial" w:hint="eastAsia"/>
        </w:rPr>
        <w:t>github</w:t>
      </w:r>
      <w:proofErr w:type="spellEnd"/>
      <w:r w:rsidR="00495F4A" w:rsidRPr="00300B99">
        <w:rPr>
          <w:rFonts w:cs="Arial" w:hint="eastAsia"/>
        </w:rPr>
        <w:t>上的地址。</w:t>
      </w:r>
    </w:p>
    <w:p w14:paraId="6EE8F1AD" w14:textId="42F8C51F" w:rsidR="00297583" w:rsidRPr="00300B99" w:rsidRDefault="00495F4A" w:rsidP="005B3FDC">
      <w:pPr>
        <w:numPr>
          <w:ilvl w:val="0"/>
          <w:numId w:val="27"/>
        </w:numPr>
        <w:topLinePunct w:val="0"/>
        <w:spacing w:before="80" w:after="80"/>
        <w:ind w:left="2121"/>
        <w:rPr>
          <w:rFonts w:cs="Arial"/>
        </w:rPr>
      </w:pPr>
      <w:r w:rsidRPr="00300B99">
        <w:rPr>
          <w:rFonts w:cs="Arial" w:hint="eastAsia"/>
        </w:rPr>
        <w:t>克隆的具体的文件的链接，克隆的</w:t>
      </w:r>
      <w:r w:rsidRPr="00300B99">
        <w:rPr>
          <w:rFonts w:cs="Arial" w:hint="eastAsia"/>
        </w:rPr>
        <w:t>token</w:t>
      </w:r>
      <w:r w:rsidRPr="00300B99">
        <w:rPr>
          <w:rFonts w:cs="Arial" w:hint="eastAsia"/>
        </w:rPr>
        <w:t>数以及操作页</w:t>
      </w:r>
    </w:p>
    <w:p w14:paraId="3CA1745F" w14:textId="1761B544" w:rsidR="005B3FDC" w:rsidRPr="00300B99" w:rsidRDefault="00495F4A" w:rsidP="005B3FDC">
      <w:pPr>
        <w:keepNext/>
        <w:keepLines/>
        <w:numPr>
          <w:ilvl w:val="4"/>
          <w:numId w:val="0"/>
        </w:numPr>
        <w:spacing w:before="300" w:after="80"/>
        <w:rPr>
          <w:rFonts w:ascii="Book Antiqua" w:eastAsia="黑体" w:hAnsi="Book Antiqua" w:cs="Book Antiqua"/>
          <w:b/>
          <w:bCs/>
          <w:kern w:val="0"/>
          <w:sz w:val="28"/>
          <w:szCs w:val="26"/>
        </w:rPr>
      </w:pPr>
      <w:r w:rsidRPr="00300B99">
        <w:rPr>
          <w:rFonts w:ascii="Book Antiqua" w:eastAsia="黑体" w:hAnsi="Book Antiqua" w:cs="Book Antiqua" w:hint="eastAsia"/>
          <w:b/>
          <w:bCs/>
          <w:kern w:val="0"/>
          <w:sz w:val="28"/>
          <w:szCs w:val="26"/>
        </w:rPr>
        <w:t>操作</w:t>
      </w:r>
    </w:p>
    <w:p w14:paraId="61B29F24" w14:textId="25DEDC72" w:rsidR="005B3FDC" w:rsidRPr="00300B99" w:rsidRDefault="00495F4A" w:rsidP="00095F9F">
      <w:pPr>
        <w:numPr>
          <w:ilvl w:val="0"/>
          <w:numId w:val="27"/>
        </w:numPr>
        <w:topLinePunct w:val="0"/>
        <w:spacing w:before="80" w:after="80"/>
        <w:ind w:left="2121"/>
        <w:rPr>
          <w:rFonts w:cs="Arial"/>
        </w:rPr>
      </w:pPr>
      <w:r w:rsidRPr="00300B99">
        <w:rPr>
          <w:rFonts w:cs="Arial" w:hint="eastAsia"/>
        </w:rPr>
        <w:t>查看代码对比详情，可查看到源代码文件和克隆的代码文件的对比，对应的克隆的部分用高亮展示，可直接找到对应的克隆的代码部分。</w:t>
      </w:r>
    </w:p>
    <w:p w14:paraId="1096B307" w14:textId="77777777" w:rsidR="00136882" w:rsidRDefault="00D71658">
      <w:pPr>
        <w:pStyle w:val="41"/>
      </w:pPr>
      <w:r>
        <w:rPr>
          <w:rFonts w:hint="eastAsia"/>
        </w:rPr>
        <w:t>策略违规</w:t>
      </w:r>
    </w:p>
    <w:p w14:paraId="005ED81B"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某项软件组成分析任务</w:t>
      </w:r>
      <w:r>
        <w:rPr>
          <w:rFonts w:hint="eastAsia"/>
          <w:b/>
          <w:bCs/>
        </w:rPr>
        <w:t xml:space="preserve"> </w:t>
      </w:r>
      <w:r>
        <w:rPr>
          <w:b/>
          <w:bCs/>
        </w:rPr>
        <w:t xml:space="preserve">&gt; </w:t>
      </w:r>
      <w:r>
        <w:rPr>
          <w:rFonts w:hint="eastAsia"/>
          <w:b/>
          <w:bCs/>
        </w:rPr>
        <w:t>策略违规</w:t>
      </w:r>
      <w:r>
        <w:rPr>
          <w:rFonts w:hint="eastAsia"/>
          <w:b/>
          <w:bCs/>
        </w:rPr>
        <w:t xml:space="preserve"> </w:t>
      </w:r>
      <w:r>
        <w:rPr>
          <w:rFonts w:hint="eastAsia"/>
        </w:rPr>
        <w:t>页面，策略违规从策略角度，展示了任务的策略风险级别等详细信息。风险级别由策略的最高风险决定。策略违规告警需要先在策略管理中进行策略相关的配置，才能在分析的时候进行策略合</w:t>
      </w:r>
      <w:proofErr w:type="gramStart"/>
      <w:r>
        <w:rPr>
          <w:rFonts w:hint="eastAsia"/>
        </w:rPr>
        <w:t>规</w:t>
      </w:r>
      <w:proofErr w:type="gramEnd"/>
      <w:r>
        <w:rPr>
          <w:rFonts w:hint="eastAsia"/>
        </w:rPr>
        <w:t>检测。</w:t>
      </w:r>
    </w:p>
    <w:p w14:paraId="51953F00" w14:textId="77777777" w:rsidR="00136882" w:rsidRDefault="00D71658">
      <w:pPr>
        <w:pStyle w:val="ItemList"/>
      </w:pPr>
      <w:r>
        <w:rPr>
          <w:rFonts w:hint="eastAsia"/>
        </w:rPr>
        <w:t>策略风险统计：统计的是该任务中对应策略风险级别的策略个数。</w:t>
      </w:r>
    </w:p>
    <w:p w14:paraId="659ECFDF" w14:textId="77777777" w:rsidR="00136882" w:rsidRDefault="00D71658">
      <w:pPr>
        <w:pStyle w:val="ItemList"/>
      </w:pPr>
      <w:r>
        <w:rPr>
          <w:rFonts w:hint="eastAsia"/>
        </w:rPr>
        <w:t>策略类型统计：统计的是该任务中对应策略类型的策略个数。</w:t>
      </w:r>
    </w:p>
    <w:p w14:paraId="18998351" w14:textId="77777777" w:rsidR="00136882" w:rsidRDefault="00D71658">
      <w:pPr>
        <w:pStyle w:val="ItemList"/>
      </w:pPr>
      <w:r>
        <w:rPr>
          <w:rFonts w:hint="eastAsia"/>
        </w:rPr>
        <w:t>策略审核统计：统计的是该任务中对应策略状态的策略风险分布。</w:t>
      </w:r>
    </w:p>
    <w:p w14:paraId="544F8414" w14:textId="77777777" w:rsidR="00136882" w:rsidRDefault="00D71658">
      <w:r>
        <w:rPr>
          <w:rFonts w:hint="eastAsia"/>
        </w:rPr>
        <w:t>策略列表默认按照风险级别严重程度从高到低排序；如风险级别相同，则按照策略名称升序排列。用户可以执行的操作如</w:t>
      </w:r>
      <w:r>
        <w:fldChar w:fldCharType="begin"/>
      </w:r>
      <w:r>
        <w:instrText xml:space="preserve"> </w:instrText>
      </w:r>
      <w:r>
        <w:rPr>
          <w:rFonts w:hint="eastAsia"/>
        </w:rPr>
        <w:instrText>REF _Ref106353860 \n \h</w:instrText>
      </w:r>
      <w:r>
        <w:instrText xml:space="preserve"> </w:instrText>
      </w:r>
      <w:r>
        <w:fldChar w:fldCharType="separate"/>
      </w:r>
      <w:r>
        <w:rPr>
          <w:rFonts w:hint="eastAsia"/>
        </w:rPr>
        <w:t>表</w:t>
      </w:r>
      <w:r>
        <w:rPr>
          <w:rFonts w:hint="eastAsia"/>
        </w:rPr>
        <w:t>4-10</w:t>
      </w:r>
      <w:r>
        <w:fldChar w:fldCharType="end"/>
      </w:r>
      <w:r>
        <w:rPr>
          <w:rFonts w:hint="eastAsia"/>
        </w:rPr>
        <w:t>所示。</w:t>
      </w:r>
    </w:p>
    <w:p w14:paraId="098AE250" w14:textId="77777777" w:rsidR="00136882" w:rsidRDefault="00D71658">
      <w:pPr>
        <w:pStyle w:val="TableDescription"/>
      </w:pPr>
      <w:r>
        <w:rPr>
          <w:rFonts w:hint="eastAsia"/>
        </w:rPr>
        <w:t>任务策略列表中的功能操作</w:t>
      </w:r>
    </w:p>
    <w:tbl>
      <w:tblPr>
        <w:tblStyle w:val="Table"/>
        <w:tblW w:w="7937" w:type="dxa"/>
        <w:tblInd w:w="1814" w:type="dxa"/>
        <w:tblLook w:val="04A0" w:firstRow="1" w:lastRow="0" w:firstColumn="1" w:lastColumn="0" w:noHBand="0" w:noVBand="1"/>
      </w:tblPr>
      <w:tblGrid>
        <w:gridCol w:w="1129"/>
        <w:gridCol w:w="1862"/>
        <w:gridCol w:w="4946"/>
      </w:tblGrid>
      <w:tr w:rsidR="00136882" w14:paraId="4FD9B42A" w14:textId="77777777">
        <w:trPr>
          <w:tblHeader/>
        </w:trPr>
        <w:tc>
          <w:tcPr>
            <w:tcW w:w="1129" w:type="dxa"/>
            <w:tcBorders>
              <w:top w:val="double" w:sz="4" w:space="0" w:color="auto"/>
              <w:bottom w:val="single" w:sz="6" w:space="0" w:color="auto"/>
            </w:tcBorders>
            <w:shd w:val="clear" w:color="auto" w:fill="D9D9D9" w:themeFill="background1" w:themeFillShade="D9"/>
          </w:tcPr>
          <w:p w14:paraId="3018D1E2" w14:textId="77777777" w:rsidR="00136882" w:rsidRDefault="00D71658">
            <w:pPr>
              <w:pStyle w:val="TableHeading0"/>
            </w:pPr>
            <w:r>
              <w:rPr>
                <w:rFonts w:hint="eastAsia"/>
              </w:rPr>
              <w:t>区域</w:t>
            </w:r>
          </w:p>
        </w:tc>
        <w:tc>
          <w:tcPr>
            <w:tcW w:w="1862" w:type="dxa"/>
            <w:tcBorders>
              <w:top w:val="double" w:sz="4" w:space="0" w:color="auto"/>
              <w:bottom w:val="single" w:sz="6" w:space="0" w:color="auto"/>
            </w:tcBorders>
            <w:shd w:val="clear" w:color="auto" w:fill="D9D9D9" w:themeFill="background1" w:themeFillShade="D9"/>
          </w:tcPr>
          <w:p w14:paraId="43389521" w14:textId="77777777" w:rsidR="00136882" w:rsidRDefault="00D71658">
            <w:pPr>
              <w:pStyle w:val="TableHeading0"/>
            </w:pPr>
            <w:r>
              <w:rPr>
                <w:rFonts w:hint="eastAsia"/>
              </w:rPr>
              <w:t>操作</w:t>
            </w:r>
          </w:p>
        </w:tc>
        <w:tc>
          <w:tcPr>
            <w:tcW w:w="4946" w:type="dxa"/>
            <w:tcBorders>
              <w:top w:val="double" w:sz="4" w:space="0" w:color="auto"/>
              <w:bottom w:val="single" w:sz="6" w:space="0" w:color="auto"/>
            </w:tcBorders>
            <w:shd w:val="clear" w:color="auto" w:fill="D9D9D9" w:themeFill="background1" w:themeFillShade="D9"/>
          </w:tcPr>
          <w:p w14:paraId="6CBDFE82" w14:textId="77777777" w:rsidR="00136882" w:rsidRDefault="00D71658">
            <w:pPr>
              <w:pStyle w:val="TableHeading0"/>
            </w:pPr>
            <w:r>
              <w:rPr>
                <w:rFonts w:hint="eastAsia"/>
              </w:rPr>
              <w:t>说明</w:t>
            </w:r>
          </w:p>
        </w:tc>
      </w:tr>
      <w:tr w:rsidR="00136882" w14:paraId="1417F357" w14:textId="77777777">
        <w:tc>
          <w:tcPr>
            <w:tcW w:w="1129" w:type="dxa"/>
            <w:vMerge w:val="restart"/>
            <w:tcBorders>
              <w:top w:val="single" w:sz="6" w:space="0" w:color="auto"/>
            </w:tcBorders>
          </w:tcPr>
          <w:p w14:paraId="6DE1A1AC" w14:textId="77777777" w:rsidR="00136882" w:rsidRDefault="00D71658">
            <w:pPr>
              <w:pStyle w:val="TableText"/>
            </w:pPr>
            <w:r>
              <w:rPr>
                <w:rFonts w:hint="eastAsia"/>
              </w:rPr>
              <w:t>查询</w:t>
            </w:r>
          </w:p>
        </w:tc>
        <w:tc>
          <w:tcPr>
            <w:tcW w:w="1862" w:type="dxa"/>
            <w:tcBorders>
              <w:top w:val="single" w:sz="6" w:space="0" w:color="auto"/>
            </w:tcBorders>
          </w:tcPr>
          <w:p w14:paraId="04042B57" w14:textId="77777777" w:rsidR="00136882" w:rsidRDefault="00D71658">
            <w:pPr>
              <w:pStyle w:val="TableText"/>
            </w:pPr>
            <w:r>
              <w:rPr>
                <w:rFonts w:hint="eastAsia"/>
              </w:rPr>
              <w:t>【查询】</w:t>
            </w:r>
          </w:p>
        </w:tc>
        <w:tc>
          <w:tcPr>
            <w:tcW w:w="4946" w:type="dxa"/>
            <w:tcBorders>
              <w:top w:val="single" w:sz="6" w:space="0" w:color="auto"/>
            </w:tcBorders>
          </w:tcPr>
          <w:p w14:paraId="2EFF52CB" w14:textId="77777777" w:rsidR="00136882" w:rsidRDefault="00D71658">
            <w:pPr>
              <w:pStyle w:val="TableText"/>
            </w:pPr>
            <w:r>
              <w:rPr>
                <w:rFonts w:hint="eastAsia"/>
              </w:rPr>
              <w:t>根据查询条件查看指定的策略信息。策略列表中默认显示豁免的策略。</w:t>
            </w:r>
          </w:p>
        </w:tc>
      </w:tr>
      <w:tr w:rsidR="00136882" w14:paraId="4121380C" w14:textId="77777777">
        <w:tc>
          <w:tcPr>
            <w:tcW w:w="1129" w:type="dxa"/>
            <w:vMerge/>
          </w:tcPr>
          <w:p w14:paraId="75DF0FEB" w14:textId="77777777" w:rsidR="00136882" w:rsidRDefault="00136882">
            <w:pPr>
              <w:pStyle w:val="TableText"/>
            </w:pPr>
          </w:p>
        </w:tc>
        <w:tc>
          <w:tcPr>
            <w:tcW w:w="1862" w:type="dxa"/>
          </w:tcPr>
          <w:p w14:paraId="097296DF" w14:textId="77777777" w:rsidR="00136882" w:rsidRDefault="00D71658">
            <w:pPr>
              <w:pStyle w:val="TableText"/>
            </w:pPr>
            <w:r>
              <w:rPr>
                <w:rFonts w:hint="eastAsia"/>
              </w:rPr>
              <w:t>【高级查询】</w:t>
            </w:r>
          </w:p>
        </w:tc>
        <w:tc>
          <w:tcPr>
            <w:tcW w:w="4946" w:type="dxa"/>
          </w:tcPr>
          <w:p w14:paraId="0C129D17" w14:textId="77777777" w:rsidR="00136882" w:rsidRDefault="00D71658">
            <w:pPr>
              <w:pStyle w:val="TableText"/>
            </w:pPr>
            <w:r>
              <w:rPr>
                <w:rFonts w:hint="eastAsia"/>
              </w:rPr>
              <w:t>提供更多查询条件，如对策略审核状态。</w:t>
            </w:r>
          </w:p>
        </w:tc>
      </w:tr>
      <w:tr w:rsidR="00136882" w14:paraId="12AAB7FB" w14:textId="77777777">
        <w:tc>
          <w:tcPr>
            <w:tcW w:w="1129" w:type="dxa"/>
            <w:vMerge/>
          </w:tcPr>
          <w:p w14:paraId="32700325" w14:textId="77777777" w:rsidR="00136882" w:rsidRDefault="00136882">
            <w:pPr>
              <w:pStyle w:val="TableText"/>
            </w:pPr>
          </w:p>
        </w:tc>
        <w:tc>
          <w:tcPr>
            <w:tcW w:w="1862" w:type="dxa"/>
          </w:tcPr>
          <w:p w14:paraId="0E3573AB" w14:textId="77777777" w:rsidR="00136882" w:rsidRDefault="00D71658">
            <w:pPr>
              <w:pStyle w:val="TableText"/>
            </w:pPr>
            <w:r>
              <w:rPr>
                <w:rFonts w:hint="eastAsia"/>
              </w:rPr>
              <w:t>【重置】</w:t>
            </w:r>
          </w:p>
        </w:tc>
        <w:tc>
          <w:tcPr>
            <w:tcW w:w="4946" w:type="dxa"/>
          </w:tcPr>
          <w:p w14:paraId="33A316B4" w14:textId="77777777" w:rsidR="00136882" w:rsidRDefault="00D71658">
            <w:pPr>
              <w:pStyle w:val="TableText"/>
            </w:pPr>
            <w:r>
              <w:rPr>
                <w:rFonts w:hint="eastAsia"/>
              </w:rPr>
              <w:t>重置查询条件置默认状态。</w:t>
            </w:r>
          </w:p>
        </w:tc>
      </w:tr>
      <w:tr w:rsidR="00136882" w14:paraId="2B1C5984" w14:textId="77777777">
        <w:tc>
          <w:tcPr>
            <w:tcW w:w="1129" w:type="dxa"/>
          </w:tcPr>
          <w:p w14:paraId="3A60E1B0" w14:textId="77777777" w:rsidR="00136882" w:rsidRDefault="00D71658">
            <w:pPr>
              <w:pStyle w:val="TableText"/>
            </w:pPr>
            <w:r>
              <w:rPr>
                <w:rFonts w:hint="eastAsia"/>
              </w:rPr>
              <w:t>策略列表（按钮）</w:t>
            </w:r>
          </w:p>
        </w:tc>
        <w:tc>
          <w:tcPr>
            <w:tcW w:w="1862" w:type="dxa"/>
          </w:tcPr>
          <w:p w14:paraId="31BEFE0C" w14:textId="77777777" w:rsidR="00136882" w:rsidRDefault="00D71658">
            <w:pPr>
              <w:pStyle w:val="TableText"/>
            </w:pPr>
            <w:r>
              <w:rPr>
                <w:rFonts w:hint="eastAsia"/>
              </w:rPr>
              <w:t>【批量审核】</w:t>
            </w:r>
          </w:p>
        </w:tc>
        <w:tc>
          <w:tcPr>
            <w:tcW w:w="4946" w:type="dxa"/>
          </w:tcPr>
          <w:p w14:paraId="0724D56D" w14:textId="77777777" w:rsidR="00136882" w:rsidRDefault="00D71658">
            <w:pPr>
              <w:pStyle w:val="TableText"/>
            </w:pPr>
            <w:r>
              <w:rPr>
                <w:rFonts w:hint="eastAsia"/>
              </w:rPr>
              <w:t>选中多个策略后，批量执行审核操作。</w:t>
            </w:r>
          </w:p>
        </w:tc>
      </w:tr>
      <w:tr w:rsidR="00136882" w14:paraId="1C3AA0BD" w14:textId="77777777">
        <w:tc>
          <w:tcPr>
            <w:tcW w:w="2991" w:type="dxa"/>
            <w:gridSpan w:val="2"/>
          </w:tcPr>
          <w:p w14:paraId="79A2E927" w14:textId="77777777" w:rsidR="00136882" w:rsidRDefault="00D71658">
            <w:pPr>
              <w:pStyle w:val="TableText"/>
            </w:pPr>
            <w:r>
              <w:rPr>
                <w:rFonts w:hint="eastAsia"/>
              </w:rPr>
              <w:lastRenderedPageBreak/>
              <w:t>策略列表</w:t>
            </w:r>
          </w:p>
          <w:p w14:paraId="79D772F4" w14:textId="77777777" w:rsidR="00136882" w:rsidRDefault="00D71658">
            <w:pPr>
              <w:pStyle w:val="TableText"/>
            </w:pPr>
            <w:r>
              <w:rPr>
                <w:rFonts w:hint="eastAsia"/>
              </w:rPr>
              <w:t>（关联对象栏）</w:t>
            </w:r>
          </w:p>
        </w:tc>
        <w:tc>
          <w:tcPr>
            <w:tcW w:w="4946" w:type="dxa"/>
          </w:tcPr>
          <w:p w14:paraId="5961E929" w14:textId="77777777" w:rsidR="00136882" w:rsidRDefault="00D71658">
            <w:pPr>
              <w:pStyle w:val="TableText"/>
            </w:pPr>
            <w:r>
              <w:rPr>
                <w:rFonts w:hint="eastAsia"/>
              </w:rPr>
              <w:t>展示策略违规的关联对象，展示策略关联的是任务、组件或是文件。</w:t>
            </w:r>
          </w:p>
        </w:tc>
      </w:tr>
      <w:tr w:rsidR="00136882" w14:paraId="45B125DE" w14:textId="77777777">
        <w:tc>
          <w:tcPr>
            <w:tcW w:w="1129" w:type="dxa"/>
            <w:vMerge w:val="restart"/>
          </w:tcPr>
          <w:p w14:paraId="10353A25" w14:textId="77777777" w:rsidR="00136882" w:rsidRDefault="00D71658">
            <w:pPr>
              <w:pStyle w:val="TableText"/>
            </w:pPr>
            <w:r>
              <w:rPr>
                <w:rFonts w:hint="eastAsia"/>
              </w:rPr>
              <w:t>策略列表</w:t>
            </w:r>
          </w:p>
          <w:p w14:paraId="65045BDB" w14:textId="77777777" w:rsidR="00136882" w:rsidRDefault="00D71658">
            <w:pPr>
              <w:pStyle w:val="TableText"/>
            </w:pPr>
            <w:r>
              <w:rPr>
                <w:rFonts w:hint="eastAsia"/>
              </w:rPr>
              <w:t>（操作栏）</w:t>
            </w:r>
          </w:p>
        </w:tc>
        <w:tc>
          <w:tcPr>
            <w:tcW w:w="1862" w:type="dxa"/>
          </w:tcPr>
          <w:p w14:paraId="7344C629" w14:textId="77777777" w:rsidR="00136882" w:rsidRDefault="00D71658">
            <w:pPr>
              <w:pStyle w:val="TableText"/>
            </w:pPr>
            <w:r>
              <w:rPr>
                <w:rFonts w:hint="eastAsia"/>
              </w:rPr>
              <w:t>【审核】</w:t>
            </w:r>
          </w:p>
        </w:tc>
        <w:tc>
          <w:tcPr>
            <w:tcW w:w="4946" w:type="dxa"/>
          </w:tcPr>
          <w:p w14:paraId="3072F86C" w14:textId="77777777" w:rsidR="00136882" w:rsidRDefault="00D71658">
            <w:pPr>
              <w:pStyle w:val="TableText"/>
            </w:pPr>
            <w:r>
              <w:rPr>
                <w:rFonts w:hint="eastAsia"/>
              </w:rPr>
              <w:t>更改策略状态，默认为未审核，可选已处置、未审核、豁免。</w:t>
            </w:r>
          </w:p>
        </w:tc>
      </w:tr>
      <w:tr w:rsidR="00136882" w14:paraId="6654CBD3" w14:textId="77777777">
        <w:tc>
          <w:tcPr>
            <w:tcW w:w="1129" w:type="dxa"/>
            <w:vMerge/>
          </w:tcPr>
          <w:p w14:paraId="38069F4C" w14:textId="77777777" w:rsidR="00136882" w:rsidRDefault="00136882">
            <w:pPr>
              <w:pStyle w:val="TableText"/>
            </w:pPr>
          </w:p>
        </w:tc>
        <w:tc>
          <w:tcPr>
            <w:tcW w:w="1862" w:type="dxa"/>
          </w:tcPr>
          <w:p w14:paraId="711A04CB" w14:textId="77777777" w:rsidR="00136882" w:rsidRDefault="00D71658">
            <w:pPr>
              <w:pStyle w:val="TableText"/>
            </w:pPr>
            <w:r>
              <w:rPr>
                <w:rFonts w:hint="eastAsia"/>
              </w:rPr>
              <w:t>【详情】</w:t>
            </w:r>
          </w:p>
        </w:tc>
        <w:tc>
          <w:tcPr>
            <w:tcW w:w="4946" w:type="dxa"/>
          </w:tcPr>
          <w:p w14:paraId="0E36C5F4" w14:textId="77777777" w:rsidR="00136882" w:rsidRDefault="00D71658">
            <w:pPr>
              <w:pStyle w:val="TableText"/>
            </w:pPr>
            <w:r>
              <w:rPr>
                <w:rFonts w:hint="eastAsia"/>
              </w:rPr>
              <w:t>用于查看策略详情。</w:t>
            </w:r>
          </w:p>
        </w:tc>
      </w:tr>
    </w:tbl>
    <w:p w14:paraId="5E1C419B" w14:textId="77777777" w:rsidR="00136882" w:rsidRDefault="00136882">
      <w:pPr>
        <w:pStyle w:val="ItemList"/>
        <w:numPr>
          <w:ilvl w:val="0"/>
          <w:numId w:val="0"/>
        </w:numPr>
        <w:ind w:left="1701"/>
      </w:pPr>
    </w:p>
    <w:p w14:paraId="7D0DBCFC" w14:textId="77777777" w:rsidR="00136882" w:rsidRDefault="00D71658">
      <w:pPr>
        <w:pStyle w:val="41"/>
      </w:pPr>
      <w:bookmarkStart w:id="164" w:name="_Ref106374046"/>
      <w:r>
        <w:rPr>
          <w:rFonts w:hint="eastAsia"/>
        </w:rPr>
        <w:t>分析报告</w:t>
      </w:r>
      <w:bookmarkEnd w:id="164"/>
    </w:p>
    <w:p w14:paraId="1317FC0C"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某项软件组成分析任务</w:t>
      </w:r>
      <w:r>
        <w:rPr>
          <w:rFonts w:hint="eastAsia"/>
          <w:b/>
          <w:bCs/>
        </w:rPr>
        <w:t xml:space="preserve"> </w:t>
      </w:r>
      <w:r>
        <w:rPr>
          <w:b/>
          <w:bCs/>
        </w:rPr>
        <w:t xml:space="preserve">&gt; </w:t>
      </w:r>
      <w:r>
        <w:rPr>
          <w:rFonts w:hint="eastAsia"/>
          <w:b/>
          <w:bCs/>
        </w:rPr>
        <w:t>分析报告</w:t>
      </w:r>
      <w:r>
        <w:rPr>
          <w:rFonts w:hint="eastAsia"/>
          <w:b/>
          <w:bCs/>
        </w:rPr>
        <w:t xml:space="preserve"> </w:t>
      </w:r>
      <w:r>
        <w:rPr>
          <w:rFonts w:hint="eastAsia"/>
        </w:rPr>
        <w:t>页面，查看</w:t>
      </w:r>
      <w:r>
        <w:rPr>
          <w:rFonts w:hint="eastAsia"/>
        </w:rPr>
        <w:t xml:space="preserve"> </w:t>
      </w:r>
      <w:r>
        <w:rPr>
          <w:rFonts w:hint="eastAsia"/>
          <w:b/>
          <w:bCs/>
        </w:rPr>
        <w:t>组件清单</w:t>
      </w:r>
      <w:r>
        <w:rPr>
          <w:rFonts w:hint="eastAsia"/>
        </w:rPr>
        <w:t xml:space="preserve"> </w:t>
      </w:r>
      <w:r>
        <w:rPr>
          <w:rFonts w:hint="eastAsia"/>
        </w:rPr>
        <w:t>、</w:t>
      </w:r>
      <w:r>
        <w:rPr>
          <w:rFonts w:hint="eastAsia"/>
        </w:rPr>
        <w:t xml:space="preserve"> </w:t>
      </w:r>
      <w:r>
        <w:rPr>
          <w:rFonts w:hint="eastAsia"/>
          <w:b/>
          <w:bCs/>
        </w:rPr>
        <w:t>漏洞清单</w:t>
      </w:r>
      <w:r>
        <w:rPr>
          <w:rFonts w:hint="eastAsia"/>
          <w:b/>
          <w:bCs/>
        </w:rPr>
        <w:t xml:space="preserve"> </w:t>
      </w:r>
      <w:r>
        <w:rPr>
          <w:rFonts w:hint="eastAsia"/>
        </w:rPr>
        <w:t>和</w:t>
      </w:r>
      <w:r>
        <w:rPr>
          <w:rFonts w:hint="eastAsia"/>
          <w:b/>
          <w:bCs/>
        </w:rPr>
        <w:t xml:space="preserve"> </w:t>
      </w:r>
      <w:r>
        <w:rPr>
          <w:rFonts w:hint="eastAsia"/>
          <w:b/>
          <w:bCs/>
        </w:rPr>
        <w:t>许可证清单</w:t>
      </w:r>
      <w:r>
        <w:rPr>
          <w:rFonts w:hint="eastAsia"/>
          <w:b/>
          <w:bCs/>
        </w:rPr>
        <w:t xml:space="preserve"> </w:t>
      </w:r>
      <w:r>
        <w:rPr>
          <w:rFonts w:hint="eastAsia"/>
        </w:rPr>
        <w:t>页面导出任务生成报告的状态和进度。</w:t>
      </w:r>
    </w:p>
    <w:p w14:paraId="1A2D0C70" w14:textId="77777777" w:rsidR="00136882" w:rsidRDefault="00D71658">
      <w:r>
        <w:rPr>
          <w:rFonts w:hint="eastAsia"/>
        </w:rPr>
        <w:t>单击【创建报告】，针对软件组成分析报告、软件组成综合清单、软件组成物料清单、软件组成漏洞清单和组件许可证清单生成指定格式的报告，并且可以自定义进行风险设置和审核设置。生成成功的报告可单击操作栏的【下载】，保存到本地。</w:t>
      </w:r>
    </w:p>
    <w:p w14:paraId="4D42E161" w14:textId="77777777" w:rsidR="00136882" w:rsidRDefault="00D71658">
      <w:pPr>
        <w:pStyle w:val="41"/>
      </w:pPr>
      <w:bookmarkStart w:id="165" w:name="_Ref106372951"/>
      <w:r>
        <w:rPr>
          <w:rFonts w:hint="eastAsia"/>
        </w:rPr>
        <w:t>活动详情</w:t>
      </w:r>
      <w:bookmarkEnd w:id="165"/>
    </w:p>
    <w:p w14:paraId="19CD2506"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某项软件组成分析任务</w:t>
      </w:r>
      <w:r>
        <w:rPr>
          <w:rFonts w:hint="eastAsia"/>
          <w:b/>
          <w:bCs/>
        </w:rPr>
        <w:t xml:space="preserve"> </w:t>
      </w:r>
      <w:r>
        <w:rPr>
          <w:b/>
          <w:bCs/>
        </w:rPr>
        <w:t xml:space="preserve">&gt; </w:t>
      </w:r>
      <w:r>
        <w:rPr>
          <w:rFonts w:hint="eastAsia"/>
          <w:b/>
          <w:bCs/>
        </w:rPr>
        <w:t>活动详情</w:t>
      </w:r>
      <w:r>
        <w:rPr>
          <w:rFonts w:hint="eastAsia"/>
          <w:b/>
          <w:bCs/>
        </w:rPr>
        <w:t xml:space="preserve"> </w:t>
      </w:r>
      <w:r>
        <w:rPr>
          <w:rFonts w:hint="eastAsia"/>
        </w:rPr>
        <w:t>页面，查看该任务向第三方缺陷管理系统、邮件服务器推送缺陷的情况。</w:t>
      </w:r>
    </w:p>
    <w:p w14:paraId="6E122866" w14:textId="77777777" w:rsidR="00136882" w:rsidRDefault="00D71658">
      <w:r>
        <w:rPr>
          <w:rFonts w:hint="eastAsia"/>
        </w:rPr>
        <w:t>邮件服务器推送软件组成分析任务的推送内容如图</w:t>
      </w:r>
      <w:r>
        <w:rPr>
          <w:rFonts w:hint="eastAsia"/>
        </w:rPr>
        <w:t>4-1</w:t>
      </w:r>
      <w:r>
        <w:rPr>
          <w:rFonts w:hint="eastAsia"/>
        </w:rPr>
        <w:t>所示。</w:t>
      </w:r>
    </w:p>
    <w:p w14:paraId="49A4CD5C" w14:textId="77777777" w:rsidR="00136882" w:rsidRDefault="00D71658">
      <w:pPr>
        <w:pStyle w:val="FigureDescription"/>
        <w:numPr>
          <w:ilvl w:val="7"/>
          <w:numId w:val="0"/>
        </w:numPr>
        <w:ind w:left="1701"/>
      </w:pPr>
      <w:r>
        <w:rPr>
          <w:rFonts w:hint="eastAsia"/>
        </w:rPr>
        <w:t>图</w:t>
      </w:r>
      <w:r>
        <w:rPr>
          <w:rFonts w:hint="eastAsia"/>
        </w:rPr>
        <w:t xml:space="preserve">4-1 </w:t>
      </w:r>
      <w:r>
        <w:rPr>
          <w:rFonts w:hint="eastAsia"/>
        </w:rPr>
        <w:t>软件组成分析任务邮件推送</w:t>
      </w:r>
    </w:p>
    <w:p w14:paraId="52672973" w14:textId="77777777" w:rsidR="00136882" w:rsidRDefault="00D71658">
      <w:pPr>
        <w:pStyle w:val="Figure"/>
      </w:pPr>
      <w:r>
        <w:rPr>
          <w:noProof/>
        </w:rPr>
        <w:drawing>
          <wp:inline distT="0" distB="0" distL="114300" distR="114300" wp14:anchorId="69FABEAF" wp14:editId="53721D3C">
            <wp:extent cx="4994910" cy="3252470"/>
            <wp:effectExtent l="0" t="0" r="15240" b="508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58"/>
                    <a:stretch>
                      <a:fillRect/>
                    </a:stretch>
                  </pic:blipFill>
                  <pic:spPr>
                    <a:xfrm>
                      <a:off x="0" y="0"/>
                      <a:ext cx="4994910" cy="3252470"/>
                    </a:xfrm>
                    <a:prstGeom prst="rect">
                      <a:avLst/>
                    </a:prstGeom>
                  </pic:spPr>
                </pic:pic>
              </a:graphicData>
            </a:graphic>
          </wp:inline>
        </w:drawing>
      </w:r>
    </w:p>
    <w:p w14:paraId="5AADF140" w14:textId="77777777" w:rsidR="00136882" w:rsidRDefault="00D71658">
      <w:r>
        <w:rPr>
          <w:rFonts w:hint="eastAsia"/>
        </w:rPr>
        <w:t>邮件推送软件组成分析任务，邮件页面清单中仅展示</w:t>
      </w:r>
      <w:r>
        <w:rPr>
          <w:rFonts w:hint="eastAsia"/>
        </w:rPr>
        <w:t>100</w:t>
      </w:r>
      <w:r>
        <w:rPr>
          <w:rFonts w:hint="eastAsia"/>
        </w:rPr>
        <w:t>条组件信息和</w:t>
      </w:r>
      <w:r>
        <w:rPr>
          <w:rFonts w:hint="eastAsia"/>
        </w:rPr>
        <w:t>100</w:t>
      </w:r>
      <w:r>
        <w:rPr>
          <w:rFonts w:hint="eastAsia"/>
        </w:rPr>
        <w:t>条漏洞信息，更多内容请查看分析结果。</w:t>
      </w:r>
    </w:p>
    <w:p w14:paraId="5E0D013C" w14:textId="77777777" w:rsidR="00136882" w:rsidRDefault="00D71658">
      <w:pPr>
        <w:pStyle w:val="31"/>
        <w:numPr>
          <w:ilvl w:val="2"/>
          <w:numId w:val="30"/>
        </w:numPr>
      </w:pPr>
      <w:bookmarkStart w:id="166" w:name="_Ref106616244"/>
      <w:bookmarkStart w:id="167" w:name="_Toc193362455"/>
      <w:r>
        <w:rPr>
          <w:rFonts w:hint="eastAsia"/>
        </w:rPr>
        <w:lastRenderedPageBreak/>
        <w:t>静态分析任务分析结果</w:t>
      </w:r>
      <w:bookmarkEnd w:id="166"/>
      <w:bookmarkEnd w:id="167"/>
    </w:p>
    <w:p w14:paraId="33F54499" w14:textId="77777777" w:rsidR="00136882" w:rsidRDefault="00D71658">
      <w:r>
        <w:rPr>
          <w:rFonts w:hint="eastAsia"/>
        </w:rPr>
        <w:t>进入</w:t>
      </w:r>
      <w:r>
        <w:rPr>
          <w:rFonts w:hint="eastAsia"/>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rPr>
        <w:t xml:space="preserve"> </w:t>
      </w:r>
      <w:r>
        <w:rPr>
          <w:rFonts w:hint="eastAsia"/>
        </w:rPr>
        <w:t>页面，单击静态安全分析的任务名称，进入该任务的分析结果详情页面。</w:t>
      </w:r>
    </w:p>
    <w:p w14:paraId="63556757" w14:textId="77777777" w:rsidR="00136882" w:rsidRDefault="00D71658">
      <w:pPr>
        <w:pStyle w:val="41"/>
        <w:numPr>
          <w:ilvl w:val="3"/>
          <w:numId w:val="30"/>
        </w:numPr>
      </w:pPr>
      <w:r>
        <w:rPr>
          <w:rFonts w:hint="eastAsia"/>
        </w:rPr>
        <w:t>文件列表</w:t>
      </w:r>
    </w:p>
    <w:p w14:paraId="5E6A5290"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某项静态安全分析任务</w:t>
      </w:r>
      <w:r>
        <w:rPr>
          <w:rFonts w:hint="eastAsia"/>
          <w:b/>
          <w:bCs/>
        </w:rPr>
        <w:t xml:space="preserve"> </w:t>
      </w:r>
      <w:r>
        <w:rPr>
          <w:b/>
          <w:bCs/>
        </w:rPr>
        <w:t xml:space="preserve">&gt; </w:t>
      </w:r>
      <w:r>
        <w:rPr>
          <w:rFonts w:hint="eastAsia"/>
          <w:b/>
          <w:bCs/>
        </w:rPr>
        <w:t>文件列表</w:t>
      </w:r>
      <w:r>
        <w:rPr>
          <w:rFonts w:hint="eastAsia"/>
          <w:b/>
          <w:bCs/>
        </w:rPr>
        <w:t xml:space="preserve"> </w:t>
      </w:r>
      <w:r>
        <w:rPr>
          <w:rFonts w:hint="eastAsia"/>
        </w:rPr>
        <w:t>页面，查看任务的文件风险信息。风险级别由文件的最高风险决定。</w:t>
      </w:r>
    </w:p>
    <w:p w14:paraId="2FEE55F9" w14:textId="77777777" w:rsidR="00136882" w:rsidRDefault="00D71658">
      <w:pPr>
        <w:pStyle w:val="ItemList"/>
      </w:pPr>
      <w:r>
        <w:rPr>
          <w:rFonts w:hint="eastAsia"/>
        </w:rPr>
        <w:t>文件风险级别统计：该任务中对应文件风险级别的文件个数。</w:t>
      </w:r>
    </w:p>
    <w:p w14:paraId="65650E5E" w14:textId="77777777" w:rsidR="00136882" w:rsidRDefault="00D71658">
      <w:pPr>
        <w:pStyle w:val="ItemList"/>
      </w:pPr>
      <w:r>
        <w:rPr>
          <w:rFonts w:hint="eastAsia"/>
        </w:rPr>
        <w:t>缺陷风险级别统计：该任务中对应缺陷风险级别的缺陷个数。</w:t>
      </w:r>
    </w:p>
    <w:p w14:paraId="70E50EFA" w14:textId="77777777" w:rsidR="00136882" w:rsidRDefault="00D71658">
      <w:pPr>
        <w:pStyle w:val="ItemList"/>
      </w:pPr>
      <w:r>
        <w:rPr>
          <w:rFonts w:hint="eastAsia"/>
        </w:rPr>
        <w:t>文件缺陷数量</w:t>
      </w:r>
      <w:r>
        <w:rPr>
          <w:rFonts w:hint="eastAsia"/>
        </w:rPr>
        <w:t>TOP5</w:t>
      </w:r>
      <w:r>
        <w:rPr>
          <w:rFonts w:hint="eastAsia"/>
        </w:rPr>
        <w:t>：该任务中文件缺陷数量最多的</w:t>
      </w:r>
      <w:r>
        <w:rPr>
          <w:rFonts w:hint="eastAsia"/>
        </w:rPr>
        <w:t>5</w:t>
      </w:r>
      <w:r>
        <w:rPr>
          <w:rFonts w:hint="eastAsia"/>
        </w:rPr>
        <w:t>个文件的缺陷风险分布。</w:t>
      </w:r>
    </w:p>
    <w:p w14:paraId="1E7C7D11" w14:textId="77777777" w:rsidR="00136882" w:rsidRDefault="00D71658">
      <w:r>
        <w:rPr>
          <w:rFonts w:hint="eastAsia"/>
        </w:rPr>
        <w:t>文件列表默认仅展示有风险的文件。如</w:t>
      </w:r>
      <w:proofErr w:type="gramStart"/>
      <w:r>
        <w:rPr>
          <w:rFonts w:hint="eastAsia"/>
        </w:rPr>
        <w:t>需展示无</w:t>
      </w:r>
      <w:proofErr w:type="gramEnd"/>
      <w:r>
        <w:rPr>
          <w:rFonts w:hint="eastAsia"/>
        </w:rPr>
        <w:t>风险的文件，可在查询条件中选择“无风险”。</w:t>
      </w:r>
    </w:p>
    <w:p w14:paraId="28D6AC8D" w14:textId="77777777" w:rsidR="00136882" w:rsidRDefault="00D71658">
      <w:r>
        <w:rPr>
          <w:rFonts w:hint="eastAsia"/>
        </w:rPr>
        <w:t>缺陷分布栏展示详细的缺陷分布信息，单击跳转进入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_Ref106376036 \h</w:instrText>
      </w:r>
      <w:r>
        <w:rPr>
          <w:color w:val="0000FF"/>
        </w:rPr>
        <w:instrText xml:space="preserve"> </w:instrText>
      </w:r>
      <w:r>
        <w:rPr>
          <w:color w:val="0000FF"/>
        </w:rPr>
      </w:r>
      <w:r>
        <w:rPr>
          <w:color w:val="0000FF"/>
        </w:rPr>
        <w:fldChar w:fldCharType="separate"/>
      </w:r>
      <w:r>
        <w:rPr>
          <w:rFonts w:hint="eastAsia"/>
          <w:color w:val="0000FF"/>
        </w:rPr>
        <w:t>缺陷清单</w:t>
      </w:r>
      <w:r>
        <w:rPr>
          <w:color w:val="0000FF"/>
        </w:rPr>
        <w:fldChar w:fldCharType="end"/>
      </w:r>
      <w:r>
        <w:t xml:space="preserve"> </w:t>
      </w:r>
      <w:r>
        <w:rPr>
          <w:rFonts w:hint="eastAsia"/>
        </w:rPr>
        <w:t>页面，显示对应文件具体的缺陷信息。</w:t>
      </w:r>
    </w:p>
    <w:p w14:paraId="4EA6599D" w14:textId="77777777" w:rsidR="00136882" w:rsidRDefault="00D71658">
      <w:r>
        <w:rPr>
          <w:rFonts w:hint="eastAsia"/>
        </w:rPr>
        <w:t>策略违规栏展示策略违规情况，若“是”策略违规，点击可跳转查看其策略违规。支持进行策略处置，即执行策略豁免。豁免后，策略违规级别不变。</w:t>
      </w:r>
    </w:p>
    <w:p w14:paraId="5EC8C54F" w14:textId="77777777" w:rsidR="00136882" w:rsidRDefault="00D71658">
      <w:pPr>
        <w:pStyle w:val="41"/>
        <w:numPr>
          <w:ilvl w:val="3"/>
          <w:numId w:val="30"/>
        </w:numPr>
      </w:pPr>
      <w:bookmarkStart w:id="168" w:name="_Ref106376036"/>
      <w:r>
        <w:rPr>
          <w:rFonts w:hint="eastAsia"/>
        </w:rPr>
        <w:t>缺陷清单</w:t>
      </w:r>
      <w:bookmarkEnd w:id="168"/>
    </w:p>
    <w:p w14:paraId="57464968"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某项静态安全分析任务</w:t>
      </w:r>
      <w:r>
        <w:rPr>
          <w:rFonts w:hint="eastAsia"/>
          <w:b/>
          <w:bCs/>
          <w:i/>
          <w:iCs/>
        </w:rPr>
        <w:t xml:space="preserve"> </w:t>
      </w:r>
      <w:r>
        <w:rPr>
          <w:b/>
          <w:bCs/>
        </w:rPr>
        <w:t xml:space="preserve">&gt; </w:t>
      </w:r>
      <w:r>
        <w:rPr>
          <w:rFonts w:hint="eastAsia"/>
          <w:b/>
          <w:bCs/>
        </w:rPr>
        <w:t>缺陷清单</w:t>
      </w:r>
      <w:r>
        <w:rPr>
          <w:rFonts w:hint="eastAsia"/>
          <w:b/>
          <w:bCs/>
        </w:rPr>
        <w:t xml:space="preserve"> </w:t>
      </w:r>
      <w:r>
        <w:rPr>
          <w:rFonts w:hint="eastAsia"/>
        </w:rPr>
        <w:t>页面，查看任务的缺陷风险信息。风险级别由缺陷的最高风险决定。</w:t>
      </w:r>
    </w:p>
    <w:p w14:paraId="3E7AEF3A" w14:textId="77777777" w:rsidR="00136882" w:rsidRDefault="00D71658">
      <w:pPr>
        <w:pStyle w:val="ItemList"/>
      </w:pPr>
      <w:r>
        <w:rPr>
          <w:rFonts w:hint="eastAsia"/>
        </w:rPr>
        <w:t>缺陷风险级别统计：该任务中对应缺陷风险级别的缺陷个数。</w:t>
      </w:r>
    </w:p>
    <w:p w14:paraId="0D3852C0" w14:textId="77777777" w:rsidR="00136882" w:rsidRDefault="00D71658">
      <w:pPr>
        <w:pStyle w:val="ItemList"/>
      </w:pPr>
      <w:r>
        <w:rPr>
          <w:rFonts w:hint="eastAsia"/>
        </w:rPr>
        <w:t>缺陷分类统计</w:t>
      </w:r>
      <w:r>
        <w:rPr>
          <w:rFonts w:hint="eastAsia"/>
        </w:rPr>
        <w:t>T</w:t>
      </w:r>
      <w:r>
        <w:t>OP5</w:t>
      </w:r>
      <w:r>
        <w:rPr>
          <w:rFonts w:hint="eastAsia"/>
        </w:rPr>
        <w:t>：该任务中出现次数最多的前五个缺陷分类。</w:t>
      </w:r>
    </w:p>
    <w:p w14:paraId="44CB3896" w14:textId="77777777" w:rsidR="00136882" w:rsidRDefault="00D71658">
      <w:pPr>
        <w:pStyle w:val="ItemList"/>
      </w:pPr>
      <w:r>
        <w:rPr>
          <w:rFonts w:hint="eastAsia"/>
        </w:rPr>
        <w:t>缺陷状态分布统计：该任务中对应缺陷状态的缺陷个数。</w:t>
      </w:r>
    </w:p>
    <w:p w14:paraId="4346AC1B" w14:textId="77777777" w:rsidR="00136882" w:rsidRDefault="00136882"/>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595B10A7" w14:textId="77777777">
        <w:tc>
          <w:tcPr>
            <w:tcW w:w="1133" w:type="dxa"/>
            <w:shd w:val="clear" w:color="auto" w:fill="auto"/>
            <w:vAlign w:val="center"/>
          </w:tcPr>
          <w:p w14:paraId="09456AF1" w14:textId="77777777" w:rsidR="00136882" w:rsidRDefault="00D71658">
            <w:pPr>
              <w:pStyle w:val="NoteImage"/>
              <w:widowControl w:val="0"/>
            </w:pPr>
            <w:r>
              <w:rPr>
                <w:noProof/>
              </w:rPr>
              <w:drawing>
                <wp:inline distT="0" distB="0" distL="0" distR="0" wp14:anchorId="5BD86295" wp14:editId="174ADB87">
                  <wp:extent cx="266700" cy="390525"/>
                  <wp:effectExtent l="19050" t="0" r="0" b="0"/>
                  <wp:docPr id="46" name="图片 8"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descr="说明"/>
                          <pic:cNvPicPr>
                            <a:picLocks noChangeAspect="1" noChangeArrowheads="1"/>
                          </pic:cNvPicPr>
                        </pic:nvPicPr>
                        <pic:blipFill>
                          <a:blip r:embed="rId11"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47245EF1" w14:textId="77777777" w:rsidR="00136882" w:rsidRDefault="00D71658">
            <w:pPr>
              <w:pStyle w:val="CautionText"/>
            </w:pPr>
            <w:r>
              <w:rPr>
                <w:rFonts w:hint="eastAsia"/>
              </w:rPr>
              <w:t>已忽略的缺陷不纳入缺陷风险级别统计，也不在缺陷列表中展示。</w:t>
            </w:r>
          </w:p>
        </w:tc>
      </w:tr>
    </w:tbl>
    <w:p w14:paraId="159AACFD" w14:textId="77777777" w:rsidR="00136882" w:rsidRDefault="00136882">
      <w:pPr>
        <w:pStyle w:val="ItemList"/>
        <w:numPr>
          <w:ilvl w:val="0"/>
          <w:numId w:val="0"/>
        </w:numPr>
        <w:ind w:left="2121"/>
      </w:pPr>
    </w:p>
    <w:p w14:paraId="69EB22F9" w14:textId="77777777" w:rsidR="00136882" w:rsidRDefault="00D71658">
      <w:r>
        <w:rPr>
          <w:rFonts w:hint="eastAsia"/>
        </w:rPr>
        <w:t>缺陷列表默认按照风险评分倒序排序；如风险评分、风险级别相同，则按照缺陷编号倒序排列，如果仍相同，则按照首次发现时间升序排序。用户可以执行的操作如</w:t>
      </w:r>
      <w:r>
        <w:fldChar w:fldCharType="begin"/>
      </w:r>
      <w:r>
        <w:instrText xml:space="preserve"> </w:instrText>
      </w:r>
      <w:r>
        <w:rPr>
          <w:rFonts w:hint="eastAsia"/>
        </w:rPr>
        <w:instrText>REF _Ref106376455 \n \h</w:instrText>
      </w:r>
      <w:r>
        <w:instrText xml:space="preserve"> </w:instrText>
      </w:r>
      <w:r>
        <w:fldChar w:fldCharType="separate"/>
      </w:r>
      <w:r>
        <w:rPr>
          <w:rFonts w:hint="eastAsia"/>
        </w:rPr>
        <w:t>表</w:t>
      </w:r>
      <w:r>
        <w:rPr>
          <w:rFonts w:hint="eastAsia"/>
        </w:rPr>
        <w:t>4-11</w:t>
      </w:r>
      <w:r>
        <w:fldChar w:fldCharType="end"/>
      </w:r>
      <w:r>
        <w:rPr>
          <w:rFonts w:hint="eastAsia"/>
        </w:rPr>
        <w:t>所示。</w:t>
      </w:r>
    </w:p>
    <w:p w14:paraId="7CA9AC14" w14:textId="77777777" w:rsidR="00136882" w:rsidRDefault="00D71658">
      <w:pPr>
        <w:pStyle w:val="TableDescription"/>
        <w:numPr>
          <w:ilvl w:val="8"/>
          <w:numId w:val="30"/>
        </w:numPr>
      </w:pPr>
      <w:bookmarkStart w:id="169" w:name="_Ref106376455"/>
      <w:r>
        <w:rPr>
          <w:rFonts w:hint="eastAsia"/>
        </w:rPr>
        <w:t>任务缺陷列表中的功能操作</w:t>
      </w:r>
      <w:bookmarkEnd w:id="169"/>
    </w:p>
    <w:tbl>
      <w:tblPr>
        <w:tblStyle w:val="Table"/>
        <w:tblW w:w="7937" w:type="dxa"/>
        <w:tblInd w:w="1814" w:type="dxa"/>
        <w:tblLook w:val="04A0" w:firstRow="1" w:lastRow="0" w:firstColumn="1" w:lastColumn="0" w:noHBand="0" w:noVBand="1"/>
      </w:tblPr>
      <w:tblGrid>
        <w:gridCol w:w="1492"/>
        <w:gridCol w:w="1501"/>
        <w:gridCol w:w="4944"/>
      </w:tblGrid>
      <w:tr w:rsidR="00136882" w14:paraId="18590793" w14:textId="77777777">
        <w:trPr>
          <w:tblHeader/>
        </w:trPr>
        <w:tc>
          <w:tcPr>
            <w:tcW w:w="1492" w:type="dxa"/>
            <w:tcBorders>
              <w:top w:val="double" w:sz="4" w:space="0" w:color="auto"/>
              <w:bottom w:val="single" w:sz="6" w:space="0" w:color="auto"/>
            </w:tcBorders>
            <w:shd w:val="clear" w:color="auto" w:fill="D9D9D9" w:themeFill="background1" w:themeFillShade="D9"/>
          </w:tcPr>
          <w:p w14:paraId="143B849D" w14:textId="77777777" w:rsidR="00136882" w:rsidRDefault="00D71658">
            <w:pPr>
              <w:pStyle w:val="TableHeading0"/>
            </w:pPr>
            <w:r>
              <w:rPr>
                <w:rFonts w:hint="eastAsia"/>
              </w:rPr>
              <w:t>区域</w:t>
            </w:r>
          </w:p>
        </w:tc>
        <w:tc>
          <w:tcPr>
            <w:tcW w:w="1501" w:type="dxa"/>
            <w:tcBorders>
              <w:top w:val="double" w:sz="4" w:space="0" w:color="auto"/>
              <w:bottom w:val="single" w:sz="6" w:space="0" w:color="auto"/>
            </w:tcBorders>
            <w:shd w:val="clear" w:color="auto" w:fill="D9D9D9" w:themeFill="background1" w:themeFillShade="D9"/>
          </w:tcPr>
          <w:p w14:paraId="4A5B2C90" w14:textId="77777777" w:rsidR="00136882" w:rsidRDefault="00D71658">
            <w:pPr>
              <w:pStyle w:val="TableHeading0"/>
            </w:pPr>
            <w:r>
              <w:rPr>
                <w:rFonts w:hint="eastAsia"/>
              </w:rPr>
              <w:t>操作</w:t>
            </w:r>
          </w:p>
        </w:tc>
        <w:tc>
          <w:tcPr>
            <w:tcW w:w="4944" w:type="dxa"/>
            <w:tcBorders>
              <w:top w:val="double" w:sz="4" w:space="0" w:color="auto"/>
              <w:bottom w:val="single" w:sz="6" w:space="0" w:color="auto"/>
            </w:tcBorders>
            <w:shd w:val="clear" w:color="auto" w:fill="D9D9D9" w:themeFill="background1" w:themeFillShade="D9"/>
          </w:tcPr>
          <w:p w14:paraId="26C96CA0" w14:textId="77777777" w:rsidR="00136882" w:rsidRDefault="00D71658">
            <w:pPr>
              <w:pStyle w:val="TableHeading0"/>
            </w:pPr>
            <w:r>
              <w:rPr>
                <w:rFonts w:hint="eastAsia"/>
              </w:rPr>
              <w:t>说明</w:t>
            </w:r>
          </w:p>
        </w:tc>
      </w:tr>
      <w:tr w:rsidR="00136882" w14:paraId="12787F07" w14:textId="77777777">
        <w:tc>
          <w:tcPr>
            <w:tcW w:w="1492" w:type="dxa"/>
            <w:vMerge w:val="restart"/>
            <w:tcBorders>
              <w:top w:val="single" w:sz="6" w:space="0" w:color="auto"/>
            </w:tcBorders>
          </w:tcPr>
          <w:p w14:paraId="2A8456E3" w14:textId="77777777" w:rsidR="00136882" w:rsidRDefault="00D71658">
            <w:pPr>
              <w:pStyle w:val="TableText"/>
            </w:pPr>
            <w:r>
              <w:rPr>
                <w:rFonts w:hint="eastAsia"/>
              </w:rPr>
              <w:t>查询</w:t>
            </w:r>
          </w:p>
        </w:tc>
        <w:tc>
          <w:tcPr>
            <w:tcW w:w="1501" w:type="dxa"/>
            <w:tcBorders>
              <w:top w:val="single" w:sz="6" w:space="0" w:color="auto"/>
            </w:tcBorders>
          </w:tcPr>
          <w:p w14:paraId="32061D0E" w14:textId="77777777" w:rsidR="00136882" w:rsidRDefault="00D71658">
            <w:pPr>
              <w:pStyle w:val="TableText"/>
            </w:pPr>
            <w:r>
              <w:rPr>
                <w:rFonts w:hint="eastAsia"/>
              </w:rPr>
              <w:t>【查询】</w:t>
            </w:r>
          </w:p>
        </w:tc>
        <w:tc>
          <w:tcPr>
            <w:tcW w:w="4944" w:type="dxa"/>
            <w:tcBorders>
              <w:top w:val="single" w:sz="6" w:space="0" w:color="auto"/>
            </w:tcBorders>
          </w:tcPr>
          <w:p w14:paraId="2F956CB7" w14:textId="77777777" w:rsidR="00136882" w:rsidRDefault="00D71658">
            <w:pPr>
              <w:pStyle w:val="TableText"/>
            </w:pPr>
            <w:r>
              <w:rPr>
                <w:rFonts w:hint="eastAsia"/>
              </w:rPr>
              <w:t>根据查询条件查看指定的缺陷信息。</w:t>
            </w:r>
          </w:p>
        </w:tc>
      </w:tr>
      <w:tr w:rsidR="00136882" w14:paraId="30C0AD69" w14:textId="77777777">
        <w:tc>
          <w:tcPr>
            <w:tcW w:w="1492" w:type="dxa"/>
            <w:vMerge/>
          </w:tcPr>
          <w:p w14:paraId="33ADDB27" w14:textId="77777777" w:rsidR="00136882" w:rsidRDefault="00136882">
            <w:pPr>
              <w:pStyle w:val="TableText"/>
            </w:pPr>
          </w:p>
        </w:tc>
        <w:tc>
          <w:tcPr>
            <w:tcW w:w="1501" w:type="dxa"/>
          </w:tcPr>
          <w:p w14:paraId="2FBD3612" w14:textId="77777777" w:rsidR="00136882" w:rsidRDefault="00D71658">
            <w:pPr>
              <w:pStyle w:val="TableText"/>
            </w:pPr>
            <w:r>
              <w:rPr>
                <w:rFonts w:hint="eastAsia"/>
              </w:rPr>
              <w:t>【高级查询】</w:t>
            </w:r>
          </w:p>
        </w:tc>
        <w:tc>
          <w:tcPr>
            <w:tcW w:w="4944" w:type="dxa"/>
          </w:tcPr>
          <w:p w14:paraId="08D00E49" w14:textId="77777777" w:rsidR="00136882" w:rsidRDefault="00D71658">
            <w:pPr>
              <w:pStyle w:val="TableText"/>
            </w:pPr>
            <w:r>
              <w:rPr>
                <w:rFonts w:hint="eastAsia"/>
              </w:rPr>
              <w:t>提供缺陷状态、文件类型、风险类型作为额外的查询条件。缺陷列表默认不显示已忽略的缺陷。在缺陷状态中选择“忽略”，即可在列表中展示忽略的缺陷信息。</w:t>
            </w:r>
          </w:p>
        </w:tc>
      </w:tr>
      <w:tr w:rsidR="00136882" w14:paraId="46574AC3" w14:textId="77777777">
        <w:tc>
          <w:tcPr>
            <w:tcW w:w="1492" w:type="dxa"/>
            <w:vMerge/>
          </w:tcPr>
          <w:p w14:paraId="6AC95308" w14:textId="77777777" w:rsidR="00136882" w:rsidRDefault="00136882">
            <w:pPr>
              <w:pStyle w:val="TableText"/>
            </w:pPr>
          </w:p>
        </w:tc>
        <w:tc>
          <w:tcPr>
            <w:tcW w:w="1501" w:type="dxa"/>
          </w:tcPr>
          <w:p w14:paraId="48835B75" w14:textId="77777777" w:rsidR="00136882" w:rsidRDefault="00D71658">
            <w:pPr>
              <w:pStyle w:val="TableText"/>
            </w:pPr>
            <w:r>
              <w:rPr>
                <w:rFonts w:hint="eastAsia"/>
              </w:rPr>
              <w:t>【重置】</w:t>
            </w:r>
          </w:p>
        </w:tc>
        <w:tc>
          <w:tcPr>
            <w:tcW w:w="4944" w:type="dxa"/>
          </w:tcPr>
          <w:p w14:paraId="72587397" w14:textId="77777777" w:rsidR="00136882" w:rsidRDefault="00D71658">
            <w:pPr>
              <w:pStyle w:val="TableText"/>
            </w:pPr>
            <w:r>
              <w:rPr>
                <w:rFonts w:hint="eastAsia"/>
              </w:rPr>
              <w:t>清空查询条件。</w:t>
            </w:r>
          </w:p>
        </w:tc>
      </w:tr>
      <w:tr w:rsidR="00136882" w14:paraId="0A455AAC" w14:textId="77777777">
        <w:tc>
          <w:tcPr>
            <w:tcW w:w="1492" w:type="dxa"/>
            <w:vMerge w:val="restart"/>
          </w:tcPr>
          <w:p w14:paraId="1DDBEBB1" w14:textId="77777777" w:rsidR="00136882" w:rsidRDefault="00D71658">
            <w:pPr>
              <w:pStyle w:val="TableText"/>
            </w:pPr>
            <w:r>
              <w:rPr>
                <w:rFonts w:hint="eastAsia"/>
              </w:rPr>
              <w:lastRenderedPageBreak/>
              <w:t>缺陷列表（按钮）</w:t>
            </w:r>
          </w:p>
        </w:tc>
        <w:tc>
          <w:tcPr>
            <w:tcW w:w="1501" w:type="dxa"/>
          </w:tcPr>
          <w:p w14:paraId="18ED9868" w14:textId="77777777" w:rsidR="00136882" w:rsidRDefault="00D71658">
            <w:pPr>
              <w:pStyle w:val="TableText"/>
            </w:pPr>
            <w:r>
              <w:rPr>
                <w:rFonts w:hint="eastAsia"/>
              </w:rPr>
              <w:t>【批处理】</w:t>
            </w:r>
          </w:p>
        </w:tc>
        <w:tc>
          <w:tcPr>
            <w:tcW w:w="4944" w:type="dxa"/>
          </w:tcPr>
          <w:p w14:paraId="6DFC7C9C" w14:textId="77777777" w:rsidR="00136882" w:rsidRDefault="00D71658">
            <w:pPr>
              <w:pStyle w:val="TableText"/>
            </w:pPr>
            <w:r>
              <w:rPr>
                <w:rFonts w:hint="eastAsia"/>
              </w:rPr>
              <w:t>批量审核缺陷，统一更新所选缺陷的状态。</w:t>
            </w:r>
          </w:p>
        </w:tc>
      </w:tr>
      <w:tr w:rsidR="00136882" w14:paraId="3323E2E8" w14:textId="77777777">
        <w:tc>
          <w:tcPr>
            <w:tcW w:w="1492" w:type="dxa"/>
            <w:vMerge/>
          </w:tcPr>
          <w:p w14:paraId="21B41E7A" w14:textId="77777777" w:rsidR="00136882" w:rsidRDefault="00136882">
            <w:pPr>
              <w:pStyle w:val="TableText"/>
            </w:pPr>
          </w:p>
        </w:tc>
        <w:tc>
          <w:tcPr>
            <w:tcW w:w="1501" w:type="dxa"/>
          </w:tcPr>
          <w:p w14:paraId="1601E552" w14:textId="77777777" w:rsidR="00136882" w:rsidRDefault="00D71658">
            <w:pPr>
              <w:pStyle w:val="TableText"/>
            </w:pPr>
            <w:r>
              <w:rPr>
                <w:rFonts w:hint="eastAsia"/>
              </w:rPr>
              <w:t>【导出漏洞清单】</w:t>
            </w:r>
          </w:p>
        </w:tc>
        <w:tc>
          <w:tcPr>
            <w:tcW w:w="4944" w:type="dxa"/>
          </w:tcPr>
          <w:p w14:paraId="61C73AB3" w14:textId="77777777" w:rsidR="00136882" w:rsidRDefault="00D71658">
            <w:pPr>
              <w:pStyle w:val="TableText"/>
            </w:pPr>
            <w:r>
              <w:rPr>
                <w:rFonts w:hint="eastAsia"/>
              </w:rPr>
              <w:t>支持将漏洞列表以</w:t>
            </w:r>
            <w:r>
              <w:rPr>
                <w:rFonts w:hint="eastAsia"/>
              </w:rPr>
              <w:t>Excel</w:t>
            </w:r>
            <w:r>
              <w:rPr>
                <w:rFonts w:hint="eastAsia"/>
              </w:rPr>
              <w:t>格式导出。导出任务显示在</w:t>
            </w:r>
            <w:r>
              <w:rPr>
                <w:rFonts w:hint="eastAsia"/>
              </w:rPr>
              <w:t xml:space="preserve"> </w:t>
            </w:r>
            <w:r>
              <w:rPr>
                <w:b/>
                <w:bCs/>
                <w:color w:val="0000FF"/>
              </w:rPr>
              <w:fldChar w:fldCharType="begin"/>
            </w:r>
            <w:r>
              <w:rPr>
                <w:color w:val="0000FF"/>
              </w:rPr>
              <w:instrText xml:space="preserve"> </w:instrText>
            </w:r>
            <w:r>
              <w:rPr>
                <w:rFonts w:hint="eastAsia"/>
                <w:color w:val="0000FF"/>
              </w:rPr>
              <w:instrText>REF _Ref106635689 \h</w:instrText>
            </w:r>
            <w:r>
              <w:rPr>
                <w:color w:val="0000FF"/>
              </w:rPr>
              <w:instrText xml:space="preserve"> </w:instrText>
            </w:r>
            <w:r>
              <w:rPr>
                <w:b/>
                <w:bCs/>
                <w:color w:val="0000FF"/>
              </w:rPr>
            </w:r>
            <w:r>
              <w:rPr>
                <w:b/>
                <w:bCs/>
                <w:color w:val="0000FF"/>
              </w:rPr>
              <w:fldChar w:fldCharType="separate"/>
            </w:r>
            <w:r>
              <w:rPr>
                <w:rFonts w:hint="eastAsia"/>
                <w:color w:val="0000FF"/>
              </w:rPr>
              <w:t>分析报告</w:t>
            </w:r>
            <w:r>
              <w:rPr>
                <w:b/>
                <w:bCs/>
                <w:color w:val="0000FF"/>
              </w:rPr>
              <w:fldChar w:fldCharType="end"/>
            </w:r>
            <w:r>
              <w:rPr>
                <w:rFonts w:hint="eastAsia"/>
              </w:rPr>
              <w:t xml:space="preserve"> </w:t>
            </w:r>
            <w:r>
              <w:rPr>
                <w:rFonts w:hint="eastAsia"/>
              </w:rPr>
              <w:t>页面。</w:t>
            </w:r>
          </w:p>
        </w:tc>
      </w:tr>
      <w:tr w:rsidR="00136882" w14:paraId="1A18DED3" w14:textId="77777777">
        <w:tc>
          <w:tcPr>
            <w:tcW w:w="1492" w:type="dxa"/>
          </w:tcPr>
          <w:p w14:paraId="02C4BE1E" w14:textId="77777777" w:rsidR="00136882" w:rsidRDefault="00D71658">
            <w:pPr>
              <w:pStyle w:val="TableText"/>
            </w:pPr>
            <w:r>
              <w:rPr>
                <w:rFonts w:hint="eastAsia"/>
              </w:rPr>
              <w:t>缺陷列表（缺陷编号）</w:t>
            </w:r>
          </w:p>
        </w:tc>
        <w:tc>
          <w:tcPr>
            <w:tcW w:w="1501" w:type="dxa"/>
          </w:tcPr>
          <w:p w14:paraId="50BE4496" w14:textId="77777777" w:rsidR="00136882" w:rsidRDefault="00D71658">
            <w:pPr>
              <w:pStyle w:val="TableText"/>
            </w:pPr>
            <w:r>
              <w:rPr>
                <w:rFonts w:hint="eastAsia"/>
              </w:rPr>
              <w:t>图标</w:t>
            </w:r>
            <w:r>
              <w:rPr>
                <w:noProof/>
              </w:rPr>
              <w:drawing>
                <wp:inline distT="0" distB="0" distL="0" distR="0" wp14:anchorId="2DD48503" wp14:editId="4CFF9C0E">
                  <wp:extent cx="104775" cy="1809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9"/>
                          <a:stretch>
                            <a:fillRect/>
                          </a:stretch>
                        </pic:blipFill>
                        <pic:spPr>
                          <a:xfrm>
                            <a:off x="0" y="0"/>
                            <a:ext cx="104775" cy="180975"/>
                          </a:xfrm>
                          <a:prstGeom prst="rect">
                            <a:avLst/>
                          </a:prstGeom>
                        </pic:spPr>
                      </pic:pic>
                    </a:graphicData>
                  </a:graphic>
                </wp:inline>
              </w:drawing>
            </w:r>
          </w:p>
        </w:tc>
        <w:tc>
          <w:tcPr>
            <w:tcW w:w="4944" w:type="dxa"/>
          </w:tcPr>
          <w:p w14:paraId="2E5A1778" w14:textId="77777777" w:rsidR="00136882" w:rsidRDefault="00D71658">
            <w:pPr>
              <w:pStyle w:val="TableText"/>
            </w:pPr>
            <w:r>
              <w:rPr>
                <w:rFonts w:hint="eastAsia"/>
              </w:rPr>
              <w:t>点击展开，展示缺陷详情，支持更新缺陷状态、缺陷风险级别。该缺陷的状态随之发生变化，且缺陷状态分布统计信息相应更新。</w:t>
            </w:r>
          </w:p>
          <w:p w14:paraId="5143336E" w14:textId="77777777" w:rsidR="00136882" w:rsidRDefault="00D71658">
            <w:pPr>
              <w:pStyle w:val="TableText"/>
            </w:pPr>
            <w:r>
              <w:rPr>
                <w:rFonts w:hint="eastAsia"/>
              </w:rPr>
              <w:t>如将缺陷状态更新为“忽略”，则该条缺陷信息默认不展示在缺陷列表，也不纳入缺陷统计。</w:t>
            </w:r>
          </w:p>
        </w:tc>
      </w:tr>
      <w:tr w:rsidR="00136882" w14:paraId="0BA5F944" w14:textId="77777777">
        <w:tc>
          <w:tcPr>
            <w:tcW w:w="1492" w:type="dxa"/>
          </w:tcPr>
          <w:p w14:paraId="472912A7" w14:textId="77777777" w:rsidR="00136882" w:rsidRDefault="00D71658">
            <w:pPr>
              <w:pStyle w:val="TableText"/>
            </w:pPr>
            <w:r>
              <w:rPr>
                <w:rFonts w:hint="eastAsia"/>
              </w:rPr>
              <w:t>缺陷列表</w:t>
            </w:r>
          </w:p>
          <w:p w14:paraId="0DBD6DE2" w14:textId="77777777" w:rsidR="00136882" w:rsidRDefault="00D71658">
            <w:pPr>
              <w:pStyle w:val="TableText"/>
            </w:pPr>
            <w:r>
              <w:rPr>
                <w:rFonts w:hint="eastAsia"/>
              </w:rPr>
              <w:t>（危险代码行栏）</w:t>
            </w:r>
          </w:p>
        </w:tc>
        <w:tc>
          <w:tcPr>
            <w:tcW w:w="1501" w:type="dxa"/>
          </w:tcPr>
          <w:p w14:paraId="372D2914" w14:textId="77777777" w:rsidR="00136882" w:rsidRDefault="00D71658">
            <w:pPr>
              <w:pStyle w:val="TableText"/>
            </w:pPr>
            <w:r>
              <w:rPr>
                <w:rFonts w:hint="eastAsia"/>
              </w:rPr>
              <w:t>图标</w:t>
            </w:r>
            <w:r>
              <w:rPr>
                <w:noProof/>
              </w:rPr>
              <w:drawing>
                <wp:inline distT="0" distB="0" distL="0" distR="0" wp14:anchorId="0512A85F" wp14:editId="37D1EB7A">
                  <wp:extent cx="190500" cy="2000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60"/>
                          <a:stretch>
                            <a:fillRect/>
                          </a:stretch>
                        </pic:blipFill>
                        <pic:spPr>
                          <a:xfrm>
                            <a:off x="0" y="0"/>
                            <a:ext cx="190500" cy="200025"/>
                          </a:xfrm>
                          <a:prstGeom prst="rect">
                            <a:avLst/>
                          </a:prstGeom>
                        </pic:spPr>
                      </pic:pic>
                    </a:graphicData>
                  </a:graphic>
                </wp:inline>
              </w:drawing>
            </w:r>
          </w:p>
        </w:tc>
        <w:tc>
          <w:tcPr>
            <w:tcW w:w="4944" w:type="dxa"/>
          </w:tcPr>
          <w:p w14:paraId="5A8DC406" w14:textId="77777777" w:rsidR="00136882" w:rsidRDefault="00D71658">
            <w:pPr>
              <w:pStyle w:val="TableText"/>
            </w:pPr>
            <w:r>
              <w:rPr>
                <w:rFonts w:hint="eastAsia"/>
              </w:rPr>
              <w:t>显示危险代码所在行数和具体的代码详情。</w:t>
            </w:r>
          </w:p>
        </w:tc>
      </w:tr>
    </w:tbl>
    <w:p w14:paraId="79586C6F" w14:textId="77777777" w:rsidR="00136882" w:rsidRDefault="00136882"/>
    <w:p w14:paraId="5044CA25" w14:textId="77777777" w:rsidR="00136882" w:rsidRDefault="00D71658">
      <w:pPr>
        <w:pStyle w:val="41"/>
        <w:numPr>
          <w:ilvl w:val="3"/>
          <w:numId w:val="30"/>
        </w:numPr>
      </w:pPr>
      <w:r>
        <w:rPr>
          <w:rFonts w:hint="eastAsia"/>
        </w:rPr>
        <w:t>源码分析</w:t>
      </w:r>
    </w:p>
    <w:p w14:paraId="7A0BD5F7"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某项静态安全分析任务</w:t>
      </w:r>
      <w:r>
        <w:rPr>
          <w:rFonts w:hint="eastAsia"/>
          <w:b/>
          <w:bCs/>
          <w:i/>
          <w:iCs/>
        </w:rPr>
        <w:t xml:space="preserve"> </w:t>
      </w:r>
      <w:r>
        <w:rPr>
          <w:b/>
          <w:bCs/>
        </w:rPr>
        <w:t xml:space="preserve">&gt; </w:t>
      </w:r>
      <w:r>
        <w:rPr>
          <w:rFonts w:hint="eastAsia"/>
          <w:b/>
          <w:bCs/>
        </w:rPr>
        <w:t>源码分析</w:t>
      </w:r>
      <w:r>
        <w:rPr>
          <w:rFonts w:hint="eastAsia"/>
          <w:b/>
          <w:bCs/>
        </w:rPr>
        <w:t xml:space="preserve"> </w:t>
      </w:r>
      <w:r>
        <w:rPr>
          <w:rFonts w:hint="eastAsia"/>
        </w:rPr>
        <w:t>页面，按照左侧的目录树筛选所选路径文件中出现的缺陷。目录树</w:t>
      </w:r>
      <w:r>
        <w:rPr>
          <w:rFonts w:hint="eastAsia"/>
        </w:rPr>
        <w:t>*</w:t>
      </w:r>
      <w:r>
        <w:rPr>
          <w:rFonts w:hint="eastAsia"/>
        </w:rPr>
        <w:t>颜色表示该文件夹内缺陷的最高风险级别颜色。</w:t>
      </w:r>
    </w:p>
    <w:p w14:paraId="331C4D7B" w14:textId="77777777" w:rsidR="00136882" w:rsidRDefault="00D71658">
      <w:r>
        <w:rPr>
          <w:rFonts w:hint="eastAsia"/>
        </w:rPr>
        <w:t>单击缺陷编号前的</w:t>
      </w:r>
      <w:r>
        <w:rPr>
          <w:noProof/>
        </w:rPr>
        <w:drawing>
          <wp:inline distT="0" distB="0" distL="0" distR="0" wp14:anchorId="0B436C2F" wp14:editId="3499F7C7">
            <wp:extent cx="142875" cy="1809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61"/>
                    <a:stretch>
                      <a:fillRect/>
                    </a:stretch>
                  </pic:blipFill>
                  <pic:spPr>
                    <a:xfrm>
                      <a:off x="0" y="0"/>
                      <a:ext cx="142875" cy="180975"/>
                    </a:xfrm>
                    <a:prstGeom prst="rect">
                      <a:avLst/>
                    </a:prstGeom>
                  </pic:spPr>
                </pic:pic>
              </a:graphicData>
            </a:graphic>
          </wp:inline>
        </w:drawing>
      </w:r>
      <w:r>
        <w:rPr>
          <w:rFonts w:hint="eastAsia"/>
        </w:rPr>
        <w:t>，显示缺陷详情，可查看对该缺陷的描述；单击缺陷编号，可以跳转到</w:t>
      </w:r>
      <w:r>
        <w:rPr>
          <w:rFonts w:hint="eastAsia"/>
        </w:rPr>
        <w:t xml:space="preserve"> </w:t>
      </w:r>
      <w:r>
        <w:rPr>
          <w:color w:val="0000FF"/>
        </w:rPr>
        <w:fldChar w:fldCharType="begin"/>
      </w:r>
      <w:r>
        <w:rPr>
          <w:color w:val="0000FF"/>
        </w:rPr>
        <w:instrText xml:space="preserve"> </w:instrText>
      </w:r>
      <w:r>
        <w:rPr>
          <w:rFonts w:hint="eastAsia"/>
          <w:color w:val="0000FF"/>
        </w:rPr>
        <w:instrText>REF _Ref106376036 \h</w:instrText>
      </w:r>
      <w:r>
        <w:rPr>
          <w:color w:val="0000FF"/>
        </w:rPr>
        <w:instrText xml:space="preserve"> </w:instrText>
      </w:r>
      <w:r>
        <w:rPr>
          <w:color w:val="0000FF"/>
        </w:rPr>
      </w:r>
      <w:r>
        <w:rPr>
          <w:color w:val="0000FF"/>
        </w:rPr>
        <w:fldChar w:fldCharType="separate"/>
      </w:r>
      <w:r>
        <w:rPr>
          <w:rFonts w:hint="eastAsia"/>
          <w:color w:val="0000FF"/>
        </w:rPr>
        <w:t>缺陷清单</w:t>
      </w:r>
      <w:r>
        <w:rPr>
          <w:color w:val="0000FF"/>
        </w:rPr>
        <w:fldChar w:fldCharType="end"/>
      </w:r>
      <w:r>
        <w:t xml:space="preserve"> </w:t>
      </w:r>
      <w:r>
        <w:rPr>
          <w:rFonts w:hint="eastAsia"/>
        </w:rPr>
        <w:t>页面。</w:t>
      </w:r>
    </w:p>
    <w:p w14:paraId="5FD53F20" w14:textId="77777777" w:rsidR="00136882" w:rsidRDefault="00D71658">
      <w:r>
        <w:rPr>
          <w:rFonts w:hint="eastAsia"/>
        </w:rPr>
        <w:t>单击危险</w:t>
      </w:r>
      <w:proofErr w:type="gramStart"/>
      <w:r>
        <w:rPr>
          <w:rFonts w:hint="eastAsia"/>
        </w:rPr>
        <w:t>代码行栏的</w:t>
      </w:r>
      <w:proofErr w:type="gramEnd"/>
      <w:r>
        <w:rPr>
          <w:noProof/>
        </w:rPr>
        <w:drawing>
          <wp:inline distT="0" distB="0" distL="0" distR="0" wp14:anchorId="11C369AF" wp14:editId="10BA10A1">
            <wp:extent cx="209550" cy="1333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62"/>
                    <a:stretch>
                      <a:fillRect/>
                    </a:stretch>
                  </pic:blipFill>
                  <pic:spPr>
                    <a:xfrm>
                      <a:off x="0" y="0"/>
                      <a:ext cx="209550" cy="133350"/>
                    </a:xfrm>
                    <a:prstGeom prst="rect">
                      <a:avLst/>
                    </a:prstGeom>
                  </pic:spPr>
                </pic:pic>
              </a:graphicData>
            </a:graphic>
          </wp:inline>
        </w:drawing>
      </w:r>
      <w:r>
        <w:rPr>
          <w:rFonts w:hint="eastAsia"/>
        </w:rPr>
        <w:t>，可以查看具体的代码详情。</w:t>
      </w:r>
    </w:p>
    <w:p w14:paraId="12E3877E" w14:textId="77777777" w:rsidR="00136882" w:rsidRDefault="00D71658">
      <w:r>
        <w:rPr>
          <w:rFonts w:hint="eastAsia"/>
        </w:rPr>
        <w:t>列表还展示了缺陷的名称、类别、风险类型、风险级别、风险评分、所在文件的文件名和缺陷状态，并在操作</w:t>
      </w:r>
      <w:proofErr w:type="gramStart"/>
      <w:r>
        <w:rPr>
          <w:rFonts w:hint="eastAsia"/>
        </w:rPr>
        <w:t>列支持</w:t>
      </w:r>
      <w:proofErr w:type="gramEnd"/>
      <w:r>
        <w:rPr>
          <w:rFonts w:hint="eastAsia"/>
        </w:rPr>
        <w:t>对该缺陷进行审核和加白操作。</w:t>
      </w:r>
    </w:p>
    <w:p w14:paraId="3DD1B096" w14:textId="77777777" w:rsidR="00136882" w:rsidRDefault="00D71658">
      <w:pPr>
        <w:pStyle w:val="41"/>
        <w:numPr>
          <w:ilvl w:val="3"/>
          <w:numId w:val="30"/>
        </w:numPr>
      </w:pPr>
      <w:r>
        <w:rPr>
          <w:rFonts w:hint="eastAsia"/>
        </w:rPr>
        <w:t>策略违规</w:t>
      </w:r>
    </w:p>
    <w:p w14:paraId="30702CBB"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某项静态安全分析任务</w:t>
      </w:r>
      <w:r>
        <w:rPr>
          <w:rFonts w:hint="eastAsia"/>
          <w:b/>
          <w:bCs/>
          <w:i/>
          <w:iCs/>
        </w:rPr>
        <w:t xml:space="preserve"> </w:t>
      </w:r>
      <w:r>
        <w:rPr>
          <w:b/>
          <w:bCs/>
        </w:rPr>
        <w:t xml:space="preserve">&gt; </w:t>
      </w:r>
      <w:r>
        <w:rPr>
          <w:rFonts w:hint="eastAsia"/>
          <w:b/>
          <w:bCs/>
        </w:rPr>
        <w:t>源码分析</w:t>
      </w:r>
      <w:r>
        <w:rPr>
          <w:rFonts w:hint="eastAsia"/>
          <w:b/>
          <w:bCs/>
        </w:rPr>
        <w:t xml:space="preserve"> </w:t>
      </w:r>
      <w:r>
        <w:rPr>
          <w:rFonts w:hint="eastAsia"/>
        </w:rPr>
        <w:t>页面，策略违规从策略角度，展示了任务的策略风险级别等详细信息。风险级别由策略的最高风险决定。策略违规告警需要先在策略管理中进行策略相关的配置，才能在分析的时候进行策略合</w:t>
      </w:r>
      <w:proofErr w:type="gramStart"/>
      <w:r>
        <w:rPr>
          <w:rFonts w:hint="eastAsia"/>
        </w:rPr>
        <w:t>规</w:t>
      </w:r>
      <w:proofErr w:type="gramEnd"/>
      <w:r>
        <w:rPr>
          <w:rFonts w:hint="eastAsia"/>
        </w:rPr>
        <w:t>检测。</w:t>
      </w:r>
    </w:p>
    <w:p w14:paraId="5A70CB49" w14:textId="77777777" w:rsidR="00136882" w:rsidRDefault="00D71658">
      <w:pPr>
        <w:pStyle w:val="ItemList"/>
      </w:pPr>
      <w:r>
        <w:rPr>
          <w:rFonts w:hint="eastAsia"/>
        </w:rPr>
        <w:t>策略风险统计：统计的是该任务中对应策略风险级别的策略个数。</w:t>
      </w:r>
    </w:p>
    <w:p w14:paraId="3433A90E" w14:textId="77777777" w:rsidR="00136882" w:rsidRDefault="00D71658">
      <w:pPr>
        <w:pStyle w:val="ItemList"/>
      </w:pPr>
      <w:r>
        <w:rPr>
          <w:rFonts w:hint="eastAsia"/>
        </w:rPr>
        <w:t>策略类型统计：统计的是该任务中对应策略类型的策略个数。</w:t>
      </w:r>
    </w:p>
    <w:p w14:paraId="3CE94964" w14:textId="77777777" w:rsidR="00136882" w:rsidRDefault="00D71658">
      <w:pPr>
        <w:pStyle w:val="ItemList"/>
      </w:pPr>
      <w:r>
        <w:rPr>
          <w:rFonts w:hint="eastAsia"/>
        </w:rPr>
        <w:t>策略审核统计：统计的是该任务中对应策略状态的策略风险分布。</w:t>
      </w:r>
    </w:p>
    <w:p w14:paraId="5CB149DB" w14:textId="77777777" w:rsidR="00136882" w:rsidRDefault="00D71658">
      <w:r>
        <w:rPr>
          <w:rFonts w:hint="eastAsia"/>
        </w:rPr>
        <w:t>策略列表默认按照风险级别严重程度从高到低排序；如风险级别相同，则按照策略名称升序排列。用户可以执行的操作参考表</w:t>
      </w:r>
      <w:r>
        <w:rPr>
          <w:rFonts w:hint="eastAsia"/>
        </w:rPr>
        <w:t>4-10</w:t>
      </w:r>
      <w:r>
        <w:rPr>
          <w:rFonts w:hint="eastAsia"/>
        </w:rPr>
        <w:t>。</w:t>
      </w:r>
    </w:p>
    <w:p w14:paraId="186B502C" w14:textId="77777777" w:rsidR="00136882" w:rsidRDefault="00D71658">
      <w:pPr>
        <w:pStyle w:val="41"/>
        <w:numPr>
          <w:ilvl w:val="3"/>
          <w:numId w:val="30"/>
        </w:numPr>
      </w:pPr>
      <w:bookmarkStart w:id="170" w:name="_Ref106635689"/>
      <w:r>
        <w:rPr>
          <w:rFonts w:hint="eastAsia"/>
        </w:rPr>
        <w:t>分析报告</w:t>
      </w:r>
      <w:bookmarkEnd w:id="170"/>
    </w:p>
    <w:p w14:paraId="67EF53E4"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某项静态安全分析任务</w:t>
      </w:r>
      <w:r>
        <w:rPr>
          <w:rFonts w:hint="eastAsia"/>
          <w:b/>
          <w:bCs/>
        </w:rPr>
        <w:t xml:space="preserve"> </w:t>
      </w:r>
      <w:r>
        <w:rPr>
          <w:b/>
          <w:bCs/>
        </w:rPr>
        <w:t xml:space="preserve">&gt; </w:t>
      </w:r>
      <w:r>
        <w:rPr>
          <w:rFonts w:hint="eastAsia"/>
          <w:b/>
          <w:bCs/>
        </w:rPr>
        <w:t>分析报告</w:t>
      </w:r>
      <w:r>
        <w:rPr>
          <w:rFonts w:hint="eastAsia"/>
          <w:b/>
          <w:bCs/>
        </w:rPr>
        <w:t xml:space="preserve"> </w:t>
      </w:r>
      <w:r>
        <w:rPr>
          <w:rFonts w:hint="eastAsia"/>
        </w:rPr>
        <w:t>页面，查看</w:t>
      </w:r>
      <w:r>
        <w:rPr>
          <w:rFonts w:hint="eastAsia"/>
        </w:rPr>
        <w:t xml:space="preserve"> </w:t>
      </w:r>
      <w:r>
        <w:rPr>
          <w:rFonts w:hint="eastAsia"/>
          <w:b/>
          <w:bCs/>
        </w:rPr>
        <w:t>缺陷清单</w:t>
      </w:r>
      <w:r>
        <w:rPr>
          <w:rFonts w:hint="eastAsia"/>
        </w:rPr>
        <w:t xml:space="preserve"> </w:t>
      </w:r>
      <w:r>
        <w:rPr>
          <w:rFonts w:hint="eastAsia"/>
        </w:rPr>
        <w:t>页面导出任务生成报告的状态和进度。</w:t>
      </w:r>
    </w:p>
    <w:p w14:paraId="63723C99" w14:textId="77777777" w:rsidR="00136882" w:rsidRDefault="00D71658">
      <w:r>
        <w:rPr>
          <w:rFonts w:hint="eastAsia"/>
        </w:rPr>
        <w:t>单击【创建报告】，针对静态安全分析报告和静态分析缺陷清单生成指定格式的报告。生成成功的报告可单击操作栏的【下载】，保存到本地。</w:t>
      </w:r>
    </w:p>
    <w:p w14:paraId="308BB391" w14:textId="77777777" w:rsidR="00136882" w:rsidRDefault="00D71658">
      <w:pPr>
        <w:pStyle w:val="41"/>
        <w:numPr>
          <w:ilvl w:val="3"/>
          <w:numId w:val="30"/>
        </w:numPr>
      </w:pPr>
      <w:r>
        <w:rPr>
          <w:rFonts w:hint="eastAsia"/>
        </w:rPr>
        <w:lastRenderedPageBreak/>
        <w:t>活动详情</w:t>
      </w:r>
    </w:p>
    <w:p w14:paraId="7A74906C" w14:textId="77777777" w:rsidR="00136882" w:rsidRDefault="00D71658">
      <w:r>
        <w:rPr>
          <w:rFonts w:hint="eastAsia"/>
        </w:rPr>
        <w:t>进入</w:t>
      </w:r>
      <w:r>
        <w:rPr>
          <w:rFonts w:hint="eastAsia"/>
          <w:b/>
          <w:bCs/>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b/>
          <w:bCs/>
        </w:rPr>
        <w:t xml:space="preserve"> &gt;</w:t>
      </w:r>
      <w:r>
        <w:rPr>
          <w:b/>
          <w:bCs/>
        </w:rPr>
        <w:t xml:space="preserve"> </w:t>
      </w:r>
      <w:r>
        <w:rPr>
          <w:rFonts w:hint="eastAsia"/>
          <w:b/>
          <w:bCs/>
          <w:i/>
          <w:iCs/>
        </w:rPr>
        <w:t>某项静态安全分析任务</w:t>
      </w:r>
      <w:r>
        <w:rPr>
          <w:rFonts w:hint="eastAsia"/>
          <w:b/>
          <w:bCs/>
        </w:rPr>
        <w:t xml:space="preserve"> </w:t>
      </w:r>
      <w:r>
        <w:rPr>
          <w:b/>
          <w:bCs/>
        </w:rPr>
        <w:t xml:space="preserve">&gt; </w:t>
      </w:r>
      <w:r>
        <w:rPr>
          <w:rFonts w:hint="eastAsia"/>
          <w:b/>
          <w:bCs/>
        </w:rPr>
        <w:t>活动详情</w:t>
      </w:r>
      <w:r>
        <w:rPr>
          <w:rFonts w:hint="eastAsia"/>
          <w:b/>
          <w:bCs/>
        </w:rPr>
        <w:t xml:space="preserve"> </w:t>
      </w:r>
      <w:r>
        <w:rPr>
          <w:rFonts w:hint="eastAsia"/>
        </w:rPr>
        <w:t>页面，查看该任务向第三方缺陷管理系统推送缺陷的情况。</w:t>
      </w:r>
    </w:p>
    <w:p w14:paraId="64D57BC3" w14:textId="77777777" w:rsidR="00136882" w:rsidRDefault="00D71658">
      <w:r>
        <w:rPr>
          <w:rFonts w:hint="eastAsia"/>
        </w:rPr>
        <w:t>邮件服务器推送静态安全分析任务的推送内容如图</w:t>
      </w:r>
      <w:r>
        <w:rPr>
          <w:rFonts w:hint="eastAsia"/>
        </w:rPr>
        <w:t>4-2</w:t>
      </w:r>
      <w:r>
        <w:rPr>
          <w:rFonts w:hint="eastAsia"/>
        </w:rPr>
        <w:t>所示。</w:t>
      </w:r>
    </w:p>
    <w:p w14:paraId="6CF9E3D8" w14:textId="77777777" w:rsidR="00136882" w:rsidRDefault="00D71658">
      <w:pPr>
        <w:pStyle w:val="FigureDescription"/>
        <w:numPr>
          <w:ilvl w:val="7"/>
          <w:numId w:val="0"/>
        </w:numPr>
        <w:ind w:left="1701"/>
      </w:pPr>
      <w:r>
        <w:rPr>
          <w:rFonts w:hint="eastAsia"/>
        </w:rPr>
        <w:t>图</w:t>
      </w:r>
      <w:r>
        <w:rPr>
          <w:rFonts w:hint="eastAsia"/>
        </w:rPr>
        <w:t xml:space="preserve">4-2 </w:t>
      </w:r>
      <w:r>
        <w:rPr>
          <w:rFonts w:hint="eastAsia"/>
        </w:rPr>
        <w:t>静态安全分析任务邮件推送</w:t>
      </w:r>
    </w:p>
    <w:p w14:paraId="49A6C6E9" w14:textId="77777777" w:rsidR="00136882" w:rsidRDefault="00D71658">
      <w:pPr>
        <w:pStyle w:val="Figure"/>
      </w:pPr>
      <w:r>
        <w:rPr>
          <w:noProof/>
        </w:rPr>
        <w:drawing>
          <wp:inline distT="0" distB="0" distL="114300" distR="114300" wp14:anchorId="4D1CB0DA" wp14:editId="60B97628">
            <wp:extent cx="4949190" cy="2491105"/>
            <wp:effectExtent l="0" t="0" r="3810" b="444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63"/>
                    <a:stretch>
                      <a:fillRect/>
                    </a:stretch>
                  </pic:blipFill>
                  <pic:spPr>
                    <a:xfrm>
                      <a:off x="0" y="0"/>
                      <a:ext cx="4949190" cy="2491105"/>
                    </a:xfrm>
                    <a:prstGeom prst="rect">
                      <a:avLst/>
                    </a:prstGeom>
                  </pic:spPr>
                </pic:pic>
              </a:graphicData>
            </a:graphic>
          </wp:inline>
        </w:drawing>
      </w:r>
    </w:p>
    <w:p w14:paraId="1E29B2C9" w14:textId="77777777" w:rsidR="00136882" w:rsidRDefault="00D71658">
      <w:r>
        <w:rPr>
          <w:rFonts w:hint="eastAsia"/>
        </w:rPr>
        <w:t>邮件推送静态安全分析任务，邮件页面清单中仅展示</w:t>
      </w:r>
      <w:r>
        <w:rPr>
          <w:rFonts w:hint="eastAsia"/>
        </w:rPr>
        <w:t>100</w:t>
      </w:r>
      <w:r>
        <w:rPr>
          <w:rFonts w:hint="eastAsia"/>
        </w:rPr>
        <w:t>条缺陷信息，更多内容请查看分析结果。</w:t>
      </w:r>
    </w:p>
    <w:p w14:paraId="40BC9034" w14:textId="77777777" w:rsidR="00136882" w:rsidRDefault="00D71658">
      <w:pPr>
        <w:pStyle w:val="31"/>
        <w:numPr>
          <w:ilvl w:val="2"/>
          <w:numId w:val="30"/>
        </w:numPr>
      </w:pPr>
      <w:bookmarkStart w:id="171" w:name="_Toc193362456"/>
      <w:bookmarkStart w:id="172" w:name="_制品库分析结果"/>
      <w:r>
        <w:rPr>
          <w:rFonts w:hint="eastAsia"/>
        </w:rPr>
        <w:t>制品</w:t>
      </w:r>
      <w:proofErr w:type="gramStart"/>
      <w:r>
        <w:rPr>
          <w:rFonts w:hint="eastAsia"/>
        </w:rPr>
        <w:t>库分析</w:t>
      </w:r>
      <w:proofErr w:type="gramEnd"/>
      <w:r>
        <w:rPr>
          <w:rFonts w:hint="eastAsia"/>
        </w:rPr>
        <w:t>结果</w:t>
      </w:r>
      <w:bookmarkEnd w:id="171"/>
    </w:p>
    <w:bookmarkEnd w:id="172"/>
    <w:p w14:paraId="1CF4E3CC" w14:textId="77777777" w:rsidR="00136882" w:rsidRDefault="00D71658">
      <w:r>
        <w:rPr>
          <w:rFonts w:hint="eastAsia"/>
        </w:rPr>
        <w:t>进入</w:t>
      </w:r>
      <w:r>
        <w:rPr>
          <w:rFonts w:hint="eastAsia"/>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rPr>
        <w:t xml:space="preserve"> </w:t>
      </w:r>
      <w:r>
        <w:rPr>
          <w:rFonts w:hint="eastAsia"/>
        </w:rPr>
        <w:t>页面，单击制品</w:t>
      </w:r>
      <w:proofErr w:type="gramStart"/>
      <w:r>
        <w:rPr>
          <w:rFonts w:hint="eastAsia"/>
        </w:rPr>
        <w:t>库分析</w:t>
      </w:r>
      <w:proofErr w:type="gramEnd"/>
      <w:r>
        <w:rPr>
          <w:rFonts w:hint="eastAsia"/>
        </w:rPr>
        <w:t>的任务名称，进入该任务的分析结果详情页面。</w:t>
      </w:r>
    </w:p>
    <w:p w14:paraId="79D3D8D4" w14:textId="77777777" w:rsidR="00136882" w:rsidRDefault="00D71658">
      <w:pPr>
        <w:rPr>
          <w:color w:val="000000" w:themeColor="text1"/>
        </w:rPr>
      </w:pPr>
      <w:r>
        <w:rPr>
          <w:rFonts w:hint="eastAsia"/>
        </w:rPr>
        <w:t>制品库任务分析结果</w:t>
      </w:r>
      <w:r>
        <w:rPr>
          <w:rFonts w:hint="eastAsia"/>
        </w:rPr>
        <w:t>Tab</w:t>
      </w:r>
      <w:r>
        <w:rPr>
          <w:rFonts w:hint="eastAsia"/>
        </w:rPr>
        <w:t>页与</w:t>
      </w:r>
      <w:r>
        <w:rPr>
          <w:rFonts w:hint="eastAsia"/>
        </w:rPr>
        <w:t xml:space="preserve"> </w:t>
      </w:r>
      <w:r>
        <w:rPr>
          <w:color w:val="0000FF"/>
        </w:rPr>
        <w:fldChar w:fldCharType="begin"/>
      </w:r>
      <w:r>
        <w:rPr>
          <w:color w:val="0000FF"/>
        </w:rPr>
        <w:instrText xml:space="preserve"> </w:instrText>
      </w:r>
      <w:r>
        <w:rPr>
          <w:rFonts w:hint="eastAsia"/>
          <w:color w:val="0000FF"/>
        </w:rPr>
        <w:instrText>REF _Ref106616235 \h</w:instrText>
      </w:r>
      <w:r>
        <w:rPr>
          <w:color w:val="0000FF"/>
        </w:rPr>
        <w:instrText xml:space="preserve"> </w:instrText>
      </w:r>
      <w:r>
        <w:rPr>
          <w:color w:val="0000FF"/>
        </w:rPr>
      </w:r>
      <w:r>
        <w:rPr>
          <w:color w:val="0000FF"/>
        </w:rPr>
        <w:fldChar w:fldCharType="separate"/>
      </w:r>
      <w:r>
        <w:rPr>
          <w:rFonts w:hint="eastAsia"/>
          <w:color w:val="0000FF"/>
        </w:rPr>
        <w:t>软件组成任务分析结果</w:t>
      </w:r>
      <w:r>
        <w:rPr>
          <w:color w:val="0000FF"/>
        </w:rPr>
        <w:fldChar w:fldCharType="end"/>
      </w:r>
      <w:r>
        <w:rPr>
          <w:rFonts w:hint="eastAsia"/>
          <w:color w:val="0000FF"/>
        </w:rPr>
        <w:t xml:space="preserve"> </w:t>
      </w:r>
      <w:r>
        <w:rPr>
          <w:rFonts w:hint="eastAsia"/>
          <w:color w:val="000000" w:themeColor="text1"/>
        </w:rPr>
        <w:t>基本一致，细微差距如下：</w:t>
      </w:r>
    </w:p>
    <w:p w14:paraId="4F324768" w14:textId="77777777" w:rsidR="00136882" w:rsidRDefault="00D71658">
      <w:pPr>
        <w:pStyle w:val="ItemList"/>
      </w:pPr>
      <w:r>
        <w:rPr>
          <w:rFonts w:hint="eastAsia"/>
        </w:rPr>
        <w:t>制品库任务分析结果的分析报告页面，无法创建制品</w:t>
      </w:r>
      <w:proofErr w:type="gramStart"/>
      <w:r>
        <w:rPr>
          <w:rFonts w:hint="eastAsia"/>
        </w:rPr>
        <w:t>库分析</w:t>
      </w:r>
      <w:proofErr w:type="gramEnd"/>
      <w:r>
        <w:rPr>
          <w:rFonts w:hint="eastAsia"/>
        </w:rPr>
        <w:t>报告。</w:t>
      </w:r>
    </w:p>
    <w:p w14:paraId="56EA4D80" w14:textId="77777777" w:rsidR="00136882" w:rsidRDefault="00D71658">
      <w:pPr>
        <w:pStyle w:val="ItemList"/>
        <w:rPr>
          <w:color w:val="000000" w:themeColor="text1"/>
        </w:rPr>
      </w:pPr>
      <w:r>
        <w:rPr>
          <w:rFonts w:hint="eastAsia"/>
        </w:rPr>
        <w:t>制品库任务分析结果无源码分析页面。</w:t>
      </w:r>
    </w:p>
    <w:p w14:paraId="75AC16D7" w14:textId="77777777" w:rsidR="00136882" w:rsidRDefault="00D71658">
      <w:pPr>
        <w:pStyle w:val="ItemList"/>
        <w:rPr>
          <w:color w:val="000000" w:themeColor="text1"/>
        </w:rPr>
      </w:pPr>
      <w:r>
        <w:rPr>
          <w:rFonts w:hint="eastAsia"/>
        </w:rPr>
        <w:t>各清单列表栏与</w:t>
      </w:r>
      <w:r>
        <w:rPr>
          <w:rFonts w:hint="eastAsia"/>
        </w:rPr>
        <w:t xml:space="preserve"> </w:t>
      </w:r>
      <w:r>
        <w:rPr>
          <w:color w:val="0000FF"/>
        </w:rPr>
        <w:fldChar w:fldCharType="begin"/>
      </w:r>
      <w:r>
        <w:rPr>
          <w:color w:val="0000FF"/>
        </w:rPr>
        <w:instrText xml:space="preserve"> </w:instrText>
      </w:r>
      <w:r>
        <w:rPr>
          <w:rFonts w:hint="eastAsia"/>
          <w:color w:val="0000FF"/>
        </w:rPr>
        <w:instrText>REF _Ref106616235 \h</w:instrText>
      </w:r>
      <w:r>
        <w:rPr>
          <w:color w:val="0000FF"/>
        </w:rPr>
        <w:instrText xml:space="preserve"> </w:instrText>
      </w:r>
      <w:r>
        <w:rPr>
          <w:color w:val="0000FF"/>
        </w:rPr>
      </w:r>
      <w:r>
        <w:rPr>
          <w:color w:val="0000FF"/>
        </w:rPr>
        <w:fldChar w:fldCharType="separate"/>
      </w:r>
      <w:r>
        <w:rPr>
          <w:rFonts w:hint="eastAsia"/>
          <w:color w:val="0000FF"/>
        </w:rPr>
        <w:t>软件组成任务分析结果</w:t>
      </w:r>
      <w:r>
        <w:rPr>
          <w:color w:val="0000FF"/>
        </w:rPr>
        <w:fldChar w:fldCharType="end"/>
      </w:r>
      <w:r>
        <w:rPr>
          <w:rFonts w:hint="eastAsia"/>
          <w:color w:val="0000FF"/>
        </w:rPr>
        <w:t xml:space="preserve"> </w:t>
      </w:r>
      <w:r>
        <w:rPr>
          <w:rFonts w:hint="eastAsia"/>
          <w:color w:val="000000" w:themeColor="text1"/>
        </w:rPr>
        <w:t>有细微差别，如制品库组件清单无</w:t>
      </w:r>
      <w:r>
        <w:rPr>
          <w:rFonts w:hint="eastAsia"/>
          <w:color w:val="000000" w:themeColor="text1"/>
        </w:rPr>
        <w:t xml:space="preserve"> </w:t>
      </w:r>
      <w:r>
        <w:rPr>
          <w:rFonts w:hint="eastAsia"/>
          <w:color w:val="000000" w:themeColor="text1"/>
        </w:rPr>
        <w:t>依赖方式</w:t>
      </w:r>
      <w:r>
        <w:rPr>
          <w:rFonts w:hint="eastAsia"/>
          <w:color w:val="000000" w:themeColor="text1"/>
        </w:rPr>
        <w:t xml:space="preserve"> </w:t>
      </w:r>
      <w:r>
        <w:rPr>
          <w:rFonts w:hint="eastAsia"/>
          <w:color w:val="000000" w:themeColor="text1"/>
        </w:rPr>
        <w:t>栏，具体以页面显示为准。</w:t>
      </w:r>
    </w:p>
    <w:p w14:paraId="65F53329" w14:textId="77777777" w:rsidR="00136882" w:rsidRDefault="00D71658">
      <w:pPr>
        <w:pStyle w:val="21"/>
        <w:numPr>
          <w:ilvl w:val="1"/>
          <w:numId w:val="30"/>
        </w:numPr>
      </w:pPr>
      <w:bookmarkStart w:id="173" w:name="_Ref106626595"/>
      <w:bookmarkStart w:id="174" w:name="_Ref106626617"/>
      <w:bookmarkStart w:id="175" w:name="_Toc193362457"/>
      <w:r>
        <w:rPr>
          <w:rFonts w:hint="eastAsia"/>
          <w:lang w:eastAsia="zh-CN"/>
        </w:rPr>
        <w:t>总体</w:t>
      </w:r>
      <w:proofErr w:type="spellStart"/>
      <w:r>
        <w:rPr>
          <w:rFonts w:hint="eastAsia"/>
        </w:rPr>
        <w:t>概览</w:t>
      </w:r>
      <w:bookmarkEnd w:id="173"/>
      <w:bookmarkEnd w:id="174"/>
      <w:bookmarkEnd w:id="175"/>
      <w:proofErr w:type="spellEnd"/>
    </w:p>
    <w:p w14:paraId="0AB88BE2" w14:textId="77777777" w:rsidR="00136882" w:rsidRDefault="00D71658">
      <w:r>
        <w:rPr>
          <w:rFonts w:hint="eastAsia"/>
        </w:rPr>
        <w:t>进入</w:t>
      </w:r>
      <w:r>
        <w:rPr>
          <w:rFonts w:hint="eastAsia"/>
        </w:rPr>
        <w:t xml:space="preserve"> </w:t>
      </w:r>
      <w:r>
        <w:rPr>
          <w:rFonts w:hint="eastAsia"/>
          <w:b/>
          <w:bCs/>
        </w:rPr>
        <w:t>总体概览</w:t>
      </w:r>
      <w:r>
        <w:rPr>
          <w:rFonts w:hint="eastAsia"/>
        </w:rPr>
        <w:t xml:space="preserve"> </w:t>
      </w:r>
      <w:r>
        <w:rPr>
          <w:rFonts w:hint="eastAsia"/>
        </w:rPr>
        <w:t>页面，查看有权限查看的所有项目的统计信息，参数说明信息如</w:t>
      </w:r>
      <w:r>
        <w:fldChar w:fldCharType="begin"/>
      </w:r>
      <w:r>
        <w:instrText xml:space="preserve"> </w:instrText>
      </w:r>
      <w:r>
        <w:rPr>
          <w:rFonts w:hint="eastAsia"/>
        </w:rPr>
        <w:instrText>REF _Ref106635927 \n \h</w:instrText>
      </w:r>
      <w:r>
        <w:instrText xml:space="preserve"> </w:instrText>
      </w:r>
      <w:r>
        <w:fldChar w:fldCharType="separate"/>
      </w:r>
      <w:r>
        <w:rPr>
          <w:rFonts w:hint="eastAsia"/>
        </w:rPr>
        <w:t>表</w:t>
      </w:r>
      <w:r>
        <w:rPr>
          <w:rFonts w:hint="eastAsia"/>
        </w:rPr>
        <w:t>4-12</w:t>
      </w:r>
      <w:r>
        <w:fldChar w:fldCharType="end"/>
      </w:r>
      <w:r>
        <w:rPr>
          <w:rFonts w:hint="eastAsia"/>
        </w:rPr>
        <w:t>所示。</w:t>
      </w:r>
    </w:p>
    <w:p w14:paraId="64DB045D" w14:textId="77777777" w:rsidR="00136882" w:rsidRDefault="00D71658">
      <w:r>
        <w:rPr>
          <w:rFonts w:hint="eastAsia"/>
        </w:rPr>
        <w:t>可自定义编辑总体概览统计图，改变统计图顺序、位置，对统计图表进行删改；时间选框可限制所有图表的统计数据范围。单击“恢复默认”，可恢复编辑的图表至默认状态。</w:t>
      </w:r>
    </w:p>
    <w:p w14:paraId="41434485" w14:textId="77777777" w:rsidR="00136882" w:rsidRDefault="00D71658">
      <w:pPr>
        <w:pStyle w:val="TableDescription"/>
        <w:numPr>
          <w:ilvl w:val="8"/>
          <w:numId w:val="30"/>
        </w:numPr>
      </w:pPr>
      <w:bookmarkStart w:id="176" w:name="_Ref106635927"/>
      <w:r>
        <w:rPr>
          <w:rFonts w:hint="eastAsia"/>
        </w:rPr>
        <w:lastRenderedPageBreak/>
        <w:t>项目统计概览</w:t>
      </w:r>
      <w:bookmarkEnd w:id="176"/>
    </w:p>
    <w:tbl>
      <w:tblPr>
        <w:tblStyle w:val="Table"/>
        <w:tblW w:w="7937" w:type="dxa"/>
        <w:tblInd w:w="1814" w:type="dxa"/>
        <w:tblLook w:val="04A0" w:firstRow="1" w:lastRow="0" w:firstColumn="1" w:lastColumn="0" w:noHBand="0" w:noVBand="1"/>
      </w:tblPr>
      <w:tblGrid>
        <w:gridCol w:w="2566"/>
        <w:gridCol w:w="5371"/>
      </w:tblGrid>
      <w:tr w:rsidR="00136882" w14:paraId="1EEF4262" w14:textId="77777777">
        <w:trPr>
          <w:tblHeader/>
        </w:trPr>
        <w:tc>
          <w:tcPr>
            <w:tcW w:w="2566" w:type="dxa"/>
            <w:tcBorders>
              <w:top w:val="double" w:sz="4" w:space="0" w:color="auto"/>
              <w:bottom w:val="single" w:sz="6" w:space="0" w:color="auto"/>
            </w:tcBorders>
            <w:shd w:val="clear" w:color="auto" w:fill="D9D9D9" w:themeFill="background1" w:themeFillShade="D9"/>
          </w:tcPr>
          <w:p w14:paraId="4CA868E6" w14:textId="77777777" w:rsidR="00136882" w:rsidRDefault="00D71658">
            <w:pPr>
              <w:pStyle w:val="TableHeading0"/>
            </w:pPr>
            <w:r>
              <w:rPr>
                <w:rFonts w:hint="eastAsia"/>
              </w:rPr>
              <w:t>统计项</w:t>
            </w:r>
          </w:p>
        </w:tc>
        <w:tc>
          <w:tcPr>
            <w:tcW w:w="5371" w:type="dxa"/>
            <w:tcBorders>
              <w:top w:val="double" w:sz="4" w:space="0" w:color="auto"/>
              <w:bottom w:val="single" w:sz="6" w:space="0" w:color="auto"/>
            </w:tcBorders>
            <w:shd w:val="clear" w:color="auto" w:fill="D9D9D9" w:themeFill="background1" w:themeFillShade="D9"/>
          </w:tcPr>
          <w:p w14:paraId="73CD1D70" w14:textId="77777777" w:rsidR="00136882" w:rsidRDefault="00D71658">
            <w:pPr>
              <w:pStyle w:val="TableHeading0"/>
            </w:pPr>
            <w:r>
              <w:rPr>
                <w:rFonts w:hint="eastAsia"/>
              </w:rPr>
              <w:t>描述</w:t>
            </w:r>
          </w:p>
        </w:tc>
      </w:tr>
      <w:tr w:rsidR="00136882" w14:paraId="6D0B1B14" w14:textId="77777777">
        <w:tc>
          <w:tcPr>
            <w:tcW w:w="2566" w:type="dxa"/>
            <w:tcBorders>
              <w:top w:val="single" w:sz="6" w:space="0" w:color="auto"/>
            </w:tcBorders>
          </w:tcPr>
          <w:p w14:paraId="5BD26445" w14:textId="77777777" w:rsidR="00136882" w:rsidRDefault="00D71658">
            <w:pPr>
              <w:pStyle w:val="TableText"/>
            </w:pPr>
            <w:r>
              <w:rPr>
                <w:rFonts w:hint="eastAsia"/>
              </w:rPr>
              <w:t>检测概览</w:t>
            </w:r>
          </w:p>
        </w:tc>
        <w:tc>
          <w:tcPr>
            <w:tcW w:w="5371" w:type="dxa"/>
            <w:tcBorders>
              <w:top w:val="single" w:sz="6" w:space="0" w:color="auto"/>
            </w:tcBorders>
          </w:tcPr>
          <w:p w14:paraId="315D8D86" w14:textId="77777777" w:rsidR="00136882" w:rsidRDefault="00D71658">
            <w:pPr>
              <w:pStyle w:val="TableText"/>
            </w:pPr>
            <w:r>
              <w:rPr>
                <w:rFonts w:hint="eastAsia"/>
              </w:rPr>
              <w:t>以数值展示项目和任务总数及任务分析结果合计数据。</w:t>
            </w:r>
          </w:p>
        </w:tc>
      </w:tr>
      <w:tr w:rsidR="00136882" w14:paraId="5967E78A" w14:textId="77777777">
        <w:tc>
          <w:tcPr>
            <w:tcW w:w="2566" w:type="dxa"/>
            <w:tcBorders>
              <w:top w:val="single" w:sz="6" w:space="0" w:color="auto"/>
            </w:tcBorders>
          </w:tcPr>
          <w:p w14:paraId="5E1AC074" w14:textId="77777777" w:rsidR="00136882" w:rsidRDefault="00D71658">
            <w:pPr>
              <w:pStyle w:val="TableText"/>
            </w:pPr>
            <w:r>
              <w:rPr>
                <w:rFonts w:hint="eastAsia"/>
              </w:rPr>
              <w:t>发现趋势</w:t>
            </w:r>
          </w:p>
        </w:tc>
        <w:tc>
          <w:tcPr>
            <w:tcW w:w="5371" w:type="dxa"/>
            <w:tcBorders>
              <w:top w:val="single" w:sz="6" w:space="0" w:color="auto"/>
            </w:tcBorders>
          </w:tcPr>
          <w:p w14:paraId="43561B73" w14:textId="77777777" w:rsidR="00136882" w:rsidRDefault="00D71658">
            <w:pPr>
              <w:pStyle w:val="TableText"/>
            </w:pPr>
            <w:r>
              <w:rPr>
                <w:rFonts w:hint="eastAsia"/>
              </w:rPr>
              <w:t>显示时间范围内的新增的组件、漏洞、缺陷、策略违规、配置风险等风险信息。</w:t>
            </w:r>
          </w:p>
        </w:tc>
      </w:tr>
      <w:tr w:rsidR="00136882" w14:paraId="16AA5A99" w14:textId="77777777">
        <w:tc>
          <w:tcPr>
            <w:tcW w:w="2566" w:type="dxa"/>
          </w:tcPr>
          <w:p w14:paraId="022A6E08" w14:textId="77777777" w:rsidR="00136882" w:rsidRDefault="00D71658">
            <w:pPr>
              <w:pStyle w:val="TableText"/>
            </w:pPr>
            <w:r>
              <w:rPr>
                <w:rFonts w:hint="eastAsia"/>
              </w:rPr>
              <w:t>组成分析任务风险统计</w:t>
            </w:r>
          </w:p>
        </w:tc>
        <w:tc>
          <w:tcPr>
            <w:tcW w:w="5371" w:type="dxa"/>
          </w:tcPr>
          <w:p w14:paraId="30CBD4AA" w14:textId="77777777" w:rsidR="00136882" w:rsidRDefault="00D71658">
            <w:pPr>
              <w:pStyle w:val="TableText"/>
            </w:pPr>
            <w:r>
              <w:rPr>
                <w:rFonts w:hint="eastAsia"/>
              </w:rPr>
              <w:t>以环形图展示</w:t>
            </w:r>
            <w:proofErr w:type="gramStart"/>
            <w:r>
              <w:rPr>
                <w:rFonts w:hint="eastAsia"/>
              </w:rPr>
              <w:t>各风险</w:t>
            </w:r>
            <w:proofErr w:type="gramEnd"/>
            <w:r>
              <w:rPr>
                <w:rFonts w:hint="eastAsia"/>
              </w:rPr>
              <w:t>级别软件组成分析任务的个数及占比。</w:t>
            </w:r>
          </w:p>
        </w:tc>
      </w:tr>
      <w:tr w:rsidR="00136882" w14:paraId="7D68FE21" w14:textId="77777777">
        <w:tc>
          <w:tcPr>
            <w:tcW w:w="2566" w:type="dxa"/>
          </w:tcPr>
          <w:p w14:paraId="20626C16" w14:textId="77777777" w:rsidR="00136882" w:rsidRDefault="00D71658">
            <w:pPr>
              <w:pStyle w:val="TableText"/>
            </w:pPr>
            <w:r>
              <w:rPr>
                <w:rFonts w:hint="eastAsia"/>
              </w:rPr>
              <w:t>组件风险统计</w:t>
            </w:r>
          </w:p>
        </w:tc>
        <w:tc>
          <w:tcPr>
            <w:tcW w:w="5371" w:type="dxa"/>
          </w:tcPr>
          <w:p w14:paraId="7AD94CEC" w14:textId="77777777" w:rsidR="00136882" w:rsidRDefault="00D71658">
            <w:pPr>
              <w:pStyle w:val="TableText"/>
            </w:pPr>
            <w:r>
              <w:rPr>
                <w:rFonts w:hint="eastAsia"/>
              </w:rPr>
              <w:t>以柱状图展示</w:t>
            </w:r>
            <w:proofErr w:type="gramStart"/>
            <w:r>
              <w:rPr>
                <w:rFonts w:hint="eastAsia"/>
              </w:rPr>
              <w:t>各风险</w:t>
            </w:r>
            <w:proofErr w:type="gramEnd"/>
            <w:r>
              <w:rPr>
                <w:rFonts w:hint="eastAsia"/>
              </w:rPr>
              <w:t>级别任务的个数。</w:t>
            </w:r>
          </w:p>
        </w:tc>
      </w:tr>
      <w:tr w:rsidR="00136882" w14:paraId="34487268" w14:textId="77777777">
        <w:tc>
          <w:tcPr>
            <w:tcW w:w="2566" w:type="dxa"/>
          </w:tcPr>
          <w:p w14:paraId="3FEA36B1" w14:textId="77777777" w:rsidR="00136882" w:rsidRDefault="00D71658">
            <w:pPr>
              <w:pStyle w:val="TableText"/>
            </w:pPr>
            <w:r>
              <w:rPr>
                <w:rFonts w:hint="eastAsia"/>
              </w:rPr>
              <w:t>组件漏洞统计</w:t>
            </w:r>
          </w:p>
        </w:tc>
        <w:tc>
          <w:tcPr>
            <w:tcW w:w="5371" w:type="dxa"/>
          </w:tcPr>
          <w:p w14:paraId="17410423" w14:textId="77777777" w:rsidR="00136882" w:rsidRDefault="00D71658">
            <w:pPr>
              <w:pStyle w:val="TableText"/>
            </w:pPr>
            <w:bookmarkStart w:id="177" w:name="OLE_LINK9"/>
            <w:r>
              <w:rPr>
                <w:rFonts w:hint="eastAsia"/>
              </w:rPr>
              <w:t>以环形图展示</w:t>
            </w:r>
            <w:proofErr w:type="gramStart"/>
            <w:r>
              <w:rPr>
                <w:rFonts w:hint="eastAsia"/>
              </w:rPr>
              <w:t>各风险</w:t>
            </w:r>
            <w:proofErr w:type="gramEnd"/>
            <w:r>
              <w:rPr>
                <w:rFonts w:hint="eastAsia"/>
              </w:rPr>
              <w:t>级别漏洞的个数及占比。</w:t>
            </w:r>
            <w:bookmarkEnd w:id="177"/>
          </w:p>
        </w:tc>
      </w:tr>
      <w:tr w:rsidR="00136882" w14:paraId="0B67939D" w14:textId="77777777">
        <w:tc>
          <w:tcPr>
            <w:tcW w:w="2566" w:type="dxa"/>
          </w:tcPr>
          <w:p w14:paraId="5A59C264" w14:textId="77777777" w:rsidR="00136882" w:rsidRDefault="00D71658">
            <w:pPr>
              <w:pStyle w:val="TableText"/>
            </w:pPr>
            <w:r>
              <w:rPr>
                <w:rFonts w:hint="eastAsia"/>
              </w:rPr>
              <w:t>漏洞组件影响</w:t>
            </w:r>
            <w:r>
              <w:rPr>
                <w:rFonts w:hint="eastAsia"/>
              </w:rPr>
              <w:t>TOP5</w:t>
            </w:r>
          </w:p>
        </w:tc>
        <w:tc>
          <w:tcPr>
            <w:tcW w:w="5371" w:type="dxa"/>
          </w:tcPr>
          <w:p w14:paraId="40836286" w14:textId="77777777" w:rsidR="00136882" w:rsidRDefault="00D71658">
            <w:pPr>
              <w:pStyle w:val="TableText"/>
            </w:pPr>
            <w:r>
              <w:rPr>
                <w:rFonts w:hint="eastAsia"/>
              </w:rPr>
              <w:t>以表格展示涉及任务数量最多的</w:t>
            </w:r>
            <w:r>
              <w:rPr>
                <w:rFonts w:hint="eastAsia"/>
              </w:rPr>
              <w:t>5</w:t>
            </w:r>
            <w:r>
              <w:rPr>
                <w:rFonts w:hint="eastAsia"/>
              </w:rPr>
              <w:t>个组件信息。</w:t>
            </w:r>
          </w:p>
        </w:tc>
      </w:tr>
      <w:tr w:rsidR="00136882" w14:paraId="1B982C36" w14:textId="77777777">
        <w:tc>
          <w:tcPr>
            <w:tcW w:w="2566" w:type="dxa"/>
          </w:tcPr>
          <w:p w14:paraId="1F9694DA" w14:textId="77777777" w:rsidR="00136882" w:rsidRDefault="00D71658">
            <w:pPr>
              <w:pStyle w:val="TableText"/>
            </w:pPr>
            <w:r>
              <w:rPr>
                <w:rFonts w:hint="eastAsia"/>
              </w:rPr>
              <w:t>策略违规统计</w:t>
            </w:r>
          </w:p>
        </w:tc>
        <w:tc>
          <w:tcPr>
            <w:tcW w:w="5371" w:type="dxa"/>
          </w:tcPr>
          <w:p w14:paraId="6ED9261D" w14:textId="77777777" w:rsidR="00136882" w:rsidRDefault="00D71658">
            <w:pPr>
              <w:pStyle w:val="TableText"/>
            </w:pPr>
            <w:r>
              <w:rPr>
                <w:rFonts w:hint="eastAsia"/>
              </w:rPr>
              <w:t>以柱状图展示</w:t>
            </w:r>
            <w:proofErr w:type="gramStart"/>
            <w:r>
              <w:rPr>
                <w:rFonts w:hint="eastAsia"/>
              </w:rPr>
              <w:t>各风险</w:t>
            </w:r>
            <w:proofErr w:type="gramEnd"/>
            <w:r>
              <w:rPr>
                <w:rFonts w:hint="eastAsia"/>
              </w:rPr>
              <w:t>级别的策略个数。</w:t>
            </w:r>
          </w:p>
        </w:tc>
      </w:tr>
      <w:tr w:rsidR="00136882" w14:paraId="78F38417" w14:textId="77777777">
        <w:tc>
          <w:tcPr>
            <w:tcW w:w="2566" w:type="dxa"/>
          </w:tcPr>
          <w:p w14:paraId="37E4C8E4" w14:textId="77777777" w:rsidR="00136882" w:rsidRDefault="00D71658">
            <w:pPr>
              <w:pStyle w:val="TableText"/>
            </w:pPr>
            <w:r>
              <w:rPr>
                <w:rFonts w:hint="eastAsia"/>
              </w:rPr>
              <w:t>配置风险统计</w:t>
            </w:r>
          </w:p>
        </w:tc>
        <w:tc>
          <w:tcPr>
            <w:tcW w:w="5371" w:type="dxa"/>
          </w:tcPr>
          <w:p w14:paraId="5EFBB249" w14:textId="77777777" w:rsidR="00136882" w:rsidRDefault="00D71658">
            <w:pPr>
              <w:pStyle w:val="TableText"/>
            </w:pPr>
            <w:r>
              <w:rPr>
                <w:rFonts w:hint="eastAsia"/>
              </w:rPr>
              <w:t>以柱状图展示</w:t>
            </w:r>
            <w:proofErr w:type="gramStart"/>
            <w:r>
              <w:rPr>
                <w:rFonts w:hint="eastAsia"/>
              </w:rPr>
              <w:t>各风险</w:t>
            </w:r>
            <w:proofErr w:type="gramEnd"/>
            <w:r>
              <w:rPr>
                <w:rFonts w:hint="eastAsia"/>
              </w:rPr>
              <w:t>级别的配置风险个数。</w:t>
            </w:r>
          </w:p>
        </w:tc>
      </w:tr>
      <w:tr w:rsidR="00136882" w14:paraId="52442BFA" w14:textId="77777777">
        <w:tc>
          <w:tcPr>
            <w:tcW w:w="2566" w:type="dxa"/>
          </w:tcPr>
          <w:p w14:paraId="311F63F0" w14:textId="77777777" w:rsidR="00136882" w:rsidRDefault="00D71658">
            <w:pPr>
              <w:pStyle w:val="TableText"/>
            </w:pPr>
            <w:r>
              <w:rPr>
                <w:rFonts w:hint="eastAsia"/>
              </w:rPr>
              <w:t>静态分析任务风险统计</w:t>
            </w:r>
          </w:p>
        </w:tc>
        <w:tc>
          <w:tcPr>
            <w:tcW w:w="5371" w:type="dxa"/>
          </w:tcPr>
          <w:p w14:paraId="1C49B226" w14:textId="77777777" w:rsidR="00136882" w:rsidRDefault="00D71658">
            <w:pPr>
              <w:pStyle w:val="TableText"/>
            </w:pPr>
            <w:r>
              <w:rPr>
                <w:rFonts w:hint="eastAsia"/>
              </w:rPr>
              <w:t>以环形图展示</w:t>
            </w:r>
            <w:proofErr w:type="gramStart"/>
            <w:r>
              <w:rPr>
                <w:rFonts w:hint="eastAsia"/>
              </w:rPr>
              <w:t>各风险</w:t>
            </w:r>
            <w:proofErr w:type="gramEnd"/>
            <w:r>
              <w:rPr>
                <w:rFonts w:hint="eastAsia"/>
              </w:rPr>
              <w:t>级别静态安全分析任务的个数及占比。</w:t>
            </w:r>
          </w:p>
        </w:tc>
      </w:tr>
      <w:tr w:rsidR="00136882" w14:paraId="04F5C5AB" w14:textId="77777777">
        <w:tc>
          <w:tcPr>
            <w:tcW w:w="2566" w:type="dxa"/>
          </w:tcPr>
          <w:p w14:paraId="1C57FD4C" w14:textId="77777777" w:rsidR="00136882" w:rsidRDefault="00D71658">
            <w:pPr>
              <w:pStyle w:val="TableText"/>
            </w:pPr>
            <w:r>
              <w:rPr>
                <w:rFonts w:hint="eastAsia"/>
              </w:rPr>
              <w:t>代码缺陷统计</w:t>
            </w:r>
          </w:p>
        </w:tc>
        <w:tc>
          <w:tcPr>
            <w:tcW w:w="5371" w:type="dxa"/>
          </w:tcPr>
          <w:p w14:paraId="769D2087" w14:textId="77777777" w:rsidR="00136882" w:rsidRDefault="00D71658">
            <w:pPr>
              <w:pStyle w:val="TableText"/>
            </w:pPr>
            <w:r>
              <w:rPr>
                <w:rFonts w:hint="eastAsia"/>
              </w:rPr>
              <w:t>以环形图展示</w:t>
            </w:r>
            <w:proofErr w:type="gramStart"/>
            <w:r>
              <w:rPr>
                <w:rFonts w:hint="eastAsia"/>
              </w:rPr>
              <w:t>各风险</w:t>
            </w:r>
            <w:proofErr w:type="gramEnd"/>
            <w:r>
              <w:rPr>
                <w:rFonts w:hint="eastAsia"/>
              </w:rPr>
              <w:t>级别缺陷的个数及占比。</w:t>
            </w:r>
          </w:p>
        </w:tc>
      </w:tr>
      <w:tr w:rsidR="00136882" w14:paraId="639CEB53" w14:textId="77777777">
        <w:tc>
          <w:tcPr>
            <w:tcW w:w="2566" w:type="dxa"/>
          </w:tcPr>
          <w:p w14:paraId="63ACF6E1" w14:textId="77777777" w:rsidR="00136882" w:rsidRDefault="00D71658">
            <w:pPr>
              <w:pStyle w:val="TableText"/>
            </w:pPr>
            <w:r>
              <w:rPr>
                <w:rFonts w:hint="eastAsia"/>
              </w:rPr>
              <w:t>代码缺陷分类统计</w:t>
            </w:r>
            <w:r>
              <w:rPr>
                <w:rFonts w:hint="eastAsia"/>
              </w:rPr>
              <w:t>T</w:t>
            </w:r>
            <w:r>
              <w:t>OP5</w:t>
            </w:r>
          </w:p>
        </w:tc>
        <w:tc>
          <w:tcPr>
            <w:tcW w:w="5371" w:type="dxa"/>
          </w:tcPr>
          <w:p w14:paraId="7D87F3B2" w14:textId="77777777" w:rsidR="00136882" w:rsidRDefault="00D71658">
            <w:pPr>
              <w:pStyle w:val="TableText"/>
            </w:pPr>
            <w:r>
              <w:rPr>
                <w:rFonts w:hint="eastAsia"/>
              </w:rPr>
              <w:t>以饼状图展示出现次数最多的缺陷类型。</w:t>
            </w:r>
          </w:p>
        </w:tc>
      </w:tr>
    </w:tbl>
    <w:p w14:paraId="15FCAC24" w14:textId="77777777" w:rsidR="00136882" w:rsidRDefault="00136882"/>
    <w:p w14:paraId="1964A484" w14:textId="77777777" w:rsidR="00136882" w:rsidRDefault="00136882">
      <w:pPr>
        <w:pStyle w:val="31"/>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pPr>
    </w:p>
    <w:p w14:paraId="450821B6" w14:textId="77777777" w:rsidR="00136882" w:rsidRDefault="00D71658">
      <w:pPr>
        <w:pStyle w:val="1"/>
        <w:numPr>
          <w:ilvl w:val="0"/>
          <w:numId w:val="30"/>
        </w:numPr>
      </w:pPr>
      <w:bookmarkStart w:id="178" w:name="_Ref106625368"/>
      <w:bookmarkStart w:id="179" w:name="_Ref106625364"/>
      <w:bookmarkStart w:id="180" w:name="_Toc193362458"/>
      <w:r>
        <w:rPr>
          <w:rFonts w:hint="eastAsia"/>
        </w:rPr>
        <w:lastRenderedPageBreak/>
        <w:t>任务管理</w:t>
      </w:r>
      <w:bookmarkEnd w:id="178"/>
      <w:bookmarkEnd w:id="179"/>
      <w:bookmarkEnd w:id="180"/>
    </w:p>
    <w:p w14:paraId="64022113" w14:textId="77777777" w:rsidR="00136882" w:rsidRDefault="00D71658">
      <w:r>
        <w:rPr>
          <w:rFonts w:hint="eastAsia"/>
        </w:rPr>
        <w:t>本章主要包括以下内容：</w:t>
      </w:r>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263"/>
        <w:gridCol w:w="5674"/>
      </w:tblGrid>
      <w:tr w:rsidR="00136882" w14:paraId="002B6F8B" w14:textId="77777777">
        <w:trPr>
          <w:tblHeader/>
        </w:trPr>
        <w:tc>
          <w:tcPr>
            <w:tcW w:w="2263" w:type="dxa"/>
            <w:tcBorders>
              <w:top w:val="double" w:sz="4" w:space="0" w:color="auto"/>
              <w:bottom w:val="single" w:sz="6" w:space="0" w:color="auto"/>
            </w:tcBorders>
            <w:shd w:val="clear" w:color="auto" w:fill="D9D9D9"/>
            <w:vAlign w:val="center"/>
          </w:tcPr>
          <w:p w14:paraId="40BBCD90" w14:textId="77777777" w:rsidR="00136882" w:rsidRDefault="00D71658">
            <w:pPr>
              <w:pStyle w:val="TableHeading0"/>
              <w:rPr>
                <w:sz w:val="18"/>
              </w:rPr>
            </w:pPr>
            <w:r>
              <w:rPr>
                <w:rFonts w:hint="eastAsia"/>
                <w:sz w:val="18"/>
              </w:rPr>
              <w:t>功能</w:t>
            </w:r>
          </w:p>
        </w:tc>
        <w:tc>
          <w:tcPr>
            <w:tcW w:w="5674" w:type="dxa"/>
            <w:tcBorders>
              <w:top w:val="double" w:sz="4" w:space="0" w:color="auto"/>
              <w:bottom w:val="single" w:sz="6" w:space="0" w:color="auto"/>
            </w:tcBorders>
            <w:shd w:val="clear" w:color="auto" w:fill="D9D9D9"/>
            <w:vAlign w:val="center"/>
          </w:tcPr>
          <w:p w14:paraId="7FC9EA38" w14:textId="77777777" w:rsidR="00136882" w:rsidRDefault="00D71658">
            <w:pPr>
              <w:pStyle w:val="TableHeading0"/>
              <w:rPr>
                <w:sz w:val="18"/>
              </w:rPr>
            </w:pPr>
            <w:r>
              <w:rPr>
                <w:rFonts w:hint="eastAsia"/>
                <w:sz w:val="18"/>
              </w:rPr>
              <w:t>描述</w:t>
            </w:r>
          </w:p>
        </w:tc>
      </w:tr>
      <w:tr w:rsidR="00136882" w14:paraId="4E93ACF1" w14:textId="77777777">
        <w:tc>
          <w:tcPr>
            <w:tcW w:w="2263" w:type="dxa"/>
            <w:tcBorders>
              <w:top w:val="single" w:sz="6" w:space="0" w:color="auto"/>
            </w:tcBorders>
            <w:shd w:val="clear" w:color="auto" w:fill="auto"/>
            <w:vAlign w:val="center"/>
          </w:tcPr>
          <w:p w14:paraId="1D62CB17"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_Ref106626949 \h</w:instrText>
            </w:r>
            <w:r>
              <w:rPr>
                <w:color w:val="0000FF"/>
              </w:rPr>
              <w:instrText xml:space="preserve"> </w:instrText>
            </w:r>
            <w:r>
              <w:rPr>
                <w:color w:val="0000FF"/>
              </w:rPr>
            </w:r>
            <w:r>
              <w:rPr>
                <w:color w:val="0000FF"/>
              </w:rPr>
              <w:fldChar w:fldCharType="separate"/>
            </w:r>
            <w:r>
              <w:rPr>
                <w:rFonts w:hint="eastAsia"/>
                <w:color w:val="0000FF"/>
              </w:rPr>
              <w:t>任务列表</w:t>
            </w:r>
            <w:r>
              <w:rPr>
                <w:color w:val="0000FF"/>
              </w:rPr>
              <w:fldChar w:fldCharType="end"/>
            </w:r>
          </w:p>
        </w:tc>
        <w:tc>
          <w:tcPr>
            <w:tcW w:w="5674" w:type="dxa"/>
            <w:tcBorders>
              <w:top w:val="single" w:sz="6" w:space="0" w:color="auto"/>
            </w:tcBorders>
            <w:shd w:val="clear" w:color="auto" w:fill="auto"/>
            <w:vAlign w:val="center"/>
          </w:tcPr>
          <w:p w14:paraId="7215EF8B" w14:textId="77777777" w:rsidR="00136882" w:rsidRDefault="00D71658">
            <w:pPr>
              <w:pStyle w:val="TableText"/>
            </w:pPr>
            <w:r>
              <w:rPr>
                <w:rFonts w:hint="eastAsia"/>
              </w:rPr>
              <w:t>介绍任务管理页面支持的操作。</w:t>
            </w:r>
          </w:p>
        </w:tc>
      </w:tr>
      <w:tr w:rsidR="00136882" w14:paraId="2BC0B22F" w14:textId="77777777">
        <w:tc>
          <w:tcPr>
            <w:tcW w:w="2263" w:type="dxa"/>
            <w:shd w:val="clear" w:color="auto" w:fill="auto"/>
            <w:vAlign w:val="center"/>
          </w:tcPr>
          <w:p w14:paraId="125E86B9"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_Ref106626953 \h</w:instrText>
            </w:r>
            <w:r>
              <w:rPr>
                <w:color w:val="0000FF"/>
              </w:rPr>
              <w:instrText xml:space="preserve"> </w:instrText>
            </w:r>
            <w:r>
              <w:rPr>
                <w:color w:val="0000FF"/>
              </w:rPr>
            </w:r>
            <w:r>
              <w:rPr>
                <w:color w:val="0000FF"/>
              </w:rPr>
              <w:fldChar w:fldCharType="separate"/>
            </w:r>
            <w:r>
              <w:rPr>
                <w:rFonts w:hint="eastAsia"/>
                <w:color w:val="0000FF"/>
              </w:rPr>
              <w:t>任务配置</w:t>
            </w:r>
            <w:r>
              <w:rPr>
                <w:color w:val="0000FF"/>
              </w:rPr>
              <w:fldChar w:fldCharType="end"/>
            </w:r>
          </w:p>
        </w:tc>
        <w:tc>
          <w:tcPr>
            <w:tcW w:w="5674" w:type="dxa"/>
            <w:shd w:val="clear" w:color="auto" w:fill="auto"/>
            <w:vAlign w:val="center"/>
          </w:tcPr>
          <w:p w14:paraId="4F6333A2" w14:textId="77777777" w:rsidR="00136882" w:rsidRDefault="00D71658">
            <w:pPr>
              <w:pStyle w:val="TableText"/>
            </w:pPr>
            <w:r>
              <w:rPr>
                <w:rFonts w:hint="eastAsia"/>
              </w:rPr>
              <w:t>介绍如何配置单项任务。</w:t>
            </w:r>
          </w:p>
        </w:tc>
      </w:tr>
      <w:tr w:rsidR="00136882" w14:paraId="0491A673" w14:textId="77777777">
        <w:tc>
          <w:tcPr>
            <w:tcW w:w="2263" w:type="dxa"/>
            <w:shd w:val="clear" w:color="auto" w:fill="auto"/>
            <w:vAlign w:val="center"/>
          </w:tcPr>
          <w:p w14:paraId="1A8070DF" w14:textId="77777777" w:rsidR="00136882" w:rsidRDefault="00D71658">
            <w:pPr>
              <w:pStyle w:val="TableText"/>
              <w:rPr>
                <w:color w:val="0000FF"/>
              </w:rPr>
            </w:pPr>
            <w:r>
              <w:rPr>
                <w:color w:val="0000FF"/>
              </w:rPr>
              <w:fldChar w:fldCharType="begin"/>
            </w:r>
            <w:r>
              <w:rPr>
                <w:color w:val="0000FF"/>
              </w:rPr>
              <w:instrText xml:space="preserve"> REF _Ref106626957 \h </w:instrText>
            </w:r>
            <w:r>
              <w:rPr>
                <w:color w:val="0000FF"/>
              </w:rPr>
            </w:r>
            <w:r>
              <w:rPr>
                <w:color w:val="0000FF"/>
              </w:rPr>
              <w:fldChar w:fldCharType="separate"/>
            </w:r>
            <w:r>
              <w:rPr>
                <w:rFonts w:hint="eastAsia"/>
                <w:color w:val="0000FF"/>
              </w:rPr>
              <w:t>任务概览</w:t>
            </w:r>
            <w:r>
              <w:rPr>
                <w:color w:val="0000FF"/>
              </w:rPr>
              <w:fldChar w:fldCharType="end"/>
            </w:r>
          </w:p>
        </w:tc>
        <w:tc>
          <w:tcPr>
            <w:tcW w:w="5674" w:type="dxa"/>
            <w:shd w:val="clear" w:color="auto" w:fill="auto"/>
            <w:vAlign w:val="center"/>
          </w:tcPr>
          <w:p w14:paraId="4C76CC8A" w14:textId="77777777" w:rsidR="00136882" w:rsidRDefault="00D71658">
            <w:pPr>
              <w:pStyle w:val="TableText"/>
            </w:pPr>
            <w:r>
              <w:rPr>
                <w:rFonts w:hint="eastAsia"/>
              </w:rPr>
              <w:t>介绍任务概览页面支持的操作。</w:t>
            </w:r>
          </w:p>
        </w:tc>
      </w:tr>
    </w:tbl>
    <w:p w14:paraId="62AB34DC" w14:textId="77777777" w:rsidR="00136882" w:rsidRDefault="00136882"/>
    <w:p w14:paraId="5D17C6C5" w14:textId="77777777" w:rsidR="00136882" w:rsidRDefault="00D71658">
      <w:pPr>
        <w:pStyle w:val="21"/>
        <w:numPr>
          <w:ilvl w:val="1"/>
          <w:numId w:val="30"/>
        </w:numPr>
        <w:rPr>
          <w:lang w:eastAsia="zh-CN"/>
        </w:rPr>
      </w:pPr>
      <w:bookmarkStart w:id="181" w:name="_Ref106626949"/>
      <w:bookmarkStart w:id="182" w:name="_Toc193362459"/>
      <w:r>
        <w:rPr>
          <w:rFonts w:hint="eastAsia"/>
          <w:lang w:eastAsia="zh-CN"/>
        </w:rPr>
        <w:t>任务列表</w:t>
      </w:r>
      <w:bookmarkEnd w:id="181"/>
      <w:bookmarkEnd w:id="182"/>
    </w:p>
    <w:p w14:paraId="74314E27" w14:textId="77777777" w:rsidR="00136882" w:rsidRDefault="00D71658">
      <w:r>
        <w:rPr>
          <w:rFonts w:hint="eastAsia"/>
        </w:rPr>
        <w:t>进入</w:t>
      </w:r>
      <w:r>
        <w:rPr>
          <w:rFonts w:hint="eastAsia"/>
        </w:rPr>
        <w:t xml:space="preserve"> </w:t>
      </w:r>
      <w:r>
        <w:rPr>
          <w:rFonts w:hint="eastAsia"/>
          <w:b/>
          <w:bCs/>
        </w:rPr>
        <w:t>任务管理</w:t>
      </w:r>
      <w:r>
        <w:rPr>
          <w:rFonts w:hint="eastAsia"/>
        </w:rPr>
        <w:t xml:space="preserve"> </w:t>
      </w:r>
      <w:r>
        <w:rPr>
          <w:rFonts w:hint="eastAsia"/>
        </w:rPr>
        <w:t>页面，查看当前已有的任务列表。单击【创建任务】，即可新建任务。任务参数可以参考</w:t>
      </w:r>
      <w:r>
        <w:rPr>
          <w:rFonts w:hint="eastAsia"/>
        </w:rPr>
        <w:t xml:space="preserve"> </w:t>
      </w:r>
      <w:r>
        <w:rPr>
          <w:color w:val="0000FF"/>
        </w:rPr>
        <w:fldChar w:fldCharType="begin"/>
      </w:r>
      <w:r>
        <w:rPr>
          <w:color w:val="0000FF"/>
        </w:rPr>
        <w:instrText xml:space="preserve"> </w:instrText>
      </w:r>
      <w:r>
        <w:rPr>
          <w:rFonts w:hint="eastAsia"/>
          <w:color w:val="0000FF"/>
        </w:rPr>
        <w:instrText>REF _Ref106265909 \h</w:instrText>
      </w:r>
      <w:r>
        <w:rPr>
          <w:color w:val="0000FF"/>
        </w:rPr>
        <w:instrText xml:space="preserve"> </w:instrText>
      </w:r>
      <w:r>
        <w:rPr>
          <w:color w:val="0000FF"/>
        </w:rPr>
      </w:r>
      <w:r>
        <w:rPr>
          <w:color w:val="0000FF"/>
        </w:rPr>
        <w:fldChar w:fldCharType="separate"/>
      </w:r>
      <w:r>
        <w:rPr>
          <w:rFonts w:hint="eastAsia"/>
          <w:color w:val="0000FF"/>
        </w:rPr>
        <w:t>新建任务</w:t>
      </w:r>
      <w:r>
        <w:rPr>
          <w:color w:val="0000FF"/>
        </w:rPr>
        <w:fldChar w:fldCharType="end"/>
      </w:r>
      <w:r>
        <w:rPr>
          <w:rFonts w:hint="eastAsia"/>
        </w:rPr>
        <w:t>，差别在于在此新建任务时需要选择任务归属的项目。</w:t>
      </w:r>
    </w:p>
    <w:p w14:paraId="22901F29" w14:textId="77777777" w:rsidR="00136882" w:rsidRDefault="00D71658">
      <w:r>
        <w:rPr>
          <w:rFonts w:hint="eastAsia"/>
        </w:rPr>
        <w:t>用户在任务管理页面可以执行的操作如</w:t>
      </w:r>
      <w:r>
        <w:fldChar w:fldCharType="begin"/>
      </w:r>
      <w:r>
        <w:instrText xml:space="preserve"> </w:instrText>
      </w:r>
      <w:r>
        <w:rPr>
          <w:rFonts w:hint="eastAsia"/>
        </w:rPr>
        <w:instrText>REF _Ref106635987 \n \h</w:instrText>
      </w:r>
      <w:r>
        <w:instrText xml:space="preserve"> </w:instrText>
      </w:r>
      <w:r>
        <w:fldChar w:fldCharType="separate"/>
      </w:r>
      <w:r>
        <w:rPr>
          <w:rFonts w:hint="eastAsia"/>
        </w:rPr>
        <w:t>表</w:t>
      </w:r>
      <w:r>
        <w:rPr>
          <w:rFonts w:hint="eastAsia"/>
        </w:rPr>
        <w:t>5-1</w:t>
      </w:r>
      <w:r>
        <w:fldChar w:fldCharType="end"/>
      </w:r>
      <w:r>
        <w:rPr>
          <w:rFonts w:hint="eastAsia"/>
        </w:rPr>
        <w:t>所示。</w:t>
      </w:r>
    </w:p>
    <w:p w14:paraId="0E083E71" w14:textId="77777777" w:rsidR="00136882" w:rsidRDefault="00D71658">
      <w:pPr>
        <w:pStyle w:val="TableDescription"/>
        <w:numPr>
          <w:ilvl w:val="8"/>
          <w:numId w:val="30"/>
        </w:numPr>
      </w:pPr>
      <w:bookmarkStart w:id="183" w:name="_Ref106635987"/>
      <w:r>
        <w:rPr>
          <w:rFonts w:hint="eastAsia"/>
        </w:rPr>
        <w:t>任务列表的功能操作</w:t>
      </w:r>
      <w:bookmarkEnd w:id="183"/>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129"/>
        <w:gridCol w:w="1560"/>
        <w:gridCol w:w="5248"/>
      </w:tblGrid>
      <w:tr w:rsidR="00136882" w14:paraId="796278D0" w14:textId="77777777">
        <w:trPr>
          <w:tblHeader/>
        </w:trPr>
        <w:tc>
          <w:tcPr>
            <w:tcW w:w="1129" w:type="dxa"/>
            <w:tcBorders>
              <w:top w:val="double" w:sz="4" w:space="0" w:color="auto"/>
              <w:bottom w:val="single" w:sz="6" w:space="0" w:color="auto"/>
            </w:tcBorders>
            <w:shd w:val="clear" w:color="auto" w:fill="D9D9D9"/>
            <w:vAlign w:val="center"/>
          </w:tcPr>
          <w:p w14:paraId="6D5020A8" w14:textId="77777777" w:rsidR="00136882" w:rsidRDefault="00D71658">
            <w:pPr>
              <w:pStyle w:val="TableHeading0"/>
              <w:rPr>
                <w:sz w:val="18"/>
              </w:rPr>
            </w:pPr>
            <w:r>
              <w:rPr>
                <w:rFonts w:hint="eastAsia"/>
                <w:sz w:val="18"/>
              </w:rPr>
              <w:t>区域</w:t>
            </w:r>
          </w:p>
        </w:tc>
        <w:tc>
          <w:tcPr>
            <w:tcW w:w="1560" w:type="dxa"/>
            <w:tcBorders>
              <w:top w:val="double" w:sz="4" w:space="0" w:color="auto"/>
              <w:bottom w:val="single" w:sz="6" w:space="0" w:color="auto"/>
            </w:tcBorders>
            <w:shd w:val="clear" w:color="auto" w:fill="D9D9D9"/>
            <w:vAlign w:val="center"/>
          </w:tcPr>
          <w:p w14:paraId="3601C24C" w14:textId="77777777" w:rsidR="00136882" w:rsidRDefault="00D71658">
            <w:pPr>
              <w:pStyle w:val="TableHeading0"/>
              <w:rPr>
                <w:sz w:val="18"/>
              </w:rPr>
            </w:pPr>
            <w:r>
              <w:rPr>
                <w:rFonts w:hint="eastAsia"/>
                <w:sz w:val="18"/>
              </w:rPr>
              <w:t>操作</w:t>
            </w:r>
          </w:p>
        </w:tc>
        <w:tc>
          <w:tcPr>
            <w:tcW w:w="5248" w:type="dxa"/>
            <w:tcBorders>
              <w:top w:val="double" w:sz="4" w:space="0" w:color="auto"/>
              <w:bottom w:val="single" w:sz="6" w:space="0" w:color="auto"/>
            </w:tcBorders>
            <w:shd w:val="clear" w:color="auto" w:fill="D9D9D9"/>
            <w:vAlign w:val="center"/>
          </w:tcPr>
          <w:p w14:paraId="7C879B6C" w14:textId="77777777" w:rsidR="00136882" w:rsidRDefault="00D71658">
            <w:pPr>
              <w:pStyle w:val="TableHeading0"/>
              <w:rPr>
                <w:sz w:val="18"/>
              </w:rPr>
            </w:pPr>
            <w:r>
              <w:rPr>
                <w:rFonts w:hint="eastAsia"/>
                <w:sz w:val="18"/>
              </w:rPr>
              <w:t>说明</w:t>
            </w:r>
          </w:p>
        </w:tc>
      </w:tr>
      <w:tr w:rsidR="00136882" w14:paraId="5DC3E95A" w14:textId="77777777">
        <w:tc>
          <w:tcPr>
            <w:tcW w:w="1129" w:type="dxa"/>
            <w:vMerge w:val="restart"/>
            <w:tcBorders>
              <w:top w:val="single" w:sz="6" w:space="0" w:color="auto"/>
            </w:tcBorders>
            <w:shd w:val="clear" w:color="auto" w:fill="auto"/>
            <w:vAlign w:val="center"/>
          </w:tcPr>
          <w:p w14:paraId="51C1CA0F" w14:textId="77777777" w:rsidR="00136882" w:rsidRDefault="00D71658">
            <w:pPr>
              <w:pStyle w:val="TableText"/>
            </w:pPr>
            <w:r>
              <w:rPr>
                <w:rFonts w:hint="eastAsia"/>
              </w:rPr>
              <w:t>查询</w:t>
            </w:r>
          </w:p>
        </w:tc>
        <w:tc>
          <w:tcPr>
            <w:tcW w:w="1560" w:type="dxa"/>
            <w:tcBorders>
              <w:top w:val="single" w:sz="6" w:space="0" w:color="auto"/>
            </w:tcBorders>
            <w:shd w:val="clear" w:color="auto" w:fill="auto"/>
            <w:vAlign w:val="center"/>
          </w:tcPr>
          <w:p w14:paraId="12717D17" w14:textId="77777777" w:rsidR="00136882" w:rsidRDefault="00D71658">
            <w:pPr>
              <w:pStyle w:val="TableText"/>
            </w:pPr>
            <w:r>
              <w:rPr>
                <w:rFonts w:hint="eastAsia"/>
              </w:rPr>
              <w:t>【查询】</w:t>
            </w:r>
          </w:p>
        </w:tc>
        <w:tc>
          <w:tcPr>
            <w:tcW w:w="5248" w:type="dxa"/>
            <w:tcBorders>
              <w:top w:val="single" w:sz="6" w:space="0" w:color="auto"/>
            </w:tcBorders>
            <w:shd w:val="clear" w:color="auto" w:fill="auto"/>
            <w:vAlign w:val="center"/>
          </w:tcPr>
          <w:p w14:paraId="26D89474" w14:textId="77777777" w:rsidR="00136882" w:rsidRDefault="00D71658">
            <w:pPr>
              <w:pStyle w:val="TableText"/>
            </w:pPr>
            <w:r>
              <w:rPr>
                <w:rFonts w:hint="eastAsia"/>
              </w:rPr>
              <w:t>根据查询条件查看指定的任务。</w:t>
            </w:r>
          </w:p>
        </w:tc>
      </w:tr>
      <w:tr w:rsidR="00136882" w14:paraId="3C783654" w14:textId="77777777">
        <w:tc>
          <w:tcPr>
            <w:tcW w:w="1129" w:type="dxa"/>
            <w:vMerge/>
            <w:shd w:val="clear" w:color="auto" w:fill="auto"/>
            <w:vAlign w:val="center"/>
          </w:tcPr>
          <w:p w14:paraId="3FDBF8EA" w14:textId="77777777" w:rsidR="00136882" w:rsidRDefault="00136882">
            <w:pPr>
              <w:pStyle w:val="TableText"/>
            </w:pPr>
          </w:p>
        </w:tc>
        <w:tc>
          <w:tcPr>
            <w:tcW w:w="1560" w:type="dxa"/>
            <w:tcBorders>
              <w:top w:val="single" w:sz="6" w:space="0" w:color="auto"/>
            </w:tcBorders>
            <w:shd w:val="clear" w:color="auto" w:fill="auto"/>
            <w:vAlign w:val="center"/>
          </w:tcPr>
          <w:p w14:paraId="74E8ECF7" w14:textId="77777777" w:rsidR="00136882" w:rsidRDefault="00D71658">
            <w:pPr>
              <w:pStyle w:val="TableText"/>
            </w:pPr>
            <w:r>
              <w:rPr>
                <w:rFonts w:hint="eastAsia"/>
              </w:rPr>
              <w:t>【重置】</w:t>
            </w:r>
          </w:p>
        </w:tc>
        <w:tc>
          <w:tcPr>
            <w:tcW w:w="5248" w:type="dxa"/>
            <w:tcBorders>
              <w:top w:val="single" w:sz="6" w:space="0" w:color="auto"/>
            </w:tcBorders>
            <w:shd w:val="clear" w:color="auto" w:fill="auto"/>
            <w:vAlign w:val="center"/>
          </w:tcPr>
          <w:p w14:paraId="26D7B645" w14:textId="77777777" w:rsidR="00136882" w:rsidRDefault="00D71658">
            <w:pPr>
              <w:pStyle w:val="TableText"/>
            </w:pPr>
            <w:r>
              <w:rPr>
                <w:rFonts w:hint="eastAsia"/>
              </w:rPr>
              <w:t>清空查询条件。</w:t>
            </w:r>
          </w:p>
        </w:tc>
      </w:tr>
      <w:tr w:rsidR="00136882" w14:paraId="793B00F1" w14:textId="77777777">
        <w:tc>
          <w:tcPr>
            <w:tcW w:w="1129" w:type="dxa"/>
            <w:vMerge w:val="restart"/>
            <w:shd w:val="clear" w:color="auto" w:fill="auto"/>
            <w:vAlign w:val="center"/>
          </w:tcPr>
          <w:p w14:paraId="6AC9165F" w14:textId="77777777" w:rsidR="00136882" w:rsidRDefault="00D71658">
            <w:pPr>
              <w:pStyle w:val="TableText"/>
            </w:pPr>
            <w:r>
              <w:rPr>
                <w:rFonts w:hint="eastAsia"/>
              </w:rPr>
              <w:t>任务列表（按钮）</w:t>
            </w:r>
          </w:p>
        </w:tc>
        <w:tc>
          <w:tcPr>
            <w:tcW w:w="1560" w:type="dxa"/>
            <w:shd w:val="clear" w:color="auto" w:fill="auto"/>
            <w:vAlign w:val="center"/>
          </w:tcPr>
          <w:p w14:paraId="3F6C1CE5" w14:textId="77777777" w:rsidR="00136882" w:rsidRDefault="00D71658">
            <w:pPr>
              <w:pStyle w:val="TableText"/>
            </w:pPr>
            <w:r>
              <w:rPr>
                <w:rFonts w:hint="eastAsia"/>
              </w:rPr>
              <w:t>【批处理】</w:t>
            </w:r>
          </w:p>
        </w:tc>
        <w:tc>
          <w:tcPr>
            <w:tcW w:w="5248" w:type="dxa"/>
            <w:shd w:val="clear" w:color="auto" w:fill="auto"/>
            <w:vAlign w:val="center"/>
          </w:tcPr>
          <w:p w14:paraId="319D43B3" w14:textId="77777777" w:rsidR="00136882" w:rsidRDefault="00D71658">
            <w:pPr>
              <w:pStyle w:val="TableText"/>
            </w:pPr>
            <w:r>
              <w:rPr>
                <w:rFonts w:hint="eastAsia"/>
              </w:rPr>
              <w:t>批量删除选中的任务，或批量重新检测选中的任务。</w:t>
            </w:r>
          </w:p>
        </w:tc>
      </w:tr>
      <w:tr w:rsidR="00136882" w14:paraId="7E966370" w14:textId="77777777">
        <w:tc>
          <w:tcPr>
            <w:tcW w:w="1129" w:type="dxa"/>
            <w:vMerge/>
            <w:shd w:val="clear" w:color="auto" w:fill="auto"/>
            <w:vAlign w:val="center"/>
          </w:tcPr>
          <w:p w14:paraId="67A0125D" w14:textId="77777777" w:rsidR="00136882" w:rsidRDefault="00136882">
            <w:pPr>
              <w:pStyle w:val="TableText"/>
            </w:pPr>
          </w:p>
        </w:tc>
        <w:tc>
          <w:tcPr>
            <w:tcW w:w="1560" w:type="dxa"/>
            <w:shd w:val="clear" w:color="auto" w:fill="auto"/>
            <w:vAlign w:val="center"/>
          </w:tcPr>
          <w:p w14:paraId="02ED5A86" w14:textId="77777777" w:rsidR="00136882" w:rsidRDefault="00D71658">
            <w:pPr>
              <w:pStyle w:val="TableText"/>
            </w:pPr>
            <w:r>
              <w:rPr>
                <w:rFonts w:hint="eastAsia"/>
              </w:rPr>
              <w:t>【创建任务】</w:t>
            </w:r>
          </w:p>
        </w:tc>
        <w:tc>
          <w:tcPr>
            <w:tcW w:w="5248" w:type="dxa"/>
            <w:shd w:val="clear" w:color="auto" w:fill="auto"/>
            <w:vAlign w:val="center"/>
          </w:tcPr>
          <w:p w14:paraId="66B666E6" w14:textId="77777777" w:rsidR="00136882" w:rsidRDefault="00D71658">
            <w:pPr>
              <w:pStyle w:val="TableText"/>
            </w:pPr>
            <w:r>
              <w:rPr>
                <w:color w:val="0000FF"/>
              </w:rPr>
              <w:fldChar w:fldCharType="begin"/>
            </w:r>
            <w:r>
              <w:rPr>
                <w:color w:val="0000FF"/>
              </w:rPr>
              <w:instrText xml:space="preserve"> </w:instrText>
            </w:r>
            <w:r>
              <w:rPr>
                <w:rFonts w:hint="eastAsia"/>
                <w:color w:val="0000FF"/>
              </w:rPr>
              <w:instrText>REF _Ref106265909 \h</w:instrText>
            </w:r>
            <w:r>
              <w:rPr>
                <w:color w:val="0000FF"/>
              </w:rPr>
              <w:instrText xml:space="preserve"> </w:instrText>
            </w:r>
            <w:r>
              <w:rPr>
                <w:color w:val="0000FF"/>
              </w:rPr>
            </w:r>
            <w:r>
              <w:rPr>
                <w:color w:val="0000FF"/>
              </w:rPr>
              <w:fldChar w:fldCharType="separate"/>
            </w:r>
            <w:r>
              <w:rPr>
                <w:rFonts w:hint="eastAsia"/>
              </w:rPr>
              <w:t>新建任务</w:t>
            </w:r>
            <w:r>
              <w:rPr>
                <w:color w:val="0000FF"/>
              </w:rPr>
              <w:fldChar w:fldCharType="end"/>
            </w:r>
            <w:r>
              <w:rPr>
                <w:rFonts w:hint="eastAsia"/>
              </w:rPr>
              <w:t>，需配置归属的项目。</w:t>
            </w:r>
          </w:p>
        </w:tc>
      </w:tr>
      <w:tr w:rsidR="00136882" w14:paraId="5951D938" w14:textId="77777777">
        <w:tc>
          <w:tcPr>
            <w:tcW w:w="1129" w:type="dxa"/>
            <w:shd w:val="clear" w:color="auto" w:fill="auto"/>
            <w:vAlign w:val="center"/>
          </w:tcPr>
          <w:p w14:paraId="6A71C761" w14:textId="77777777" w:rsidR="00136882" w:rsidRDefault="00D71658">
            <w:pPr>
              <w:pStyle w:val="TableText"/>
            </w:pPr>
            <w:r>
              <w:rPr>
                <w:rFonts w:hint="eastAsia"/>
              </w:rPr>
              <w:t>任务列表</w:t>
            </w:r>
          </w:p>
        </w:tc>
        <w:tc>
          <w:tcPr>
            <w:tcW w:w="1560" w:type="dxa"/>
            <w:shd w:val="clear" w:color="auto" w:fill="auto"/>
            <w:vAlign w:val="center"/>
          </w:tcPr>
          <w:p w14:paraId="29FAD2A5" w14:textId="77777777" w:rsidR="00136882" w:rsidRDefault="00D71658">
            <w:pPr>
              <w:pStyle w:val="TableText"/>
            </w:pPr>
            <w:r>
              <w:rPr>
                <w:rFonts w:hint="eastAsia"/>
              </w:rPr>
              <w:t>任务名称</w:t>
            </w:r>
          </w:p>
        </w:tc>
        <w:tc>
          <w:tcPr>
            <w:tcW w:w="5248" w:type="dxa"/>
            <w:shd w:val="clear" w:color="auto" w:fill="auto"/>
            <w:vAlign w:val="center"/>
          </w:tcPr>
          <w:p w14:paraId="166FC7D4" w14:textId="77777777" w:rsidR="00136882" w:rsidRDefault="00D71658">
            <w:pPr>
              <w:pStyle w:val="TableText"/>
            </w:pPr>
            <w:r>
              <w:rPr>
                <w:rFonts w:hint="eastAsia"/>
              </w:rPr>
              <w:t>单击后进入该任务的详情页面。</w:t>
            </w:r>
          </w:p>
        </w:tc>
      </w:tr>
      <w:tr w:rsidR="00136882" w14:paraId="7B1A4385" w14:textId="77777777">
        <w:tc>
          <w:tcPr>
            <w:tcW w:w="1129" w:type="dxa"/>
            <w:vMerge w:val="restart"/>
            <w:shd w:val="clear" w:color="auto" w:fill="auto"/>
            <w:vAlign w:val="center"/>
          </w:tcPr>
          <w:p w14:paraId="340724F1" w14:textId="77777777" w:rsidR="00136882" w:rsidRDefault="00D71658">
            <w:pPr>
              <w:pStyle w:val="TableText"/>
            </w:pPr>
            <w:r>
              <w:rPr>
                <w:rFonts w:hint="eastAsia"/>
              </w:rPr>
              <w:t>任务列表（操作栏）</w:t>
            </w:r>
          </w:p>
        </w:tc>
        <w:tc>
          <w:tcPr>
            <w:tcW w:w="1560" w:type="dxa"/>
            <w:shd w:val="clear" w:color="auto" w:fill="auto"/>
            <w:vAlign w:val="center"/>
          </w:tcPr>
          <w:p w14:paraId="11210519" w14:textId="77777777" w:rsidR="00136882" w:rsidRDefault="00D71658">
            <w:pPr>
              <w:pStyle w:val="TableText"/>
            </w:pPr>
            <w:r>
              <w:rPr>
                <w:rFonts w:hint="eastAsia"/>
              </w:rPr>
              <w:t>【重新检测】</w:t>
            </w:r>
          </w:p>
        </w:tc>
        <w:tc>
          <w:tcPr>
            <w:tcW w:w="5248" w:type="dxa"/>
            <w:shd w:val="clear" w:color="auto" w:fill="auto"/>
            <w:vAlign w:val="center"/>
          </w:tcPr>
          <w:p w14:paraId="3ACD57DD" w14:textId="77777777" w:rsidR="00136882" w:rsidRDefault="00D71658">
            <w:pPr>
              <w:pStyle w:val="TableText"/>
            </w:pPr>
            <w:r>
              <w:rPr>
                <w:rFonts w:hint="eastAsia"/>
              </w:rPr>
              <w:t>基于任务设置，重新执行检测操作。“任务状态”栏实时展示相应的检测进度。</w:t>
            </w:r>
          </w:p>
          <w:p w14:paraId="72B09392" w14:textId="77777777" w:rsidR="00136882" w:rsidRDefault="00D71658">
            <w:pPr>
              <w:pStyle w:val="TableText"/>
            </w:pPr>
            <w:r>
              <w:rPr>
                <w:rFonts w:hint="eastAsia"/>
              </w:rPr>
              <w:t>合并统计任务、增量任务不支持该操作。</w:t>
            </w:r>
          </w:p>
        </w:tc>
      </w:tr>
      <w:tr w:rsidR="00136882" w14:paraId="774BA4F5" w14:textId="77777777">
        <w:tc>
          <w:tcPr>
            <w:tcW w:w="1129" w:type="dxa"/>
            <w:vMerge/>
            <w:shd w:val="clear" w:color="auto" w:fill="auto"/>
            <w:vAlign w:val="center"/>
          </w:tcPr>
          <w:p w14:paraId="399D2C58" w14:textId="77777777" w:rsidR="00136882" w:rsidRDefault="00136882">
            <w:pPr>
              <w:pStyle w:val="TableText"/>
            </w:pPr>
          </w:p>
        </w:tc>
        <w:tc>
          <w:tcPr>
            <w:tcW w:w="1560" w:type="dxa"/>
            <w:shd w:val="clear" w:color="auto" w:fill="auto"/>
            <w:vAlign w:val="center"/>
          </w:tcPr>
          <w:p w14:paraId="5DBAFC84" w14:textId="77777777" w:rsidR="00136882" w:rsidRDefault="00D71658">
            <w:pPr>
              <w:pStyle w:val="TableText"/>
            </w:pPr>
            <w:r>
              <w:rPr>
                <w:rFonts w:hint="eastAsia"/>
              </w:rPr>
              <w:t>【分析结果】</w:t>
            </w:r>
          </w:p>
        </w:tc>
        <w:tc>
          <w:tcPr>
            <w:tcW w:w="5248" w:type="dxa"/>
            <w:shd w:val="clear" w:color="auto" w:fill="auto"/>
            <w:vAlign w:val="center"/>
          </w:tcPr>
          <w:p w14:paraId="697637E8" w14:textId="77777777" w:rsidR="00136882" w:rsidRDefault="00D71658">
            <w:pPr>
              <w:pStyle w:val="TableText"/>
            </w:pPr>
            <w:r>
              <w:rPr>
                <w:rFonts w:hint="eastAsia"/>
              </w:rPr>
              <w:t>跳转进入任务分析结果页面。</w:t>
            </w:r>
          </w:p>
        </w:tc>
      </w:tr>
      <w:tr w:rsidR="00136882" w14:paraId="224CB64F" w14:textId="77777777">
        <w:tc>
          <w:tcPr>
            <w:tcW w:w="1129" w:type="dxa"/>
            <w:vMerge/>
            <w:shd w:val="clear" w:color="auto" w:fill="auto"/>
            <w:vAlign w:val="center"/>
          </w:tcPr>
          <w:p w14:paraId="2C043780" w14:textId="77777777" w:rsidR="00136882" w:rsidRDefault="00136882">
            <w:pPr>
              <w:pStyle w:val="TableText"/>
            </w:pPr>
          </w:p>
        </w:tc>
        <w:tc>
          <w:tcPr>
            <w:tcW w:w="1560" w:type="dxa"/>
            <w:shd w:val="clear" w:color="auto" w:fill="auto"/>
            <w:vAlign w:val="center"/>
          </w:tcPr>
          <w:p w14:paraId="38D203F0" w14:textId="77777777" w:rsidR="00136882" w:rsidRDefault="00D71658">
            <w:pPr>
              <w:pStyle w:val="TableText"/>
            </w:pPr>
            <w:r>
              <w:rPr>
                <w:rFonts w:hint="eastAsia"/>
              </w:rPr>
              <w:t>【对比分析】</w:t>
            </w:r>
          </w:p>
        </w:tc>
        <w:tc>
          <w:tcPr>
            <w:tcW w:w="5248" w:type="dxa"/>
            <w:shd w:val="clear" w:color="auto" w:fill="auto"/>
            <w:vAlign w:val="center"/>
          </w:tcPr>
          <w:p w14:paraId="6BEDF13E" w14:textId="77777777" w:rsidR="00136882" w:rsidRDefault="00D71658">
            <w:pPr>
              <w:pStyle w:val="TableText"/>
            </w:pPr>
            <w:proofErr w:type="gramStart"/>
            <w:r>
              <w:rPr>
                <w:rFonts w:hint="eastAsia"/>
              </w:rPr>
              <w:t>弹窗选中</w:t>
            </w:r>
            <w:proofErr w:type="gramEnd"/>
            <w:r>
              <w:rPr>
                <w:rFonts w:hint="eastAsia"/>
              </w:rPr>
              <w:t>对比分析的基准任务，可选选中任务所在项目下、分析成功的同类型任务。选择后单击确定跳转到</w:t>
            </w:r>
            <w:r>
              <w:rPr>
                <w:rFonts w:hint="eastAsia"/>
              </w:rPr>
              <w:t xml:space="preserve"> </w:t>
            </w:r>
            <w:r>
              <w:rPr>
                <w:rFonts w:hint="eastAsia"/>
              </w:rPr>
              <w:t>对比分析</w:t>
            </w:r>
            <w:r>
              <w:rPr>
                <w:rFonts w:hint="eastAsia"/>
              </w:rPr>
              <w:t xml:space="preserve"> </w:t>
            </w:r>
            <w:r>
              <w:rPr>
                <w:rFonts w:hint="eastAsia"/>
              </w:rPr>
              <w:t>页面。</w:t>
            </w:r>
          </w:p>
        </w:tc>
      </w:tr>
      <w:tr w:rsidR="00136882" w14:paraId="4BD36B2B" w14:textId="77777777">
        <w:tc>
          <w:tcPr>
            <w:tcW w:w="1129" w:type="dxa"/>
            <w:vMerge/>
            <w:shd w:val="clear" w:color="auto" w:fill="auto"/>
            <w:vAlign w:val="center"/>
          </w:tcPr>
          <w:p w14:paraId="73FAC5FE" w14:textId="77777777" w:rsidR="00136882" w:rsidRDefault="00136882">
            <w:pPr>
              <w:pStyle w:val="TableText"/>
            </w:pPr>
          </w:p>
        </w:tc>
        <w:tc>
          <w:tcPr>
            <w:tcW w:w="1560" w:type="dxa"/>
            <w:shd w:val="clear" w:color="auto" w:fill="auto"/>
            <w:vAlign w:val="center"/>
          </w:tcPr>
          <w:p w14:paraId="768AA48B" w14:textId="77777777" w:rsidR="00136882" w:rsidRDefault="00D71658">
            <w:pPr>
              <w:pStyle w:val="TableText"/>
            </w:pPr>
            <w:r>
              <w:rPr>
                <w:rFonts w:hint="eastAsia"/>
              </w:rPr>
              <w:t>【增量任务】</w:t>
            </w:r>
          </w:p>
        </w:tc>
        <w:tc>
          <w:tcPr>
            <w:tcW w:w="5248" w:type="dxa"/>
            <w:shd w:val="clear" w:color="auto" w:fill="auto"/>
            <w:vAlign w:val="center"/>
          </w:tcPr>
          <w:p w14:paraId="3FD771B1" w14:textId="77777777" w:rsidR="00136882" w:rsidRDefault="00D71658">
            <w:pPr>
              <w:pStyle w:val="TableText"/>
            </w:pPr>
            <w:r>
              <w:rPr>
                <w:rFonts w:hint="eastAsia"/>
              </w:rPr>
              <w:t>基于选中的分析成功的软件组成分析或静态安全分析任务，对其进行增量检测。单击增量任务，在增量任务弹窗中对版本号进行修改，实现对旧版本到新版本的增量任务进行检测。</w:t>
            </w:r>
          </w:p>
          <w:p w14:paraId="47315D41" w14:textId="77777777" w:rsidR="00136882" w:rsidRDefault="00D71658">
            <w:pPr>
              <w:pStyle w:val="TableText"/>
              <w:rPr>
                <w:rFonts w:eastAsia="楷体"/>
              </w:rPr>
            </w:pPr>
            <w:r>
              <w:rPr>
                <w:noProof/>
                <w:snapToGrid/>
              </w:rPr>
              <w:drawing>
                <wp:inline distT="0" distB="0" distL="0" distR="0" wp14:anchorId="45F6CA00" wp14:editId="27B04A4D">
                  <wp:extent cx="187325" cy="260985"/>
                  <wp:effectExtent l="0" t="0" r="3175" b="5715"/>
                  <wp:docPr id="63" name="图片 17" descr="表格中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descr="表格中说明"/>
                          <pic:cNvPicPr>
                            <a:picLocks noChangeAspect="1" noChangeArrowheads="1"/>
                          </pic:cNvPicPr>
                        </pic:nvPicPr>
                        <pic:blipFill>
                          <a:blip r:embed="rId33" cstate="print"/>
                          <a:srcRect/>
                          <a:stretch>
                            <a:fillRect/>
                          </a:stretch>
                        </pic:blipFill>
                        <pic:spPr>
                          <a:xfrm>
                            <a:off x="0" y="0"/>
                            <a:ext cx="187325" cy="260985"/>
                          </a:xfrm>
                          <a:prstGeom prst="rect">
                            <a:avLst/>
                          </a:prstGeom>
                          <a:noFill/>
                          <a:ln w="9525">
                            <a:noFill/>
                            <a:miter lim="800000"/>
                            <a:headEnd/>
                            <a:tailEnd/>
                          </a:ln>
                        </pic:spPr>
                      </pic:pic>
                    </a:graphicData>
                  </a:graphic>
                </wp:inline>
              </w:drawing>
            </w:r>
            <w:r>
              <w:rPr>
                <w:rFonts w:hint="eastAsia"/>
                <w:snapToGrid/>
              </w:rPr>
              <w:t xml:space="preserve"> </w:t>
            </w:r>
            <w:r>
              <w:rPr>
                <w:rFonts w:eastAsia="楷体" w:cs="Arial" w:hint="eastAsia"/>
                <w:iCs/>
                <w:snapToGrid/>
                <w:kern w:val="2"/>
                <w:szCs w:val="18"/>
              </w:rPr>
              <w:t>文件上传代码获取方式的任务不支持增量检测；不支持对增量任务进行增量检测；若没有有效的增量扫描文件，增量任务会分析失败。</w:t>
            </w:r>
          </w:p>
        </w:tc>
      </w:tr>
      <w:tr w:rsidR="00136882" w14:paraId="3ED8D004" w14:textId="77777777">
        <w:tc>
          <w:tcPr>
            <w:tcW w:w="1129" w:type="dxa"/>
            <w:vMerge/>
            <w:shd w:val="clear" w:color="auto" w:fill="auto"/>
            <w:vAlign w:val="center"/>
          </w:tcPr>
          <w:p w14:paraId="08C32153" w14:textId="77777777" w:rsidR="00136882" w:rsidRDefault="00136882">
            <w:pPr>
              <w:pStyle w:val="TableText"/>
            </w:pPr>
          </w:p>
        </w:tc>
        <w:tc>
          <w:tcPr>
            <w:tcW w:w="1560" w:type="dxa"/>
            <w:shd w:val="clear" w:color="auto" w:fill="auto"/>
            <w:vAlign w:val="center"/>
          </w:tcPr>
          <w:p w14:paraId="40E21251" w14:textId="77777777" w:rsidR="00136882" w:rsidRDefault="00D71658">
            <w:pPr>
              <w:pStyle w:val="TableText"/>
            </w:pPr>
            <w:r>
              <w:rPr>
                <w:rFonts w:hint="eastAsia"/>
              </w:rPr>
              <w:t>【复制任务】</w:t>
            </w:r>
          </w:p>
        </w:tc>
        <w:tc>
          <w:tcPr>
            <w:tcW w:w="5248" w:type="dxa"/>
            <w:shd w:val="clear" w:color="auto" w:fill="auto"/>
            <w:vAlign w:val="center"/>
          </w:tcPr>
          <w:p w14:paraId="3BE58ADD" w14:textId="77777777" w:rsidR="00136882" w:rsidRDefault="00D71658">
            <w:pPr>
              <w:pStyle w:val="TableText"/>
            </w:pPr>
            <w:r>
              <w:rPr>
                <w:rFonts w:hint="eastAsia"/>
              </w:rPr>
              <w:t>基于选中任务的任务配置，新建一个相同配置的任务，可手动修改复制任务配置页面的内容。</w:t>
            </w:r>
          </w:p>
          <w:p w14:paraId="700D072A" w14:textId="77777777" w:rsidR="00136882" w:rsidRDefault="00D71658">
            <w:pPr>
              <w:pStyle w:val="TableText"/>
            </w:pPr>
            <w:r>
              <w:rPr>
                <w:rFonts w:hint="eastAsia"/>
              </w:rPr>
              <w:t>合并统计任务、增量任务不支持该操作。</w:t>
            </w:r>
          </w:p>
        </w:tc>
      </w:tr>
      <w:tr w:rsidR="00136882" w14:paraId="10A8D582" w14:textId="77777777">
        <w:tc>
          <w:tcPr>
            <w:tcW w:w="1129" w:type="dxa"/>
            <w:vMerge/>
            <w:shd w:val="clear" w:color="auto" w:fill="auto"/>
            <w:vAlign w:val="center"/>
          </w:tcPr>
          <w:p w14:paraId="1EB109BD" w14:textId="77777777" w:rsidR="00136882" w:rsidRDefault="00136882">
            <w:pPr>
              <w:pStyle w:val="TableText"/>
            </w:pPr>
          </w:p>
        </w:tc>
        <w:tc>
          <w:tcPr>
            <w:tcW w:w="1560" w:type="dxa"/>
            <w:shd w:val="clear" w:color="auto" w:fill="auto"/>
            <w:vAlign w:val="center"/>
          </w:tcPr>
          <w:p w14:paraId="08CF5ACD" w14:textId="77777777" w:rsidR="00136882" w:rsidRDefault="00D71658">
            <w:pPr>
              <w:pStyle w:val="TableText"/>
            </w:pPr>
            <w:r>
              <w:rPr>
                <w:rFonts w:hint="eastAsia"/>
              </w:rPr>
              <w:t>【删除】</w:t>
            </w:r>
          </w:p>
        </w:tc>
        <w:tc>
          <w:tcPr>
            <w:tcW w:w="5248" w:type="dxa"/>
            <w:shd w:val="clear" w:color="auto" w:fill="auto"/>
            <w:vAlign w:val="center"/>
          </w:tcPr>
          <w:p w14:paraId="15DB145C" w14:textId="77777777" w:rsidR="00136882" w:rsidRDefault="00D71658">
            <w:pPr>
              <w:pStyle w:val="TableText"/>
            </w:pPr>
            <w:r>
              <w:rPr>
                <w:rFonts w:hint="eastAsia"/>
              </w:rPr>
              <w:t>删除该条任务记录。</w:t>
            </w:r>
          </w:p>
        </w:tc>
      </w:tr>
      <w:tr w:rsidR="00136882" w14:paraId="5E3DAEF2" w14:textId="77777777">
        <w:tc>
          <w:tcPr>
            <w:tcW w:w="1129" w:type="dxa"/>
            <w:vMerge/>
            <w:shd w:val="clear" w:color="auto" w:fill="auto"/>
            <w:vAlign w:val="center"/>
          </w:tcPr>
          <w:p w14:paraId="381385AA" w14:textId="77777777" w:rsidR="00136882" w:rsidRDefault="00136882">
            <w:pPr>
              <w:pStyle w:val="TableText"/>
            </w:pPr>
          </w:p>
        </w:tc>
        <w:tc>
          <w:tcPr>
            <w:tcW w:w="1560" w:type="dxa"/>
            <w:shd w:val="clear" w:color="auto" w:fill="auto"/>
            <w:vAlign w:val="center"/>
          </w:tcPr>
          <w:p w14:paraId="5FFB8F64" w14:textId="77777777" w:rsidR="00136882" w:rsidRDefault="00D71658">
            <w:pPr>
              <w:pStyle w:val="TableText"/>
            </w:pPr>
            <w:r>
              <w:rPr>
                <w:rFonts w:hint="eastAsia"/>
              </w:rPr>
              <w:t>【配置】</w:t>
            </w:r>
          </w:p>
        </w:tc>
        <w:tc>
          <w:tcPr>
            <w:tcW w:w="5248" w:type="dxa"/>
            <w:shd w:val="clear" w:color="auto" w:fill="auto"/>
            <w:vAlign w:val="center"/>
          </w:tcPr>
          <w:p w14:paraId="50B8D7DA" w14:textId="77777777" w:rsidR="00136882" w:rsidRDefault="00D71658">
            <w:pPr>
              <w:pStyle w:val="TableText"/>
            </w:pPr>
            <w:r>
              <w:rPr>
                <w:rFonts w:hint="eastAsia"/>
              </w:rPr>
              <w:t>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_Ref106626953 \h</w:instrText>
            </w:r>
            <w:r>
              <w:rPr>
                <w:color w:val="0000FF"/>
              </w:rPr>
              <w:instrText xml:space="preserve"> </w:instrText>
            </w:r>
            <w:r>
              <w:rPr>
                <w:color w:val="0000FF"/>
              </w:rPr>
            </w:r>
            <w:r>
              <w:rPr>
                <w:color w:val="0000FF"/>
              </w:rPr>
              <w:fldChar w:fldCharType="separate"/>
            </w:r>
            <w:r>
              <w:rPr>
                <w:rFonts w:hint="eastAsia"/>
                <w:color w:val="0000FF"/>
              </w:rPr>
              <w:t>任务配置</w:t>
            </w:r>
            <w:r>
              <w:rPr>
                <w:color w:val="0000FF"/>
              </w:rPr>
              <w:fldChar w:fldCharType="end"/>
            </w:r>
            <w:r>
              <w:t xml:space="preserve"> </w:t>
            </w:r>
            <w:r>
              <w:rPr>
                <w:rFonts w:hint="eastAsia"/>
              </w:rPr>
              <w:t>页面，包括详情设置及合并任务配置。</w:t>
            </w:r>
          </w:p>
        </w:tc>
      </w:tr>
      <w:tr w:rsidR="00136882" w14:paraId="60AEFF79" w14:textId="77777777">
        <w:tc>
          <w:tcPr>
            <w:tcW w:w="1129" w:type="dxa"/>
            <w:vMerge/>
            <w:shd w:val="clear" w:color="auto" w:fill="auto"/>
            <w:vAlign w:val="center"/>
          </w:tcPr>
          <w:p w14:paraId="7F6D5134" w14:textId="77777777" w:rsidR="00136882" w:rsidRDefault="00136882">
            <w:pPr>
              <w:pStyle w:val="TableText"/>
            </w:pPr>
          </w:p>
        </w:tc>
        <w:tc>
          <w:tcPr>
            <w:tcW w:w="1560" w:type="dxa"/>
            <w:shd w:val="clear" w:color="auto" w:fill="auto"/>
            <w:vAlign w:val="center"/>
          </w:tcPr>
          <w:p w14:paraId="1FD1292F" w14:textId="77777777" w:rsidR="00136882" w:rsidRDefault="00D71658">
            <w:pPr>
              <w:pStyle w:val="TableText"/>
            </w:pPr>
            <w:r>
              <w:rPr>
                <w:rFonts w:hint="eastAsia"/>
              </w:rPr>
              <w:t>【相关项目】</w:t>
            </w:r>
          </w:p>
        </w:tc>
        <w:tc>
          <w:tcPr>
            <w:tcW w:w="5248" w:type="dxa"/>
            <w:shd w:val="clear" w:color="auto" w:fill="auto"/>
            <w:vAlign w:val="center"/>
          </w:tcPr>
          <w:p w14:paraId="3625BC21" w14:textId="77777777" w:rsidR="00136882" w:rsidRDefault="00D71658">
            <w:pPr>
              <w:pStyle w:val="TableText"/>
              <w:rPr>
                <w:color w:val="000000" w:themeColor="text1"/>
              </w:rPr>
            </w:pPr>
            <w:r>
              <w:rPr>
                <w:rFonts w:hint="eastAsia"/>
                <w:color w:val="000000" w:themeColor="text1"/>
              </w:rPr>
              <w:t>跳转进入</w:t>
            </w:r>
            <w:r>
              <w:rPr>
                <w:rFonts w:hint="eastAsia"/>
                <w:color w:val="000000" w:themeColor="text1"/>
              </w:rPr>
              <w:t xml:space="preserve"> </w:t>
            </w:r>
            <w:r>
              <w:rPr>
                <w:color w:val="0000FF"/>
              </w:rPr>
              <w:fldChar w:fldCharType="begin"/>
            </w:r>
            <w:r>
              <w:rPr>
                <w:color w:val="0000FF"/>
              </w:rPr>
              <w:instrText xml:space="preserve"> </w:instrText>
            </w:r>
            <w:r>
              <w:rPr>
                <w:rFonts w:hint="eastAsia"/>
                <w:color w:val="0000FF"/>
              </w:rPr>
              <w:instrText>REF _Ref106610930 \h</w:instrText>
            </w:r>
            <w:r>
              <w:rPr>
                <w:color w:val="0000FF"/>
              </w:rPr>
              <w:instrText xml:space="preserve">  \* MERGEFORMAT </w:instrText>
            </w:r>
            <w:r>
              <w:rPr>
                <w:color w:val="0000FF"/>
              </w:rPr>
            </w:r>
            <w:r>
              <w:rPr>
                <w:color w:val="0000FF"/>
              </w:rPr>
              <w:fldChar w:fldCharType="separate"/>
            </w:r>
            <w:r>
              <w:rPr>
                <w:rFonts w:hint="eastAsia"/>
                <w:color w:val="0000FF"/>
              </w:rPr>
              <w:t>项目详情</w:t>
            </w:r>
            <w:r>
              <w:rPr>
                <w:color w:val="0000FF"/>
              </w:rPr>
              <w:fldChar w:fldCharType="end"/>
            </w:r>
            <w:r>
              <w:rPr>
                <w:color w:val="000000" w:themeColor="text1"/>
              </w:rPr>
              <w:t xml:space="preserve"> </w:t>
            </w:r>
            <w:r>
              <w:rPr>
                <w:rFonts w:hint="eastAsia"/>
                <w:color w:val="000000" w:themeColor="text1"/>
              </w:rPr>
              <w:t>页面。</w:t>
            </w:r>
          </w:p>
        </w:tc>
      </w:tr>
    </w:tbl>
    <w:p w14:paraId="348BBBB8" w14:textId="77777777" w:rsidR="00136882" w:rsidRDefault="00136882"/>
    <w:p w14:paraId="6FAD57DC" w14:textId="77777777" w:rsidR="00136882" w:rsidRDefault="00D71658">
      <w:pPr>
        <w:pStyle w:val="21"/>
        <w:numPr>
          <w:ilvl w:val="1"/>
          <w:numId w:val="30"/>
        </w:numPr>
      </w:pPr>
      <w:bookmarkStart w:id="184" w:name="_Ref106626953"/>
      <w:bookmarkStart w:id="185" w:name="_Toc193362460"/>
      <w:r>
        <w:rPr>
          <w:rFonts w:hint="eastAsia"/>
          <w:lang w:eastAsia="zh-CN"/>
        </w:rPr>
        <w:t>任务配置</w:t>
      </w:r>
      <w:bookmarkEnd w:id="184"/>
      <w:bookmarkEnd w:id="185"/>
    </w:p>
    <w:p w14:paraId="681080D7" w14:textId="77777777" w:rsidR="00136882" w:rsidRDefault="00D71658">
      <w:r>
        <w:rPr>
          <w:rFonts w:hint="eastAsia"/>
        </w:rPr>
        <w:t>用户可通过两个入口设置任务：</w:t>
      </w:r>
    </w:p>
    <w:p w14:paraId="5C2BA3ED" w14:textId="77777777" w:rsidR="00136882" w:rsidRDefault="00D71658">
      <w:pPr>
        <w:pStyle w:val="ItemList"/>
      </w:pPr>
      <w:r>
        <w:rPr>
          <w:rFonts w:hint="eastAsia"/>
        </w:rPr>
        <w:t>进入</w:t>
      </w:r>
      <w:r>
        <w:rPr>
          <w:rFonts w:hint="eastAsia"/>
        </w:rPr>
        <w:t xml:space="preserve"> </w:t>
      </w:r>
      <w:r>
        <w:rPr>
          <w:rFonts w:hint="eastAsia"/>
          <w:b/>
          <w:bCs/>
        </w:rPr>
        <w:t>任务管理</w:t>
      </w:r>
      <w:r>
        <w:rPr>
          <w:rFonts w:hint="eastAsia"/>
        </w:rPr>
        <w:t xml:space="preserve"> </w:t>
      </w:r>
      <w:r>
        <w:t>页面，单击操作栏的【</w:t>
      </w:r>
      <w:r>
        <w:rPr>
          <w:rFonts w:hint="eastAsia"/>
        </w:rPr>
        <w:t>配置】。</w:t>
      </w:r>
    </w:p>
    <w:p w14:paraId="113CA38D" w14:textId="77777777" w:rsidR="00136882" w:rsidRDefault="00D71658">
      <w:pPr>
        <w:pStyle w:val="ItemList"/>
      </w:pPr>
      <w:r>
        <w:rPr>
          <w:rFonts w:hint="eastAsia"/>
        </w:rPr>
        <w:t>进入</w:t>
      </w:r>
      <w:r>
        <w:rPr>
          <w:rFonts w:hint="eastAsia"/>
        </w:rPr>
        <w:t xml:space="preserve"> </w:t>
      </w:r>
      <w:r>
        <w:rPr>
          <w:rFonts w:hint="eastAsia"/>
          <w:b/>
          <w:bCs/>
        </w:rPr>
        <w:t>任务管理</w:t>
      </w:r>
      <w:r>
        <w:rPr>
          <w:rFonts w:hint="eastAsia"/>
        </w:rPr>
        <w:t xml:space="preserve"> </w:t>
      </w:r>
      <w:r>
        <w:t>页面，</w:t>
      </w:r>
      <w:r>
        <w:rPr>
          <w:rFonts w:hint="eastAsia"/>
        </w:rPr>
        <w:t>单击任务名称。在任务名称页面右上角切换到</w:t>
      </w:r>
      <w:r>
        <w:rPr>
          <w:rFonts w:hint="eastAsia"/>
        </w:rPr>
        <w:t xml:space="preserve"> </w:t>
      </w:r>
      <w:r>
        <w:rPr>
          <w:rFonts w:hint="eastAsia"/>
          <w:b/>
          <w:bCs/>
        </w:rPr>
        <w:t>任务</w:t>
      </w:r>
      <w:r>
        <w:rPr>
          <w:b/>
          <w:bCs/>
        </w:rPr>
        <w:t>配置</w:t>
      </w:r>
      <w:r>
        <w:rPr>
          <w:rFonts w:hint="eastAsia"/>
        </w:rPr>
        <w:t xml:space="preserve"> </w:t>
      </w:r>
      <w:r>
        <w:t>页签。</w:t>
      </w:r>
    </w:p>
    <w:p w14:paraId="5E5B13A4" w14:textId="77777777" w:rsidR="00136882" w:rsidRDefault="00D71658">
      <w:r>
        <w:rPr>
          <w:rFonts w:hint="eastAsia"/>
        </w:rPr>
        <w:t>任务设置分为详情设置及合并任务页签。仅“合并统计任务”才支持合并</w:t>
      </w:r>
      <w:proofErr w:type="gramStart"/>
      <w:r>
        <w:rPr>
          <w:rFonts w:hint="eastAsia"/>
        </w:rPr>
        <w:t>任务页签的</w:t>
      </w:r>
      <w:proofErr w:type="gramEnd"/>
      <w:r>
        <w:rPr>
          <w:rFonts w:hint="eastAsia"/>
        </w:rPr>
        <w:t>操作。</w:t>
      </w:r>
    </w:p>
    <w:p w14:paraId="670D55FD" w14:textId="77777777" w:rsidR="00136882" w:rsidRDefault="00D71658">
      <w:pPr>
        <w:pStyle w:val="BlockLabel"/>
        <w:numPr>
          <w:ilvl w:val="4"/>
          <w:numId w:val="30"/>
        </w:numPr>
      </w:pPr>
      <w:r>
        <w:rPr>
          <w:rFonts w:hint="eastAsia"/>
        </w:rPr>
        <w:t>详情设置</w:t>
      </w:r>
    </w:p>
    <w:p w14:paraId="05A8BBD5" w14:textId="77777777" w:rsidR="00136882" w:rsidRDefault="00D71658">
      <w:r>
        <w:rPr>
          <w:rFonts w:hint="eastAsia"/>
        </w:rPr>
        <w:t>任务的详情配置参数与新建任务一致。</w:t>
      </w:r>
      <w:proofErr w:type="gramStart"/>
      <w:r>
        <w:rPr>
          <w:rFonts w:hint="eastAsia"/>
        </w:rPr>
        <w:t>除任务</w:t>
      </w:r>
      <w:proofErr w:type="gramEnd"/>
      <w:r>
        <w:rPr>
          <w:rFonts w:hint="eastAsia"/>
        </w:rPr>
        <w:t>类型、所属项目外，其余参数均支持修改。此外，该页面支持删除任务，但正在运行的任务无法删除。</w:t>
      </w:r>
    </w:p>
    <w:p w14:paraId="353A8397" w14:textId="77777777" w:rsidR="00136882" w:rsidRDefault="00D71658">
      <w:pPr>
        <w:pStyle w:val="BlockLabel"/>
        <w:numPr>
          <w:ilvl w:val="4"/>
          <w:numId w:val="30"/>
        </w:numPr>
      </w:pPr>
      <w:r>
        <w:rPr>
          <w:rFonts w:hint="eastAsia"/>
        </w:rPr>
        <w:t>合并任务</w:t>
      </w:r>
    </w:p>
    <w:p w14:paraId="20D70DF3" w14:textId="77777777" w:rsidR="00136882" w:rsidRDefault="00D71658">
      <w:r>
        <w:rPr>
          <w:rFonts w:hint="eastAsia"/>
        </w:rPr>
        <w:t>合并任务用于管理合并统计分析任务的子任务。在该页面，用户可以添加或删除构成合并统计分析任务的子任务。</w:t>
      </w:r>
    </w:p>
    <w:p w14:paraId="753EF1CD" w14:textId="77777777" w:rsidR="00136882" w:rsidRDefault="00D71658">
      <w:pPr>
        <w:pStyle w:val="21"/>
        <w:numPr>
          <w:ilvl w:val="1"/>
          <w:numId w:val="30"/>
        </w:numPr>
      </w:pPr>
      <w:bookmarkStart w:id="186" w:name="_Ref106626957"/>
      <w:bookmarkStart w:id="187" w:name="_Toc193362461"/>
      <w:r>
        <w:rPr>
          <w:rFonts w:hint="eastAsia"/>
          <w:lang w:eastAsia="zh-CN"/>
        </w:rPr>
        <w:t>任务</w:t>
      </w:r>
      <w:bookmarkEnd w:id="186"/>
      <w:r>
        <w:rPr>
          <w:rFonts w:hint="eastAsia"/>
          <w:lang w:eastAsia="zh-CN"/>
        </w:rPr>
        <w:t>详情</w:t>
      </w:r>
      <w:bookmarkEnd w:id="187"/>
    </w:p>
    <w:p w14:paraId="0ACF2D1A" w14:textId="77777777" w:rsidR="00136882" w:rsidRDefault="00D71658">
      <w:r>
        <w:rPr>
          <w:rFonts w:hint="eastAsia"/>
        </w:rPr>
        <w:t>用户可通过两个入口进入任务概览页面：</w:t>
      </w:r>
    </w:p>
    <w:p w14:paraId="4901FA03" w14:textId="77777777" w:rsidR="00136882" w:rsidRDefault="00D71658">
      <w:pPr>
        <w:pStyle w:val="ItemList"/>
      </w:pPr>
      <w:r>
        <w:rPr>
          <w:rFonts w:hint="eastAsia"/>
        </w:rPr>
        <w:t>进入</w:t>
      </w:r>
      <w:r>
        <w:rPr>
          <w:rFonts w:hint="eastAsia"/>
        </w:rPr>
        <w:t xml:space="preserve"> </w:t>
      </w:r>
      <w:r>
        <w:rPr>
          <w:rFonts w:hint="eastAsia"/>
          <w:b/>
          <w:bCs/>
        </w:rPr>
        <w:t>任务管理</w:t>
      </w:r>
      <w:r>
        <w:rPr>
          <w:rFonts w:hint="eastAsia"/>
        </w:rPr>
        <w:t xml:space="preserve"> </w:t>
      </w:r>
      <w:r>
        <w:t>页面，</w:t>
      </w:r>
      <w:r>
        <w:rPr>
          <w:rFonts w:hint="eastAsia"/>
        </w:rPr>
        <w:t>单击任务名称</w:t>
      </w:r>
      <w:r>
        <w:t>。</w:t>
      </w:r>
    </w:p>
    <w:p w14:paraId="6BE12E70" w14:textId="77777777" w:rsidR="00136882" w:rsidRDefault="00D71658">
      <w:pPr>
        <w:pStyle w:val="ItemList"/>
      </w:pPr>
      <w:r>
        <w:rPr>
          <w:rFonts w:hint="eastAsia"/>
        </w:rPr>
        <w:t>进入</w:t>
      </w:r>
      <w:r>
        <w:rPr>
          <w:rFonts w:hint="eastAsia"/>
        </w:rPr>
        <w:t xml:space="preserve"> </w:t>
      </w:r>
      <w:r>
        <w:rPr>
          <w:rFonts w:hint="eastAsia"/>
          <w:b/>
          <w:bCs/>
        </w:rPr>
        <w:t>任务管理</w:t>
      </w:r>
      <w:r>
        <w:rPr>
          <w:rFonts w:hint="eastAsia"/>
        </w:rPr>
        <w:t xml:space="preserve"> </w:t>
      </w:r>
      <w:r>
        <w:t>页面，单击操作栏的【</w:t>
      </w:r>
      <w:r>
        <w:rPr>
          <w:rFonts w:hint="eastAsia"/>
        </w:rPr>
        <w:t>配置】。在右上角切换到</w:t>
      </w:r>
      <w:r>
        <w:rPr>
          <w:rFonts w:hint="eastAsia"/>
        </w:rPr>
        <w:t xml:space="preserve"> </w:t>
      </w:r>
      <w:r>
        <w:rPr>
          <w:rFonts w:hint="eastAsia"/>
          <w:b/>
          <w:bCs/>
        </w:rPr>
        <w:t>任务详情</w:t>
      </w:r>
      <w:r>
        <w:rPr>
          <w:rFonts w:hint="eastAsia"/>
        </w:rPr>
        <w:t xml:space="preserve"> </w:t>
      </w:r>
      <w:r>
        <w:t>页签。</w:t>
      </w:r>
    </w:p>
    <w:p w14:paraId="38BF675D" w14:textId="77777777" w:rsidR="00136882" w:rsidRDefault="00D71658">
      <w:r>
        <w:rPr>
          <w:rFonts w:hint="eastAsia"/>
        </w:rPr>
        <w:t>进入</w:t>
      </w:r>
      <w:r>
        <w:rPr>
          <w:rFonts w:hint="eastAsia"/>
        </w:rPr>
        <w:t xml:space="preserve"> </w:t>
      </w:r>
      <w:r>
        <w:rPr>
          <w:rFonts w:hint="eastAsia"/>
          <w:b/>
          <w:bCs/>
        </w:rPr>
        <w:t>任务管理</w:t>
      </w:r>
      <w:r>
        <w:rPr>
          <w:rFonts w:hint="eastAsia"/>
          <w:b/>
          <w:bCs/>
        </w:rPr>
        <w:t xml:space="preserve"> </w:t>
      </w:r>
      <w:r>
        <w:rPr>
          <w:b/>
          <w:bCs/>
        </w:rPr>
        <w:t xml:space="preserve">&gt; </w:t>
      </w:r>
      <w:r>
        <w:rPr>
          <w:rFonts w:hint="eastAsia"/>
          <w:b/>
          <w:bCs/>
        </w:rPr>
        <w:t>任务详情</w:t>
      </w:r>
      <w:r>
        <w:rPr>
          <w:rFonts w:hint="eastAsia"/>
          <w:b/>
          <w:bCs/>
        </w:rPr>
        <w:t xml:space="preserve"> </w:t>
      </w:r>
      <w:r>
        <w:rPr>
          <w:rFonts w:hint="eastAsia"/>
        </w:rPr>
        <w:t>页面，可以查看任务详情和扫描历史。</w:t>
      </w:r>
    </w:p>
    <w:p w14:paraId="21ED2B2F" w14:textId="77777777" w:rsidR="00136882" w:rsidRDefault="00D71658">
      <w:r>
        <w:rPr>
          <w:rFonts w:hint="eastAsia"/>
        </w:rPr>
        <w:lastRenderedPageBreak/>
        <w:t>此外，</w:t>
      </w:r>
      <w:proofErr w:type="gramStart"/>
      <w:r>
        <w:rPr>
          <w:rFonts w:hint="eastAsia"/>
        </w:rPr>
        <w:t>勾选两个</w:t>
      </w:r>
      <w:proofErr w:type="gramEnd"/>
      <w:r>
        <w:rPr>
          <w:rFonts w:hint="eastAsia"/>
        </w:rPr>
        <w:t>分析成功的任务实例，单击对比分析，会跳转到对比分析页面得到两个任务实例的对比分析结果。</w:t>
      </w:r>
    </w:p>
    <w:p w14:paraId="229E8018" w14:textId="77777777" w:rsidR="00136882" w:rsidRDefault="00D71658">
      <w:r>
        <w:rPr>
          <w:rFonts w:hint="eastAsia"/>
        </w:rPr>
        <w:t>任务详情默认展示最近一次扫描任务实例的结果，单击扫描历史操作栏的【关联结果】，更新关联到任务的任务实例。关联到任务的任务实例在扫描状态栏以</w:t>
      </w:r>
      <w:r>
        <w:rPr>
          <w:noProof/>
        </w:rPr>
        <w:drawing>
          <wp:inline distT="0" distB="0" distL="0" distR="0" wp14:anchorId="311F3FD2" wp14:editId="16E01895">
            <wp:extent cx="219075" cy="219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4"/>
                    <a:stretch>
                      <a:fillRect/>
                    </a:stretch>
                  </pic:blipFill>
                  <pic:spPr>
                    <a:xfrm>
                      <a:off x="0" y="0"/>
                      <a:ext cx="219075" cy="219075"/>
                    </a:xfrm>
                    <a:prstGeom prst="rect">
                      <a:avLst/>
                    </a:prstGeom>
                  </pic:spPr>
                </pic:pic>
              </a:graphicData>
            </a:graphic>
          </wp:inline>
        </w:drawing>
      </w:r>
      <w:r>
        <w:rPr>
          <w:rFonts w:hint="eastAsia"/>
        </w:rPr>
        <w:t>标识。</w:t>
      </w:r>
    </w:p>
    <w:p w14:paraId="35A4E047" w14:textId="77777777" w:rsidR="00136882" w:rsidRDefault="00D71658">
      <w:r>
        <w:rPr>
          <w:rFonts w:hint="eastAsia"/>
        </w:rPr>
        <w:t>单击扫描历史操作栏的【查看日志】，可以查看已选任务实例的扫描日志信息。</w:t>
      </w:r>
    </w:p>
    <w:p w14:paraId="113CC92E" w14:textId="77777777" w:rsidR="00136882" w:rsidRDefault="00D71658">
      <w:r>
        <w:rPr>
          <w:rFonts w:hint="eastAsia"/>
        </w:rPr>
        <w:t>单击扫描历史操作栏的【查看结果】，可以查看已选任务实例的分析结果。</w:t>
      </w:r>
    </w:p>
    <w:p w14:paraId="63FEA4D4" w14:textId="77777777" w:rsidR="00136882" w:rsidRDefault="00D71658">
      <w:r>
        <w:rPr>
          <w:rFonts w:hint="eastAsia"/>
        </w:rPr>
        <w:br w:type="page"/>
      </w:r>
    </w:p>
    <w:p w14:paraId="3B063EEB" w14:textId="77777777" w:rsidR="00136882" w:rsidRDefault="00136882"/>
    <w:p w14:paraId="79A89868" w14:textId="77777777" w:rsidR="00136882" w:rsidRDefault="00136882"/>
    <w:p w14:paraId="53EBC238" w14:textId="77777777" w:rsidR="00136882" w:rsidRDefault="00D71658">
      <w:pPr>
        <w:pStyle w:val="1"/>
        <w:numPr>
          <w:ilvl w:val="0"/>
          <w:numId w:val="30"/>
        </w:numPr>
      </w:pPr>
      <w:bookmarkStart w:id="188" w:name="_Toc193362462"/>
      <w:bookmarkStart w:id="189" w:name="_统计分析"/>
      <w:r>
        <w:rPr>
          <w:rFonts w:hint="eastAsia"/>
        </w:rPr>
        <w:t>统计分析</w:t>
      </w:r>
      <w:bookmarkEnd w:id="188"/>
    </w:p>
    <w:bookmarkEnd w:id="189"/>
    <w:p w14:paraId="1686C2AD" w14:textId="77777777" w:rsidR="00136882" w:rsidRDefault="00136882"/>
    <w:p w14:paraId="4AE722A4" w14:textId="77777777" w:rsidR="00136882" w:rsidRDefault="00D71658">
      <w:r>
        <w:rPr>
          <w:rFonts w:hint="eastAsia"/>
        </w:rPr>
        <w:t>本章主要包括以下内容：</w:t>
      </w:r>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263"/>
        <w:gridCol w:w="5674"/>
      </w:tblGrid>
      <w:tr w:rsidR="00136882" w14:paraId="5DC15DBA" w14:textId="77777777">
        <w:trPr>
          <w:tblHeader/>
        </w:trPr>
        <w:tc>
          <w:tcPr>
            <w:tcW w:w="2263" w:type="dxa"/>
            <w:tcBorders>
              <w:top w:val="double" w:sz="4" w:space="0" w:color="auto"/>
              <w:bottom w:val="single" w:sz="6" w:space="0" w:color="auto"/>
            </w:tcBorders>
            <w:shd w:val="clear" w:color="auto" w:fill="D9D9D9"/>
            <w:vAlign w:val="center"/>
          </w:tcPr>
          <w:p w14:paraId="2028C579" w14:textId="77777777" w:rsidR="00136882" w:rsidRDefault="00D71658">
            <w:pPr>
              <w:pStyle w:val="TableHeading0"/>
              <w:rPr>
                <w:sz w:val="18"/>
              </w:rPr>
            </w:pPr>
            <w:r>
              <w:rPr>
                <w:rFonts w:hint="eastAsia"/>
                <w:sz w:val="18"/>
              </w:rPr>
              <w:t>功能</w:t>
            </w:r>
          </w:p>
        </w:tc>
        <w:tc>
          <w:tcPr>
            <w:tcW w:w="5674" w:type="dxa"/>
            <w:tcBorders>
              <w:top w:val="double" w:sz="4" w:space="0" w:color="auto"/>
              <w:bottom w:val="single" w:sz="6" w:space="0" w:color="auto"/>
            </w:tcBorders>
            <w:shd w:val="clear" w:color="auto" w:fill="D9D9D9"/>
            <w:vAlign w:val="center"/>
          </w:tcPr>
          <w:p w14:paraId="572C68E8" w14:textId="77777777" w:rsidR="00136882" w:rsidRDefault="00D71658">
            <w:pPr>
              <w:pStyle w:val="TableHeading0"/>
              <w:rPr>
                <w:sz w:val="18"/>
              </w:rPr>
            </w:pPr>
            <w:r>
              <w:rPr>
                <w:rFonts w:hint="eastAsia"/>
                <w:sz w:val="18"/>
              </w:rPr>
              <w:t>描述</w:t>
            </w:r>
          </w:p>
        </w:tc>
      </w:tr>
      <w:tr w:rsidR="00136882" w14:paraId="70E65B7E" w14:textId="77777777">
        <w:tc>
          <w:tcPr>
            <w:tcW w:w="2263" w:type="dxa"/>
            <w:tcBorders>
              <w:top w:val="single" w:sz="6" w:space="0" w:color="auto"/>
            </w:tcBorders>
            <w:shd w:val="clear" w:color="auto" w:fill="auto"/>
            <w:vAlign w:val="center"/>
          </w:tcPr>
          <w:p w14:paraId="5E35936B" w14:textId="77777777" w:rsidR="00136882" w:rsidRDefault="00407AA8">
            <w:pPr>
              <w:pStyle w:val="TableText"/>
              <w:rPr>
                <w:color w:val="0000FF"/>
              </w:rPr>
            </w:pPr>
            <w:hyperlink w:anchor="_统计分析_1" w:history="1">
              <w:r w:rsidR="00D71658">
                <w:rPr>
                  <w:rFonts w:hint="eastAsia"/>
                  <w:color w:val="0000FF"/>
                </w:rPr>
                <w:t>统计分析</w:t>
              </w:r>
            </w:hyperlink>
          </w:p>
        </w:tc>
        <w:tc>
          <w:tcPr>
            <w:tcW w:w="5674" w:type="dxa"/>
            <w:tcBorders>
              <w:top w:val="single" w:sz="6" w:space="0" w:color="auto"/>
            </w:tcBorders>
            <w:shd w:val="clear" w:color="auto" w:fill="auto"/>
            <w:vAlign w:val="center"/>
          </w:tcPr>
          <w:p w14:paraId="48654A76" w14:textId="77777777" w:rsidR="00136882" w:rsidRDefault="00D71658">
            <w:pPr>
              <w:pStyle w:val="TableText"/>
            </w:pPr>
            <w:r>
              <w:rPr>
                <w:rFonts w:hint="eastAsia"/>
              </w:rPr>
              <w:t>介绍如何查询组件。</w:t>
            </w:r>
          </w:p>
        </w:tc>
      </w:tr>
      <w:tr w:rsidR="00136882" w14:paraId="5FB8FFD8" w14:textId="77777777">
        <w:tc>
          <w:tcPr>
            <w:tcW w:w="2263" w:type="dxa"/>
            <w:shd w:val="clear" w:color="auto" w:fill="auto"/>
            <w:vAlign w:val="center"/>
          </w:tcPr>
          <w:p w14:paraId="5050EDAE" w14:textId="77777777" w:rsidR="00136882" w:rsidRDefault="00407AA8">
            <w:pPr>
              <w:pStyle w:val="TableText"/>
              <w:rPr>
                <w:color w:val="0000FF"/>
              </w:rPr>
            </w:pPr>
            <w:hyperlink w:anchor="_对比分析" w:history="1">
              <w:r w:rsidR="00D71658">
                <w:rPr>
                  <w:rFonts w:hint="eastAsia"/>
                  <w:color w:val="0000FF"/>
                </w:rPr>
                <w:t>对比分析</w:t>
              </w:r>
            </w:hyperlink>
          </w:p>
        </w:tc>
        <w:tc>
          <w:tcPr>
            <w:tcW w:w="5674" w:type="dxa"/>
            <w:shd w:val="clear" w:color="auto" w:fill="auto"/>
            <w:vAlign w:val="center"/>
          </w:tcPr>
          <w:p w14:paraId="4BBAFE42" w14:textId="77777777" w:rsidR="00136882" w:rsidRDefault="00D71658">
            <w:pPr>
              <w:pStyle w:val="TableText"/>
            </w:pPr>
            <w:r>
              <w:rPr>
                <w:rFonts w:hint="eastAsia"/>
              </w:rPr>
              <w:t>介绍如何查询组件漏洞。</w:t>
            </w:r>
          </w:p>
        </w:tc>
      </w:tr>
    </w:tbl>
    <w:p w14:paraId="573BE173" w14:textId="77777777" w:rsidR="00136882" w:rsidRDefault="00D71658">
      <w:pPr>
        <w:pStyle w:val="21"/>
        <w:numPr>
          <w:ilvl w:val="1"/>
          <w:numId w:val="30"/>
        </w:numPr>
        <w:rPr>
          <w:lang w:eastAsia="zh-CN"/>
        </w:rPr>
      </w:pPr>
      <w:bookmarkStart w:id="190" w:name="_Toc193362463"/>
      <w:bookmarkStart w:id="191" w:name="_统计分析_1"/>
      <w:r>
        <w:rPr>
          <w:rFonts w:hint="eastAsia"/>
          <w:lang w:eastAsia="zh-CN"/>
        </w:rPr>
        <w:t>统计分析</w:t>
      </w:r>
      <w:bookmarkEnd w:id="190"/>
    </w:p>
    <w:bookmarkEnd w:id="191"/>
    <w:p w14:paraId="2F44ECC5" w14:textId="77777777" w:rsidR="00136882" w:rsidRDefault="00D71658">
      <w:r>
        <w:rPr>
          <w:rFonts w:hint="eastAsia"/>
        </w:rPr>
        <w:t>统计分析页面展示了不同维度的任务统计分析图表。</w:t>
      </w:r>
    </w:p>
    <w:p w14:paraId="023BFBF1" w14:textId="77777777" w:rsidR="00136882" w:rsidRDefault="00D71658">
      <w:r>
        <w:rPr>
          <w:rFonts w:hint="eastAsia"/>
        </w:rPr>
        <w:t>进入</w:t>
      </w:r>
      <w:r>
        <w:rPr>
          <w:rFonts w:hint="eastAsia"/>
        </w:rPr>
        <w:t xml:space="preserve"> </w:t>
      </w:r>
      <w:r>
        <w:rPr>
          <w:rFonts w:hint="eastAsia"/>
          <w:b/>
          <w:bCs/>
        </w:rPr>
        <w:t>统计对比</w:t>
      </w:r>
      <w:r>
        <w:rPr>
          <w:rFonts w:hint="eastAsia"/>
          <w:b/>
          <w:bCs/>
        </w:rPr>
        <w:t xml:space="preserve"> </w:t>
      </w:r>
      <w:r>
        <w:rPr>
          <w:b/>
          <w:bCs/>
        </w:rPr>
        <w:t xml:space="preserve">&gt; </w:t>
      </w:r>
      <w:r>
        <w:rPr>
          <w:rFonts w:hint="eastAsia"/>
          <w:b/>
          <w:bCs/>
        </w:rPr>
        <w:t>统计分析</w:t>
      </w:r>
      <w:r>
        <w:rPr>
          <w:rFonts w:hint="eastAsia"/>
          <w:b/>
          <w:bCs/>
        </w:rPr>
        <w:t xml:space="preserve"> </w:t>
      </w:r>
      <w:r>
        <w:rPr>
          <w:rFonts w:hint="eastAsia"/>
        </w:rPr>
        <w:t>页面，在查询框选择统计分析的项目、任务类型、任务名称（均可多选），单击统计分析，等待结果生成完毕，即可查看查询的任务各维度的统计图表。</w:t>
      </w:r>
      <w:proofErr w:type="gramStart"/>
      <w:r>
        <w:rPr>
          <w:rFonts w:hint="eastAsia"/>
        </w:rPr>
        <w:t>当前仅</w:t>
      </w:r>
      <w:proofErr w:type="gramEnd"/>
      <w:r>
        <w:rPr>
          <w:rFonts w:hint="eastAsia"/>
        </w:rPr>
        <w:t>支持对软件组成分析和静态安全分析类型的任务进行统计分析。</w:t>
      </w:r>
    </w:p>
    <w:p w14:paraId="523CECC5" w14:textId="77777777" w:rsidR="00136882" w:rsidRDefault="00D71658">
      <w:r>
        <w:rPr>
          <w:rFonts w:hint="eastAsia"/>
        </w:rPr>
        <w:t>软件组成分析任务和静态安全分析任务统计项如表</w:t>
      </w:r>
      <w:r>
        <w:rPr>
          <w:rFonts w:hint="eastAsia"/>
        </w:rPr>
        <w:t>6-1</w:t>
      </w:r>
      <w:r>
        <w:rPr>
          <w:rFonts w:hint="eastAsia"/>
        </w:rPr>
        <w:t>所示。</w:t>
      </w:r>
    </w:p>
    <w:p w14:paraId="06541F75" w14:textId="77777777" w:rsidR="00136882" w:rsidRDefault="00D71658">
      <w:pPr>
        <w:pStyle w:val="TableDescription"/>
        <w:numPr>
          <w:ilvl w:val="8"/>
          <w:numId w:val="30"/>
        </w:numPr>
      </w:pPr>
      <w:r>
        <w:rPr>
          <w:rFonts w:hint="eastAsia"/>
        </w:rPr>
        <w:t>统计分析</w:t>
      </w:r>
    </w:p>
    <w:tbl>
      <w:tblPr>
        <w:tblStyle w:val="Table"/>
        <w:tblW w:w="7937" w:type="dxa"/>
        <w:tblInd w:w="1814" w:type="dxa"/>
        <w:tblLook w:val="04A0" w:firstRow="1" w:lastRow="0" w:firstColumn="1" w:lastColumn="0" w:noHBand="0" w:noVBand="1"/>
      </w:tblPr>
      <w:tblGrid>
        <w:gridCol w:w="2566"/>
        <w:gridCol w:w="5371"/>
      </w:tblGrid>
      <w:tr w:rsidR="00136882" w14:paraId="127CEC04" w14:textId="77777777">
        <w:trPr>
          <w:tblHeader/>
        </w:trPr>
        <w:tc>
          <w:tcPr>
            <w:tcW w:w="2566" w:type="dxa"/>
            <w:tcBorders>
              <w:top w:val="double" w:sz="4" w:space="0" w:color="auto"/>
              <w:bottom w:val="single" w:sz="6" w:space="0" w:color="auto"/>
            </w:tcBorders>
            <w:shd w:val="clear" w:color="auto" w:fill="D9D9D9" w:themeFill="background1" w:themeFillShade="D9"/>
          </w:tcPr>
          <w:p w14:paraId="64478678" w14:textId="77777777" w:rsidR="00136882" w:rsidRDefault="00D71658">
            <w:pPr>
              <w:pStyle w:val="TableHeading0"/>
            </w:pPr>
            <w:r>
              <w:rPr>
                <w:rFonts w:hint="eastAsia"/>
              </w:rPr>
              <w:t>统计项</w:t>
            </w:r>
          </w:p>
        </w:tc>
        <w:tc>
          <w:tcPr>
            <w:tcW w:w="5371" w:type="dxa"/>
            <w:tcBorders>
              <w:top w:val="double" w:sz="4" w:space="0" w:color="auto"/>
              <w:bottom w:val="single" w:sz="6" w:space="0" w:color="auto"/>
            </w:tcBorders>
            <w:shd w:val="clear" w:color="auto" w:fill="D9D9D9" w:themeFill="background1" w:themeFillShade="D9"/>
          </w:tcPr>
          <w:p w14:paraId="26FEA7ED" w14:textId="77777777" w:rsidR="00136882" w:rsidRDefault="00D71658">
            <w:pPr>
              <w:pStyle w:val="TableHeading0"/>
            </w:pPr>
            <w:r>
              <w:rPr>
                <w:rFonts w:hint="eastAsia"/>
              </w:rPr>
              <w:t>描述</w:t>
            </w:r>
          </w:p>
        </w:tc>
      </w:tr>
      <w:tr w:rsidR="00136882" w14:paraId="0658FA06" w14:textId="77777777">
        <w:tc>
          <w:tcPr>
            <w:tcW w:w="2566" w:type="dxa"/>
            <w:tcBorders>
              <w:top w:val="single" w:sz="6" w:space="0" w:color="auto"/>
            </w:tcBorders>
          </w:tcPr>
          <w:p w14:paraId="5D7722C7" w14:textId="77777777" w:rsidR="00136882" w:rsidRDefault="00D71658">
            <w:pPr>
              <w:pStyle w:val="TableText"/>
            </w:pPr>
            <w:r>
              <w:t>软件组成分析任务总数</w:t>
            </w:r>
          </w:p>
        </w:tc>
        <w:tc>
          <w:tcPr>
            <w:tcW w:w="5371" w:type="dxa"/>
            <w:tcBorders>
              <w:top w:val="single" w:sz="6" w:space="0" w:color="auto"/>
            </w:tcBorders>
          </w:tcPr>
          <w:p w14:paraId="3E7E1784" w14:textId="77777777" w:rsidR="00136882" w:rsidRDefault="00D71658">
            <w:pPr>
              <w:pStyle w:val="TableText"/>
            </w:pPr>
            <w:r>
              <w:rPr>
                <w:rFonts w:hint="eastAsia"/>
              </w:rPr>
              <w:t>以数值展示</w:t>
            </w:r>
            <w:r>
              <w:t>软件组成分析任务总数</w:t>
            </w:r>
            <w:r>
              <w:rPr>
                <w:rFonts w:hint="eastAsia"/>
              </w:rPr>
              <w:t>。</w:t>
            </w:r>
          </w:p>
        </w:tc>
      </w:tr>
      <w:tr w:rsidR="00136882" w14:paraId="60B22C10" w14:textId="77777777">
        <w:tc>
          <w:tcPr>
            <w:tcW w:w="2566" w:type="dxa"/>
            <w:tcBorders>
              <w:top w:val="single" w:sz="6" w:space="0" w:color="auto"/>
            </w:tcBorders>
          </w:tcPr>
          <w:p w14:paraId="1E7C6E35" w14:textId="77777777" w:rsidR="00136882" w:rsidRDefault="00D71658">
            <w:pPr>
              <w:pStyle w:val="TableText"/>
            </w:pPr>
            <w:r>
              <w:rPr>
                <w:rFonts w:hint="eastAsia"/>
              </w:rPr>
              <w:t>软件组成分析组件总数</w:t>
            </w:r>
          </w:p>
        </w:tc>
        <w:tc>
          <w:tcPr>
            <w:tcW w:w="5371" w:type="dxa"/>
            <w:tcBorders>
              <w:top w:val="single" w:sz="6" w:space="0" w:color="auto"/>
            </w:tcBorders>
          </w:tcPr>
          <w:p w14:paraId="269C994F" w14:textId="77777777" w:rsidR="00136882" w:rsidRDefault="00D71658">
            <w:pPr>
              <w:pStyle w:val="TableText"/>
            </w:pPr>
            <w:r>
              <w:rPr>
                <w:rFonts w:hint="eastAsia"/>
              </w:rPr>
              <w:t>以数值展示</w:t>
            </w:r>
            <w:r>
              <w:t>软件组成分析任务</w:t>
            </w:r>
            <w:r>
              <w:rPr>
                <w:rFonts w:hint="eastAsia"/>
              </w:rPr>
              <w:t>组件</w:t>
            </w:r>
            <w:r>
              <w:t>总数</w:t>
            </w:r>
            <w:r>
              <w:rPr>
                <w:rFonts w:hint="eastAsia"/>
              </w:rPr>
              <w:t>。</w:t>
            </w:r>
          </w:p>
        </w:tc>
      </w:tr>
      <w:tr w:rsidR="00136882" w14:paraId="675FE25A" w14:textId="77777777">
        <w:tc>
          <w:tcPr>
            <w:tcW w:w="2566" w:type="dxa"/>
          </w:tcPr>
          <w:p w14:paraId="2E513CC7" w14:textId="77777777" w:rsidR="00136882" w:rsidRDefault="00D71658">
            <w:pPr>
              <w:pStyle w:val="TableText"/>
            </w:pPr>
            <w:r>
              <w:rPr>
                <w:rFonts w:hint="eastAsia"/>
              </w:rPr>
              <w:t>软件组成分析漏洞总数</w:t>
            </w:r>
          </w:p>
        </w:tc>
        <w:tc>
          <w:tcPr>
            <w:tcW w:w="5371" w:type="dxa"/>
          </w:tcPr>
          <w:p w14:paraId="7D956566" w14:textId="77777777" w:rsidR="00136882" w:rsidRDefault="00D71658">
            <w:pPr>
              <w:pStyle w:val="TableText"/>
            </w:pPr>
            <w:r>
              <w:rPr>
                <w:rFonts w:hint="eastAsia"/>
              </w:rPr>
              <w:t>以数值展示</w:t>
            </w:r>
            <w:r>
              <w:t>软件组成分析任务</w:t>
            </w:r>
            <w:r>
              <w:rPr>
                <w:rFonts w:hint="eastAsia"/>
              </w:rPr>
              <w:t>漏洞</w:t>
            </w:r>
            <w:r>
              <w:t>总数</w:t>
            </w:r>
            <w:r>
              <w:rPr>
                <w:rFonts w:hint="eastAsia"/>
              </w:rPr>
              <w:t>。</w:t>
            </w:r>
          </w:p>
        </w:tc>
      </w:tr>
      <w:tr w:rsidR="00136882" w14:paraId="16DEBE36" w14:textId="77777777">
        <w:tc>
          <w:tcPr>
            <w:tcW w:w="2566" w:type="dxa"/>
          </w:tcPr>
          <w:p w14:paraId="647B90E7" w14:textId="77777777" w:rsidR="00136882" w:rsidRDefault="00D71658">
            <w:pPr>
              <w:pStyle w:val="TableText"/>
            </w:pPr>
            <w:r>
              <w:rPr>
                <w:rFonts w:hint="eastAsia"/>
              </w:rPr>
              <w:t>软件组成分析策略违规</w:t>
            </w:r>
          </w:p>
        </w:tc>
        <w:tc>
          <w:tcPr>
            <w:tcW w:w="5371" w:type="dxa"/>
          </w:tcPr>
          <w:p w14:paraId="7372D192" w14:textId="77777777" w:rsidR="00136882" w:rsidRDefault="00D71658">
            <w:pPr>
              <w:pStyle w:val="TableText"/>
            </w:pPr>
            <w:r>
              <w:rPr>
                <w:rFonts w:hint="eastAsia"/>
              </w:rPr>
              <w:t>以数值展示</w:t>
            </w:r>
            <w:r>
              <w:t>软件组成分析任务</w:t>
            </w:r>
            <w:r>
              <w:rPr>
                <w:rFonts w:hint="eastAsia"/>
              </w:rPr>
              <w:t>策略违规</w:t>
            </w:r>
            <w:r>
              <w:t>总数</w:t>
            </w:r>
            <w:r>
              <w:rPr>
                <w:rFonts w:hint="eastAsia"/>
              </w:rPr>
              <w:t>。</w:t>
            </w:r>
          </w:p>
        </w:tc>
      </w:tr>
      <w:tr w:rsidR="00136882" w14:paraId="6B3D114F" w14:textId="77777777">
        <w:tc>
          <w:tcPr>
            <w:tcW w:w="2566" w:type="dxa"/>
          </w:tcPr>
          <w:p w14:paraId="7A33CDF1" w14:textId="77777777" w:rsidR="00136882" w:rsidRDefault="00D71658">
            <w:pPr>
              <w:pStyle w:val="TableText"/>
            </w:pPr>
            <w:r>
              <w:rPr>
                <w:rFonts w:hint="eastAsia"/>
              </w:rPr>
              <w:t>软件组成分析任务详情</w:t>
            </w:r>
          </w:p>
        </w:tc>
        <w:tc>
          <w:tcPr>
            <w:tcW w:w="5371" w:type="dxa"/>
          </w:tcPr>
          <w:p w14:paraId="30709CD3" w14:textId="77777777" w:rsidR="00136882" w:rsidRDefault="00D71658">
            <w:pPr>
              <w:pStyle w:val="TableText"/>
            </w:pPr>
            <w:r>
              <w:rPr>
                <w:rFonts w:hint="eastAsia"/>
              </w:rPr>
              <w:t>以饼状图展示</w:t>
            </w:r>
            <w:proofErr w:type="gramStart"/>
            <w:r>
              <w:rPr>
                <w:rFonts w:hint="eastAsia"/>
              </w:rPr>
              <w:t>各风险</w:t>
            </w:r>
            <w:proofErr w:type="gramEnd"/>
            <w:r>
              <w:rPr>
                <w:rFonts w:hint="eastAsia"/>
              </w:rPr>
              <w:t>级别软件组成分析任务的个数及占比。</w:t>
            </w:r>
          </w:p>
        </w:tc>
      </w:tr>
      <w:tr w:rsidR="00136882" w14:paraId="6270EDE4" w14:textId="77777777">
        <w:tc>
          <w:tcPr>
            <w:tcW w:w="2566" w:type="dxa"/>
          </w:tcPr>
          <w:p w14:paraId="20CDE88E" w14:textId="77777777" w:rsidR="00136882" w:rsidRDefault="00D71658">
            <w:pPr>
              <w:pStyle w:val="TableText"/>
            </w:pPr>
            <w:r>
              <w:t>软件组成分析组件详情</w:t>
            </w:r>
          </w:p>
        </w:tc>
        <w:tc>
          <w:tcPr>
            <w:tcW w:w="5371" w:type="dxa"/>
          </w:tcPr>
          <w:p w14:paraId="165F55F2" w14:textId="77777777" w:rsidR="00136882" w:rsidRDefault="00D71658">
            <w:pPr>
              <w:pStyle w:val="TableText"/>
            </w:pPr>
            <w:r>
              <w:rPr>
                <w:rFonts w:hint="eastAsia"/>
              </w:rPr>
              <w:t>以饼状图展示</w:t>
            </w:r>
            <w:proofErr w:type="gramStart"/>
            <w:r>
              <w:rPr>
                <w:rFonts w:hint="eastAsia"/>
              </w:rPr>
              <w:t>各风险</w:t>
            </w:r>
            <w:proofErr w:type="gramEnd"/>
            <w:r>
              <w:rPr>
                <w:rFonts w:hint="eastAsia"/>
              </w:rPr>
              <w:t>级别软件组成分析组件的个数及占比。</w:t>
            </w:r>
          </w:p>
        </w:tc>
      </w:tr>
      <w:tr w:rsidR="00136882" w14:paraId="28697FC0" w14:textId="77777777">
        <w:tc>
          <w:tcPr>
            <w:tcW w:w="2566" w:type="dxa"/>
          </w:tcPr>
          <w:p w14:paraId="216340E3" w14:textId="77777777" w:rsidR="00136882" w:rsidRDefault="00D71658">
            <w:pPr>
              <w:pStyle w:val="TableText"/>
            </w:pPr>
            <w:r>
              <w:rPr>
                <w:rFonts w:hint="eastAsia"/>
              </w:rPr>
              <w:t>软件组成分析漏洞详情</w:t>
            </w:r>
          </w:p>
        </w:tc>
        <w:tc>
          <w:tcPr>
            <w:tcW w:w="5371" w:type="dxa"/>
          </w:tcPr>
          <w:p w14:paraId="77BCFE02" w14:textId="77777777" w:rsidR="00136882" w:rsidRDefault="00D71658">
            <w:pPr>
              <w:pStyle w:val="TableText"/>
            </w:pPr>
            <w:r>
              <w:rPr>
                <w:rFonts w:hint="eastAsia"/>
              </w:rPr>
              <w:t>以饼状图展示</w:t>
            </w:r>
            <w:proofErr w:type="gramStart"/>
            <w:r>
              <w:rPr>
                <w:rFonts w:hint="eastAsia"/>
              </w:rPr>
              <w:t>各风险</w:t>
            </w:r>
            <w:proofErr w:type="gramEnd"/>
            <w:r>
              <w:rPr>
                <w:rFonts w:hint="eastAsia"/>
              </w:rPr>
              <w:t>级别软件组成分析漏洞的个数及占比。</w:t>
            </w:r>
          </w:p>
        </w:tc>
      </w:tr>
      <w:tr w:rsidR="00136882" w14:paraId="7F274061" w14:textId="77777777">
        <w:tc>
          <w:tcPr>
            <w:tcW w:w="2566" w:type="dxa"/>
          </w:tcPr>
          <w:p w14:paraId="7256A750" w14:textId="77777777" w:rsidR="00136882" w:rsidRDefault="00D71658">
            <w:pPr>
              <w:pStyle w:val="TableText"/>
            </w:pPr>
            <w:r>
              <w:lastRenderedPageBreak/>
              <w:t>软件组成分析策略违规</w:t>
            </w:r>
          </w:p>
        </w:tc>
        <w:tc>
          <w:tcPr>
            <w:tcW w:w="5371" w:type="dxa"/>
          </w:tcPr>
          <w:p w14:paraId="015D9B9B" w14:textId="77777777" w:rsidR="00136882" w:rsidRDefault="00D71658">
            <w:pPr>
              <w:pStyle w:val="TableText"/>
            </w:pPr>
            <w:r>
              <w:rPr>
                <w:rFonts w:hint="eastAsia"/>
              </w:rPr>
              <w:t>以饼状图展示</w:t>
            </w:r>
            <w:proofErr w:type="gramStart"/>
            <w:r>
              <w:rPr>
                <w:rFonts w:hint="eastAsia"/>
              </w:rPr>
              <w:t>各风险</w:t>
            </w:r>
            <w:proofErr w:type="gramEnd"/>
            <w:r>
              <w:rPr>
                <w:rFonts w:hint="eastAsia"/>
              </w:rPr>
              <w:t>级别软件组成分析策略违规的个数及占比。</w:t>
            </w:r>
          </w:p>
        </w:tc>
      </w:tr>
      <w:tr w:rsidR="00136882" w14:paraId="1F232958" w14:textId="77777777">
        <w:tc>
          <w:tcPr>
            <w:tcW w:w="2566" w:type="dxa"/>
          </w:tcPr>
          <w:p w14:paraId="1FDDB67D" w14:textId="77777777" w:rsidR="00136882" w:rsidRDefault="00D71658">
            <w:pPr>
              <w:pStyle w:val="TableText"/>
            </w:pPr>
            <w:r>
              <w:rPr>
                <w:rFonts w:hint="eastAsia"/>
              </w:rPr>
              <w:t>软件组成分析任务组件数量</w:t>
            </w:r>
            <w:r>
              <w:rPr>
                <w:rFonts w:hint="eastAsia"/>
              </w:rPr>
              <w:t>TOP5</w:t>
            </w:r>
          </w:p>
        </w:tc>
        <w:tc>
          <w:tcPr>
            <w:tcW w:w="5371" w:type="dxa"/>
          </w:tcPr>
          <w:p w14:paraId="17AE91FC" w14:textId="77777777" w:rsidR="00136882" w:rsidRDefault="00D71658">
            <w:pPr>
              <w:pStyle w:val="TableText"/>
            </w:pPr>
            <w:r>
              <w:rPr>
                <w:rFonts w:hint="eastAsia"/>
              </w:rPr>
              <w:t>以柱状图展示软件组成分析组件总数最多的</w:t>
            </w:r>
            <w:r>
              <w:rPr>
                <w:rFonts w:hint="eastAsia"/>
              </w:rPr>
              <w:t>5</w:t>
            </w:r>
            <w:r>
              <w:rPr>
                <w:rFonts w:hint="eastAsia"/>
              </w:rPr>
              <w:t>个任务的组件风险级别分布。</w:t>
            </w:r>
          </w:p>
        </w:tc>
      </w:tr>
      <w:tr w:rsidR="00136882" w14:paraId="491DDE1D" w14:textId="77777777">
        <w:tc>
          <w:tcPr>
            <w:tcW w:w="2566" w:type="dxa"/>
          </w:tcPr>
          <w:p w14:paraId="22F5E2AC" w14:textId="77777777" w:rsidR="00136882" w:rsidRDefault="00D71658">
            <w:pPr>
              <w:pStyle w:val="TableText"/>
            </w:pPr>
            <w:r>
              <w:rPr>
                <w:rFonts w:hint="eastAsia"/>
              </w:rPr>
              <w:t>软件组成分析任务漏洞数量</w:t>
            </w:r>
            <w:r>
              <w:rPr>
                <w:rFonts w:hint="eastAsia"/>
              </w:rPr>
              <w:t>TOP5</w:t>
            </w:r>
          </w:p>
        </w:tc>
        <w:tc>
          <w:tcPr>
            <w:tcW w:w="5371" w:type="dxa"/>
          </w:tcPr>
          <w:p w14:paraId="4E05A1D2" w14:textId="77777777" w:rsidR="00136882" w:rsidRDefault="00D71658">
            <w:pPr>
              <w:pStyle w:val="TableText"/>
            </w:pPr>
            <w:r>
              <w:rPr>
                <w:rFonts w:hint="eastAsia"/>
              </w:rPr>
              <w:t>以柱状图展示软件组成分析漏洞总数最多的</w:t>
            </w:r>
            <w:r>
              <w:rPr>
                <w:rFonts w:hint="eastAsia"/>
              </w:rPr>
              <w:t>5</w:t>
            </w:r>
            <w:r>
              <w:rPr>
                <w:rFonts w:hint="eastAsia"/>
              </w:rPr>
              <w:t>个任务的漏洞风险级别分布。</w:t>
            </w:r>
          </w:p>
        </w:tc>
      </w:tr>
      <w:tr w:rsidR="00136882" w14:paraId="6565B7CC" w14:textId="77777777">
        <w:tc>
          <w:tcPr>
            <w:tcW w:w="2566" w:type="dxa"/>
          </w:tcPr>
          <w:p w14:paraId="19DEDCCC" w14:textId="77777777" w:rsidR="00136882" w:rsidRDefault="00D71658">
            <w:pPr>
              <w:pStyle w:val="TableText"/>
            </w:pPr>
            <w:r>
              <w:rPr>
                <w:rFonts w:hint="eastAsia"/>
              </w:rPr>
              <w:t>软件组成分析组件影响</w:t>
            </w:r>
            <w:r>
              <w:rPr>
                <w:rFonts w:hint="eastAsia"/>
              </w:rPr>
              <w:t>TOP5</w:t>
            </w:r>
          </w:p>
        </w:tc>
        <w:tc>
          <w:tcPr>
            <w:tcW w:w="5371" w:type="dxa"/>
          </w:tcPr>
          <w:p w14:paraId="15C944EB" w14:textId="77777777" w:rsidR="00136882" w:rsidRDefault="00D71658">
            <w:pPr>
              <w:pStyle w:val="TableText"/>
            </w:pPr>
            <w:r>
              <w:rPr>
                <w:rFonts w:hint="eastAsia"/>
              </w:rPr>
              <w:t>以表格形式展示涉及任务最多的</w:t>
            </w:r>
            <w:r>
              <w:rPr>
                <w:rFonts w:hint="eastAsia"/>
              </w:rPr>
              <w:t>5</w:t>
            </w:r>
            <w:r>
              <w:rPr>
                <w:rFonts w:hint="eastAsia"/>
              </w:rPr>
              <w:t>个组件信息。</w:t>
            </w:r>
          </w:p>
        </w:tc>
      </w:tr>
      <w:tr w:rsidR="00136882" w14:paraId="1862315D" w14:textId="77777777">
        <w:tc>
          <w:tcPr>
            <w:tcW w:w="2566" w:type="dxa"/>
          </w:tcPr>
          <w:p w14:paraId="0A48F171" w14:textId="77777777" w:rsidR="00136882" w:rsidRDefault="00D71658">
            <w:pPr>
              <w:pStyle w:val="TableText"/>
            </w:pPr>
            <w:r>
              <w:rPr>
                <w:rFonts w:hint="eastAsia"/>
              </w:rPr>
              <w:t>软件组成分析漏洞影响</w:t>
            </w:r>
            <w:r>
              <w:rPr>
                <w:rFonts w:hint="eastAsia"/>
              </w:rPr>
              <w:t>TOP5</w:t>
            </w:r>
          </w:p>
        </w:tc>
        <w:tc>
          <w:tcPr>
            <w:tcW w:w="5371" w:type="dxa"/>
          </w:tcPr>
          <w:p w14:paraId="2B6337D8" w14:textId="77777777" w:rsidR="00136882" w:rsidRDefault="00D71658">
            <w:pPr>
              <w:pStyle w:val="TableText"/>
            </w:pPr>
            <w:r>
              <w:rPr>
                <w:rFonts w:hint="eastAsia"/>
              </w:rPr>
              <w:t>以表格形式展示涉及任务最多的</w:t>
            </w:r>
            <w:r>
              <w:rPr>
                <w:rFonts w:hint="eastAsia"/>
              </w:rPr>
              <w:t>5</w:t>
            </w:r>
            <w:r>
              <w:rPr>
                <w:rFonts w:hint="eastAsia"/>
              </w:rPr>
              <w:t>个漏洞信息。</w:t>
            </w:r>
          </w:p>
        </w:tc>
      </w:tr>
      <w:tr w:rsidR="00136882" w14:paraId="308ACEDF" w14:textId="77777777">
        <w:tc>
          <w:tcPr>
            <w:tcW w:w="2566" w:type="dxa"/>
          </w:tcPr>
          <w:p w14:paraId="0A0C72BD" w14:textId="77777777" w:rsidR="00136882" w:rsidRDefault="00D71658">
            <w:pPr>
              <w:pStyle w:val="TableText"/>
            </w:pPr>
            <w:r>
              <w:rPr>
                <w:rFonts w:hint="eastAsia"/>
              </w:rPr>
              <w:t>静态安全</w:t>
            </w:r>
            <w:r>
              <w:t>分析任务总数</w:t>
            </w:r>
          </w:p>
        </w:tc>
        <w:tc>
          <w:tcPr>
            <w:tcW w:w="5371" w:type="dxa"/>
          </w:tcPr>
          <w:p w14:paraId="1A9A67BF" w14:textId="77777777" w:rsidR="00136882" w:rsidRDefault="00D71658">
            <w:pPr>
              <w:pStyle w:val="TableText"/>
            </w:pPr>
            <w:r>
              <w:rPr>
                <w:rFonts w:hint="eastAsia"/>
              </w:rPr>
              <w:t>以数值展示静态安全</w:t>
            </w:r>
            <w:r>
              <w:t>分析任务总数</w:t>
            </w:r>
            <w:r>
              <w:rPr>
                <w:rFonts w:hint="eastAsia"/>
              </w:rPr>
              <w:t>。</w:t>
            </w:r>
          </w:p>
        </w:tc>
      </w:tr>
      <w:tr w:rsidR="00136882" w14:paraId="7309B6F1" w14:textId="77777777">
        <w:tc>
          <w:tcPr>
            <w:tcW w:w="2566" w:type="dxa"/>
          </w:tcPr>
          <w:p w14:paraId="582F1B99" w14:textId="77777777" w:rsidR="00136882" w:rsidRDefault="00D71658">
            <w:pPr>
              <w:pStyle w:val="TableText"/>
            </w:pPr>
            <w:r>
              <w:rPr>
                <w:rFonts w:hint="eastAsia"/>
              </w:rPr>
              <w:t>静态安全分析代码总行</w:t>
            </w:r>
          </w:p>
        </w:tc>
        <w:tc>
          <w:tcPr>
            <w:tcW w:w="5371" w:type="dxa"/>
          </w:tcPr>
          <w:p w14:paraId="2242AD93" w14:textId="77777777" w:rsidR="00136882" w:rsidRDefault="00D71658">
            <w:pPr>
              <w:pStyle w:val="TableText"/>
            </w:pPr>
            <w:r>
              <w:rPr>
                <w:rFonts w:hint="eastAsia"/>
              </w:rPr>
              <w:t>以数值展示静态安全</w:t>
            </w:r>
            <w:r>
              <w:t>分析任务</w:t>
            </w:r>
            <w:r>
              <w:rPr>
                <w:rFonts w:hint="eastAsia"/>
              </w:rPr>
              <w:t>代码总行</w:t>
            </w:r>
            <w:r>
              <w:t>数</w:t>
            </w:r>
            <w:r>
              <w:rPr>
                <w:rFonts w:hint="eastAsia"/>
              </w:rPr>
              <w:t>。</w:t>
            </w:r>
          </w:p>
        </w:tc>
      </w:tr>
      <w:tr w:rsidR="00136882" w14:paraId="06E045A2" w14:textId="77777777">
        <w:tc>
          <w:tcPr>
            <w:tcW w:w="2566" w:type="dxa"/>
          </w:tcPr>
          <w:p w14:paraId="56BC33E2" w14:textId="77777777" w:rsidR="00136882" w:rsidRDefault="00D71658">
            <w:pPr>
              <w:pStyle w:val="TableText"/>
            </w:pPr>
            <w:r>
              <w:rPr>
                <w:rFonts w:hint="eastAsia"/>
              </w:rPr>
              <w:t>静态安全分析缺陷总数</w:t>
            </w:r>
          </w:p>
        </w:tc>
        <w:tc>
          <w:tcPr>
            <w:tcW w:w="5371" w:type="dxa"/>
          </w:tcPr>
          <w:p w14:paraId="0D1F5A85" w14:textId="77777777" w:rsidR="00136882" w:rsidRDefault="00D71658">
            <w:pPr>
              <w:pStyle w:val="TableText"/>
            </w:pPr>
            <w:r>
              <w:rPr>
                <w:rFonts w:hint="eastAsia"/>
              </w:rPr>
              <w:t>以数值展示静态安全</w:t>
            </w:r>
            <w:r>
              <w:t>分析任务</w:t>
            </w:r>
            <w:r>
              <w:rPr>
                <w:rFonts w:hint="eastAsia"/>
              </w:rPr>
              <w:t>缺陷</w:t>
            </w:r>
            <w:r>
              <w:t>总数</w:t>
            </w:r>
            <w:r>
              <w:rPr>
                <w:rFonts w:hint="eastAsia"/>
              </w:rPr>
              <w:t>。</w:t>
            </w:r>
          </w:p>
        </w:tc>
      </w:tr>
      <w:tr w:rsidR="00136882" w14:paraId="5EFF403E" w14:textId="77777777">
        <w:tc>
          <w:tcPr>
            <w:tcW w:w="2566" w:type="dxa"/>
          </w:tcPr>
          <w:p w14:paraId="64DC1CDC" w14:textId="77777777" w:rsidR="00136882" w:rsidRDefault="00D71658">
            <w:pPr>
              <w:pStyle w:val="TableText"/>
            </w:pPr>
            <w:r>
              <w:rPr>
                <w:rFonts w:hint="eastAsia"/>
              </w:rPr>
              <w:t>静态安全分析策略违规</w:t>
            </w:r>
          </w:p>
        </w:tc>
        <w:tc>
          <w:tcPr>
            <w:tcW w:w="5371" w:type="dxa"/>
          </w:tcPr>
          <w:p w14:paraId="6B4C08EC" w14:textId="77777777" w:rsidR="00136882" w:rsidRDefault="00D71658">
            <w:pPr>
              <w:pStyle w:val="TableText"/>
            </w:pPr>
            <w:r>
              <w:rPr>
                <w:rFonts w:hint="eastAsia"/>
              </w:rPr>
              <w:t>以数值展示静态安全</w:t>
            </w:r>
            <w:r>
              <w:t>分析任务</w:t>
            </w:r>
            <w:r>
              <w:rPr>
                <w:rFonts w:hint="eastAsia"/>
              </w:rPr>
              <w:t>策略违规</w:t>
            </w:r>
            <w:r>
              <w:t>总数</w:t>
            </w:r>
            <w:r>
              <w:rPr>
                <w:rFonts w:hint="eastAsia"/>
              </w:rPr>
              <w:t>。</w:t>
            </w:r>
          </w:p>
        </w:tc>
      </w:tr>
      <w:tr w:rsidR="00136882" w14:paraId="783BB3C4" w14:textId="77777777">
        <w:tc>
          <w:tcPr>
            <w:tcW w:w="2566" w:type="dxa"/>
          </w:tcPr>
          <w:p w14:paraId="015063C4" w14:textId="77777777" w:rsidR="00136882" w:rsidRDefault="00D71658">
            <w:pPr>
              <w:pStyle w:val="TableText"/>
            </w:pPr>
            <w:r>
              <w:rPr>
                <w:rFonts w:hint="eastAsia"/>
              </w:rPr>
              <w:t>静态安全分析任务详情</w:t>
            </w:r>
          </w:p>
        </w:tc>
        <w:tc>
          <w:tcPr>
            <w:tcW w:w="5371" w:type="dxa"/>
          </w:tcPr>
          <w:p w14:paraId="0410167F" w14:textId="77777777" w:rsidR="00136882" w:rsidRDefault="00D71658">
            <w:pPr>
              <w:pStyle w:val="TableText"/>
            </w:pPr>
            <w:r>
              <w:rPr>
                <w:rFonts w:hint="eastAsia"/>
              </w:rPr>
              <w:t>以饼状图展示</w:t>
            </w:r>
            <w:proofErr w:type="gramStart"/>
            <w:r>
              <w:rPr>
                <w:rFonts w:hint="eastAsia"/>
              </w:rPr>
              <w:t>各风险</w:t>
            </w:r>
            <w:proofErr w:type="gramEnd"/>
            <w:r>
              <w:rPr>
                <w:rFonts w:hint="eastAsia"/>
              </w:rPr>
              <w:t>级别静态安全分析任务的个数及占比。</w:t>
            </w:r>
          </w:p>
        </w:tc>
      </w:tr>
      <w:tr w:rsidR="00136882" w14:paraId="47D61169" w14:textId="77777777">
        <w:tc>
          <w:tcPr>
            <w:tcW w:w="2566" w:type="dxa"/>
          </w:tcPr>
          <w:p w14:paraId="256C634B" w14:textId="77777777" w:rsidR="00136882" w:rsidRDefault="00D71658">
            <w:pPr>
              <w:pStyle w:val="TableText"/>
            </w:pPr>
            <w:r>
              <w:rPr>
                <w:rFonts w:hint="eastAsia"/>
              </w:rPr>
              <w:t>静态安全</w:t>
            </w:r>
            <w:r>
              <w:t>分析</w:t>
            </w:r>
            <w:r>
              <w:rPr>
                <w:rFonts w:hint="eastAsia"/>
              </w:rPr>
              <w:t>代码</w:t>
            </w:r>
            <w:r>
              <w:t>详情</w:t>
            </w:r>
          </w:p>
        </w:tc>
        <w:tc>
          <w:tcPr>
            <w:tcW w:w="5371" w:type="dxa"/>
          </w:tcPr>
          <w:p w14:paraId="4A29FCDA" w14:textId="77777777" w:rsidR="00136882" w:rsidRDefault="00D71658">
            <w:pPr>
              <w:pStyle w:val="TableText"/>
            </w:pPr>
            <w:r>
              <w:rPr>
                <w:rFonts w:hint="eastAsia"/>
              </w:rPr>
              <w:t>以饼状图展示静态安全分析代码详情分布。</w:t>
            </w:r>
          </w:p>
        </w:tc>
      </w:tr>
      <w:tr w:rsidR="00136882" w14:paraId="019329F2" w14:textId="77777777">
        <w:tc>
          <w:tcPr>
            <w:tcW w:w="2566" w:type="dxa"/>
          </w:tcPr>
          <w:p w14:paraId="7A66B74B" w14:textId="77777777" w:rsidR="00136882" w:rsidRDefault="00D71658">
            <w:pPr>
              <w:pStyle w:val="TableText"/>
            </w:pPr>
            <w:r>
              <w:rPr>
                <w:rFonts w:hint="eastAsia"/>
              </w:rPr>
              <w:t>静态安全分析缺陷详情</w:t>
            </w:r>
          </w:p>
        </w:tc>
        <w:tc>
          <w:tcPr>
            <w:tcW w:w="5371" w:type="dxa"/>
          </w:tcPr>
          <w:p w14:paraId="5192A365" w14:textId="77777777" w:rsidR="00136882" w:rsidRDefault="00D71658">
            <w:pPr>
              <w:pStyle w:val="TableText"/>
            </w:pPr>
            <w:r>
              <w:rPr>
                <w:rFonts w:hint="eastAsia"/>
              </w:rPr>
              <w:t>以饼状图展示</w:t>
            </w:r>
            <w:proofErr w:type="gramStart"/>
            <w:r>
              <w:rPr>
                <w:rFonts w:hint="eastAsia"/>
              </w:rPr>
              <w:t>各风险</w:t>
            </w:r>
            <w:proofErr w:type="gramEnd"/>
            <w:r>
              <w:rPr>
                <w:rFonts w:hint="eastAsia"/>
              </w:rPr>
              <w:t>级别静态安全分析缺陷的个数及占比。</w:t>
            </w:r>
          </w:p>
        </w:tc>
      </w:tr>
      <w:tr w:rsidR="00136882" w14:paraId="113F6ECD" w14:textId="77777777">
        <w:tc>
          <w:tcPr>
            <w:tcW w:w="2566" w:type="dxa"/>
          </w:tcPr>
          <w:p w14:paraId="05BCCAA3" w14:textId="77777777" w:rsidR="00136882" w:rsidRDefault="00D71658">
            <w:pPr>
              <w:pStyle w:val="TableText"/>
            </w:pPr>
            <w:r>
              <w:rPr>
                <w:rFonts w:hint="eastAsia"/>
              </w:rPr>
              <w:t>静态安全</w:t>
            </w:r>
            <w:r>
              <w:t>分析策略违规</w:t>
            </w:r>
          </w:p>
        </w:tc>
        <w:tc>
          <w:tcPr>
            <w:tcW w:w="5371" w:type="dxa"/>
          </w:tcPr>
          <w:p w14:paraId="36B678A7" w14:textId="77777777" w:rsidR="00136882" w:rsidRDefault="00D71658">
            <w:pPr>
              <w:pStyle w:val="TableText"/>
            </w:pPr>
            <w:r>
              <w:rPr>
                <w:rFonts w:hint="eastAsia"/>
              </w:rPr>
              <w:t>以饼状图展示</w:t>
            </w:r>
            <w:proofErr w:type="gramStart"/>
            <w:r>
              <w:rPr>
                <w:rFonts w:hint="eastAsia"/>
              </w:rPr>
              <w:t>各风险</w:t>
            </w:r>
            <w:proofErr w:type="gramEnd"/>
            <w:r>
              <w:rPr>
                <w:rFonts w:hint="eastAsia"/>
              </w:rPr>
              <w:t>级别静态安全分析策略违规的个数及占比。</w:t>
            </w:r>
          </w:p>
        </w:tc>
      </w:tr>
      <w:tr w:rsidR="00136882" w14:paraId="7CDCCFF5" w14:textId="77777777">
        <w:tc>
          <w:tcPr>
            <w:tcW w:w="2566" w:type="dxa"/>
          </w:tcPr>
          <w:p w14:paraId="498A77AD" w14:textId="77777777" w:rsidR="00136882" w:rsidRDefault="00D71658">
            <w:pPr>
              <w:pStyle w:val="TableText"/>
            </w:pPr>
            <w:r>
              <w:rPr>
                <w:rFonts w:hint="eastAsia"/>
              </w:rPr>
              <w:t>静态安全分析任务风险文件数量</w:t>
            </w:r>
            <w:r>
              <w:rPr>
                <w:rFonts w:hint="eastAsia"/>
              </w:rPr>
              <w:t>TOP5</w:t>
            </w:r>
          </w:p>
        </w:tc>
        <w:tc>
          <w:tcPr>
            <w:tcW w:w="5371" w:type="dxa"/>
          </w:tcPr>
          <w:p w14:paraId="601E1371" w14:textId="77777777" w:rsidR="00136882" w:rsidRDefault="00D71658">
            <w:pPr>
              <w:pStyle w:val="TableText"/>
            </w:pPr>
            <w:r>
              <w:rPr>
                <w:rFonts w:hint="eastAsia"/>
              </w:rPr>
              <w:t>以柱状图展示静态安全分析风险文件总数最多的</w:t>
            </w:r>
            <w:r>
              <w:rPr>
                <w:rFonts w:hint="eastAsia"/>
              </w:rPr>
              <w:t>5</w:t>
            </w:r>
            <w:r>
              <w:rPr>
                <w:rFonts w:hint="eastAsia"/>
              </w:rPr>
              <w:t>个任务的文件风险级别分布。</w:t>
            </w:r>
          </w:p>
        </w:tc>
      </w:tr>
      <w:tr w:rsidR="00136882" w14:paraId="5C6EA194" w14:textId="77777777">
        <w:tc>
          <w:tcPr>
            <w:tcW w:w="2566" w:type="dxa"/>
          </w:tcPr>
          <w:p w14:paraId="3E22D826" w14:textId="77777777" w:rsidR="00136882" w:rsidRDefault="00D71658">
            <w:pPr>
              <w:pStyle w:val="TableText"/>
            </w:pPr>
            <w:r>
              <w:rPr>
                <w:rFonts w:hint="eastAsia"/>
              </w:rPr>
              <w:t>静态安全分析任务缺陷数量</w:t>
            </w:r>
            <w:r>
              <w:rPr>
                <w:rFonts w:hint="eastAsia"/>
              </w:rPr>
              <w:t>TOP5</w:t>
            </w:r>
          </w:p>
        </w:tc>
        <w:tc>
          <w:tcPr>
            <w:tcW w:w="5371" w:type="dxa"/>
          </w:tcPr>
          <w:p w14:paraId="59CB043E" w14:textId="77777777" w:rsidR="00136882" w:rsidRDefault="00D71658">
            <w:pPr>
              <w:pStyle w:val="TableText"/>
            </w:pPr>
            <w:r>
              <w:rPr>
                <w:rFonts w:hint="eastAsia"/>
              </w:rPr>
              <w:t>以柱状图展示静态安全分析缺陷总数最多的</w:t>
            </w:r>
            <w:r>
              <w:rPr>
                <w:rFonts w:hint="eastAsia"/>
              </w:rPr>
              <w:t>5</w:t>
            </w:r>
            <w:r>
              <w:rPr>
                <w:rFonts w:hint="eastAsia"/>
              </w:rPr>
              <w:t>个任务的缺陷风险级别分布。</w:t>
            </w:r>
          </w:p>
        </w:tc>
      </w:tr>
      <w:tr w:rsidR="00136882" w14:paraId="11B0665C" w14:textId="77777777">
        <w:tc>
          <w:tcPr>
            <w:tcW w:w="2566" w:type="dxa"/>
          </w:tcPr>
          <w:p w14:paraId="1B39898D" w14:textId="77777777" w:rsidR="00136882" w:rsidRDefault="00D71658">
            <w:pPr>
              <w:pStyle w:val="TableText"/>
            </w:pPr>
            <w:r>
              <w:rPr>
                <w:rFonts w:hint="eastAsia"/>
              </w:rPr>
              <w:t>静态安全分析任务缺陷密度</w:t>
            </w:r>
            <w:r>
              <w:rPr>
                <w:rFonts w:hint="eastAsia"/>
              </w:rPr>
              <w:t>TOP5(</w:t>
            </w:r>
            <w:proofErr w:type="gramStart"/>
            <w:r>
              <w:rPr>
                <w:rFonts w:hint="eastAsia"/>
              </w:rPr>
              <w:t>个</w:t>
            </w:r>
            <w:proofErr w:type="gramEnd"/>
            <w:r>
              <w:rPr>
                <w:rFonts w:hint="eastAsia"/>
              </w:rPr>
              <w:t>/</w:t>
            </w:r>
            <w:r>
              <w:rPr>
                <w:rFonts w:hint="eastAsia"/>
              </w:rPr>
              <w:t>千行</w:t>
            </w:r>
            <w:r>
              <w:rPr>
                <w:rFonts w:hint="eastAsia"/>
              </w:rPr>
              <w:t>)</w:t>
            </w:r>
          </w:p>
        </w:tc>
        <w:tc>
          <w:tcPr>
            <w:tcW w:w="5371" w:type="dxa"/>
          </w:tcPr>
          <w:p w14:paraId="095EB773" w14:textId="77777777" w:rsidR="00136882" w:rsidRDefault="00D71658">
            <w:pPr>
              <w:pStyle w:val="TableText"/>
            </w:pPr>
            <w:r>
              <w:rPr>
                <w:rFonts w:hint="eastAsia"/>
              </w:rPr>
              <w:t>以柱状图展示缺陷密度最高的</w:t>
            </w:r>
            <w:r>
              <w:rPr>
                <w:rFonts w:hint="eastAsia"/>
              </w:rPr>
              <w:t>5</w:t>
            </w:r>
            <w:r>
              <w:rPr>
                <w:rFonts w:hint="eastAsia"/>
              </w:rPr>
              <w:t>个任务的缺陷密度，单位：</w:t>
            </w:r>
            <w:proofErr w:type="gramStart"/>
            <w:r>
              <w:rPr>
                <w:rFonts w:hint="eastAsia"/>
              </w:rPr>
              <w:t>个</w:t>
            </w:r>
            <w:proofErr w:type="gramEnd"/>
            <w:r>
              <w:rPr>
                <w:rFonts w:hint="eastAsia"/>
              </w:rPr>
              <w:t>/</w:t>
            </w:r>
            <w:r>
              <w:rPr>
                <w:rFonts w:hint="eastAsia"/>
              </w:rPr>
              <w:t>千行。</w:t>
            </w:r>
          </w:p>
        </w:tc>
      </w:tr>
      <w:tr w:rsidR="00136882" w14:paraId="75B4CC53" w14:textId="77777777">
        <w:tc>
          <w:tcPr>
            <w:tcW w:w="2566" w:type="dxa"/>
          </w:tcPr>
          <w:p w14:paraId="37539803" w14:textId="77777777" w:rsidR="00136882" w:rsidRDefault="00D71658">
            <w:pPr>
              <w:pStyle w:val="TableText"/>
            </w:pPr>
            <w:r>
              <w:rPr>
                <w:rFonts w:hint="eastAsia"/>
              </w:rPr>
              <w:t>静态安全分析缺陷影响</w:t>
            </w:r>
            <w:r>
              <w:rPr>
                <w:rFonts w:hint="eastAsia"/>
              </w:rPr>
              <w:t>TOP5</w:t>
            </w:r>
          </w:p>
        </w:tc>
        <w:tc>
          <w:tcPr>
            <w:tcW w:w="5371" w:type="dxa"/>
          </w:tcPr>
          <w:p w14:paraId="1CFB7499" w14:textId="77777777" w:rsidR="00136882" w:rsidRDefault="00D71658">
            <w:pPr>
              <w:pStyle w:val="TableText"/>
            </w:pPr>
            <w:r>
              <w:rPr>
                <w:rFonts w:hint="eastAsia"/>
              </w:rPr>
              <w:t>以表格形式展示涉及任务最多的</w:t>
            </w:r>
            <w:r>
              <w:rPr>
                <w:rFonts w:hint="eastAsia"/>
              </w:rPr>
              <w:t>5</w:t>
            </w:r>
            <w:r>
              <w:rPr>
                <w:rFonts w:hint="eastAsia"/>
              </w:rPr>
              <w:t>个缺陷信息。</w:t>
            </w:r>
          </w:p>
        </w:tc>
      </w:tr>
    </w:tbl>
    <w:p w14:paraId="340F7594" w14:textId="77777777" w:rsidR="00136882" w:rsidRDefault="00D71658">
      <w:pPr>
        <w:pStyle w:val="21"/>
        <w:numPr>
          <w:ilvl w:val="1"/>
          <w:numId w:val="30"/>
        </w:numPr>
      </w:pPr>
      <w:bookmarkStart w:id="192" w:name="_Toc193362464"/>
      <w:bookmarkStart w:id="193" w:name="_对比分析"/>
      <w:r>
        <w:rPr>
          <w:rFonts w:hint="eastAsia"/>
          <w:lang w:eastAsia="zh-CN"/>
        </w:rPr>
        <w:t>对比分析</w:t>
      </w:r>
      <w:bookmarkEnd w:id="192"/>
    </w:p>
    <w:bookmarkEnd w:id="193"/>
    <w:p w14:paraId="501E781F" w14:textId="77777777" w:rsidR="00136882" w:rsidRDefault="00D71658">
      <w:r>
        <w:rPr>
          <w:rFonts w:hint="eastAsia"/>
        </w:rPr>
        <w:t>对比分析页面展示当前任务与基准任务的对比分析结果。</w:t>
      </w:r>
    </w:p>
    <w:p w14:paraId="3BF3106F" w14:textId="77777777" w:rsidR="00136882" w:rsidRDefault="00D71658">
      <w:r>
        <w:rPr>
          <w:rFonts w:hint="eastAsia"/>
        </w:rPr>
        <w:t>进入</w:t>
      </w:r>
      <w:r>
        <w:rPr>
          <w:rFonts w:hint="eastAsia"/>
        </w:rPr>
        <w:t xml:space="preserve"> </w:t>
      </w:r>
      <w:r>
        <w:rPr>
          <w:rFonts w:hint="eastAsia"/>
          <w:b/>
          <w:bCs/>
        </w:rPr>
        <w:t>统计对比</w:t>
      </w:r>
      <w:r>
        <w:rPr>
          <w:rFonts w:hint="eastAsia"/>
          <w:b/>
          <w:bCs/>
        </w:rPr>
        <w:t xml:space="preserve"> </w:t>
      </w:r>
      <w:r>
        <w:rPr>
          <w:b/>
          <w:bCs/>
        </w:rPr>
        <w:t xml:space="preserve">&gt; </w:t>
      </w:r>
      <w:r>
        <w:rPr>
          <w:rFonts w:hint="eastAsia"/>
          <w:b/>
          <w:bCs/>
        </w:rPr>
        <w:t>对比分析</w:t>
      </w:r>
      <w:r>
        <w:rPr>
          <w:rFonts w:hint="eastAsia"/>
          <w:b/>
          <w:bCs/>
        </w:rPr>
        <w:t xml:space="preserve"> </w:t>
      </w:r>
      <w:r>
        <w:rPr>
          <w:rFonts w:hint="eastAsia"/>
        </w:rPr>
        <w:t>页面，在左侧查询框选择所选项目、当前任务、基准任务信息，单击对比，等待结果生成完毕，即可查看查询当前任务与基准任务的对比分析结果。</w:t>
      </w:r>
    </w:p>
    <w:p w14:paraId="76CA3DA0" w14:textId="77777777" w:rsidR="00136882" w:rsidRDefault="00D71658">
      <w:r>
        <w:rPr>
          <w:rFonts w:hint="eastAsia"/>
        </w:rPr>
        <w:t>根据表格上方的查询条件，可以查询相应的信息。</w:t>
      </w:r>
    </w:p>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726AC115" w14:textId="77777777">
        <w:tc>
          <w:tcPr>
            <w:tcW w:w="1133" w:type="dxa"/>
            <w:shd w:val="clear" w:color="auto" w:fill="auto"/>
            <w:vAlign w:val="center"/>
          </w:tcPr>
          <w:p w14:paraId="47AB1205" w14:textId="77777777" w:rsidR="00136882" w:rsidRDefault="00D71658">
            <w:pPr>
              <w:pStyle w:val="NoteImage"/>
              <w:widowControl w:val="0"/>
            </w:pPr>
            <w:r>
              <w:rPr>
                <w:noProof/>
              </w:rPr>
              <w:drawing>
                <wp:inline distT="0" distB="0" distL="0" distR="0" wp14:anchorId="2E1BD5EF" wp14:editId="7CEB0870">
                  <wp:extent cx="266700" cy="390525"/>
                  <wp:effectExtent l="0" t="0" r="0" b="9525"/>
                  <wp:docPr id="66" name="图片 8"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descr="说明"/>
                          <pic:cNvPicPr>
                            <a:picLocks noChangeAspect="1" noChangeArrowheads="1"/>
                          </pic:cNvPicPr>
                        </pic:nvPicPr>
                        <pic:blipFill>
                          <a:blip r:embed="rId11" cstate="print"/>
                          <a:srcRect/>
                          <a:stretch>
                            <a:fillRect/>
                          </a:stretch>
                        </pic:blipFill>
                        <pic:spPr>
                          <a:xfrm>
                            <a:off x="0" y="0"/>
                            <a:ext cx="266700" cy="390525"/>
                          </a:xfrm>
                          <a:prstGeom prst="rect">
                            <a:avLst/>
                          </a:prstGeom>
                          <a:noFill/>
                          <a:ln w="9525">
                            <a:noFill/>
                            <a:miter lim="800000"/>
                            <a:headEnd/>
                            <a:tailEnd/>
                          </a:ln>
                        </pic:spPr>
                      </pic:pic>
                    </a:graphicData>
                  </a:graphic>
                </wp:inline>
              </w:drawing>
            </w:r>
          </w:p>
        </w:tc>
        <w:tc>
          <w:tcPr>
            <w:tcW w:w="4927" w:type="dxa"/>
            <w:shd w:val="clear" w:color="auto" w:fill="auto"/>
            <w:vAlign w:val="center"/>
          </w:tcPr>
          <w:p w14:paraId="08DF1D11" w14:textId="77777777" w:rsidR="00136882" w:rsidRDefault="00D71658">
            <w:pPr>
              <w:pStyle w:val="CautionText"/>
            </w:pPr>
            <w:r>
              <w:rPr>
                <w:rFonts w:hint="eastAsia"/>
              </w:rPr>
              <w:t>仅支持对同一项目下相同任务类型的分析成功的任务进行对比分析。</w:t>
            </w:r>
          </w:p>
        </w:tc>
      </w:tr>
    </w:tbl>
    <w:p w14:paraId="047E2D68" w14:textId="77777777" w:rsidR="00136882" w:rsidRDefault="00D71658">
      <w:r>
        <w:rPr>
          <w:rFonts w:hint="eastAsia"/>
        </w:rPr>
        <w:t>用户还可以通过两个入口进行对比分析：</w:t>
      </w:r>
    </w:p>
    <w:p w14:paraId="77A09C1C" w14:textId="77777777" w:rsidR="00136882" w:rsidRDefault="00D71658">
      <w:pPr>
        <w:pStyle w:val="ItemList"/>
      </w:pPr>
      <w:r>
        <w:rPr>
          <w:rFonts w:hint="eastAsia"/>
        </w:rPr>
        <w:t>进入</w:t>
      </w:r>
      <w:r>
        <w:rPr>
          <w:rFonts w:hint="eastAsia"/>
        </w:rPr>
        <w:t xml:space="preserve"> </w:t>
      </w:r>
      <w:r>
        <w:rPr>
          <w:rFonts w:hint="eastAsia"/>
          <w:b/>
          <w:bCs/>
        </w:rPr>
        <w:t>项目管理</w:t>
      </w:r>
      <w:r>
        <w:rPr>
          <w:rFonts w:hint="eastAsia"/>
          <w:b/>
          <w:bCs/>
        </w:rPr>
        <w:t xml:space="preserve"> </w:t>
      </w:r>
      <w:r>
        <w:rPr>
          <w:b/>
          <w:bCs/>
        </w:rPr>
        <w:t xml:space="preserve">&gt; </w:t>
      </w:r>
      <w:r>
        <w:rPr>
          <w:rFonts w:hint="eastAsia"/>
          <w:b/>
          <w:bCs/>
        </w:rPr>
        <w:t>项目详情</w:t>
      </w:r>
      <w:r>
        <w:rPr>
          <w:rFonts w:hint="eastAsia"/>
        </w:rPr>
        <w:t xml:space="preserve"> </w:t>
      </w:r>
      <w:r>
        <w:t>页面，</w:t>
      </w:r>
      <w:r>
        <w:rPr>
          <w:rFonts w:hint="eastAsia"/>
        </w:rPr>
        <w:t>选择任务</w:t>
      </w:r>
      <w:r>
        <w:t>单击操作栏的【</w:t>
      </w:r>
      <w:r>
        <w:rPr>
          <w:rFonts w:hint="eastAsia"/>
        </w:rPr>
        <w:t>对比分析】。</w:t>
      </w:r>
    </w:p>
    <w:p w14:paraId="6791DA40" w14:textId="77777777" w:rsidR="00136882" w:rsidRDefault="00D71658">
      <w:pPr>
        <w:pStyle w:val="ItemList"/>
      </w:pPr>
      <w:r>
        <w:rPr>
          <w:rFonts w:hint="eastAsia"/>
        </w:rPr>
        <w:lastRenderedPageBreak/>
        <w:t>进入</w:t>
      </w:r>
      <w:r>
        <w:rPr>
          <w:rFonts w:hint="eastAsia"/>
        </w:rPr>
        <w:t xml:space="preserve"> </w:t>
      </w:r>
      <w:r>
        <w:rPr>
          <w:rFonts w:hint="eastAsia"/>
          <w:b/>
          <w:bCs/>
        </w:rPr>
        <w:t>任务详情</w:t>
      </w:r>
      <w:r>
        <w:rPr>
          <w:rFonts w:hint="eastAsia"/>
        </w:rPr>
        <w:t xml:space="preserve"> </w:t>
      </w:r>
      <w:r>
        <w:t>页面，</w:t>
      </w:r>
      <w:r>
        <w:rPr>
          <w:rFonts w:hint="eastAsia"/>
        </w:rPr>
        <w:t>勾选任务实例，单击扫描历史下方的【对比分析】。</w:t>
      </w:r>
    </w:p>
    <w:p w14:paraId="616EC1A8" w14:textId="77777777" w:rsidR="00136882" w:rsidRDefault="00D71658">
      <w:r>
        <w:rPr>
          <w:rFonts w:hint="eastAsia"/>
        </w:rPr>
        <w:t>软件组成分析任务的组件信息和静态安全分析任务的文件信息包含新增、删除、改变三种变化类型，而软件组成分析任务的漏洞信息和静态安全分析任务的缺陷信息仅包含新增、删除两种变化类型。对比分析变化类型解释如表</w:t>
      </w:r>
      <w:r>
        <w:rPr>
          <w:rFonts w:hint="eastAsia"/>
        </w:rPr>
        <w:t>6-2</w:t>
      </w:r>
      <w:r>
        <w:rPr>
          <w:rFonts w:hint="eastAsia"/>
        </w:rPr>
        <w:t>所示。</w:t>
      </w:r>
    </w:p>
    <w:p w14:paraId="71084642" w14:textId="77777777" w:rsidR="00136882" w:rsidRDefault="00D71658">
      <w:pPr>
        <w:pStyle w:val="TableDescription"/>
        <w:numPr>
          <w:ilvl w:val="8"/>
          <w:numId w:val="30"/>
        </w:numPr>
      </w:pPr>
      <w:r>
        <w:rPr>
          <w:rFonts w:hint="eastAsia"/>
        </w:rPr>
        <w:t>对比分析变化类型</w:t>
      </w:r>
    </w:p>
    <w:tbl>
      <w:tblPr>
        <w:tblStyle w:val="Table"/>
        <w:tblW w:w="7937" w:type="dxa"/>
        <w:tblInd w:w="1814" w:type="dxa"/>
        <w:tblLook w:val="04A0" w:firstRow="1" w:lastRow="0" w:firstColumn="1" w:lastColumn="0" w:noHBand="0" w:noVBand="1"/>
      </w:tblPr>
      <w:tblGrid>
        <w:gridCol w:w="1679"/>
        <w:gridCol w:w="6258"/>
      </w:tblGrid>
      <w:tr w:rsidR="00136882" w14:paraId="55FFD3E5" w14:textId="77777777">
        <w:trPr>
          <w:tblHeader/>
        </w:trPr>
        <w:tc>
          <w:tcPr>
            <w:tcW w:w="1679" w:type="dxa"/>
            <w:tcBorders>
              <w:top w:val="double" w:sz="4" w:space="0" w:color="auto"/>
              <w:bottom w:val="single" w:sz="6" w:space="0" w:color="auto"/>
            </w:tcBorders>
            <w:shd w:val="clear" w:color="auto" w:fill="D9D9D9" w:themeFill="background1" w:themeFillShade="D9"/>
          </w:tcPr>
          <w:p w14:paraId="657C5852" w14:textId="77777777" w:rsidR="00136882" w:rsidRDefault="00D71658">
            <w:pPr>
              <w:pStyle w:val="TableHeading0"/>
            </w:pPr>
            <w:r>
              <w:rPr>
                <w:rFonts w:hint="eastAsia"/>
              </w:rPr>
              <w:t>变化类型</w:t>
            </w:r>
          </w:p>
        </w:tc>
        <w:tc>
          <w:tcPr>
            <w:tcW w:w="6258" w:type="dxa"/>
            <w:tcBorders>
              <w:top w:val="double" w:sz="4" w:space="0" w:color="auto"/>
              <w:bottom w:val="single" w:sz="6" w:space="0" w:color="auto"/>
            </w:tcBorders>
            <w:shd w:val="clear" w:color="auto" w:fill="D9D9D9" w:themeFill="background1" w:themeFillShade="D9"/>
          </w:tcPr>
          <w:p w14:paraId="6E5535DA" w14:textId="77777777" w:rsidR="00136882" w:rsidRDefault="00D71658">
            <w:pPr>
              <w:pStyle w:val="TableHeading0"/>
            </w:pPr>
            <w:r>
              <w:rPr>
                <w:rFonts w:hint="eastAsia"/>
              </w:rPr>
              <w:t>描述</w:t>
            </w:r>
          </w:p>
        </w:tc>
      </w:tr>
      <w:tr w:rsidR="00136882" w14:paraId="5E741749" w14:textId="77777777">
        <w:tc>
          <w:tcPr>
            <w:tcW w:w="1679" w:type="dxa"/>
            <w:tcBorders>
              <w:top w:val="single" w:sz="6" w:space="0" w:color="auto"/>
            </w:tcBorders>
          </w:tcPr>
          <w:p w14:paraId="5270E104" w14:textId="77777777" w:rsidR="00136882" w:rsidRDefault="00D71658">
            <w:pPr>
              <w:pStyle w:val="TableText"/>
            </w:pPr>
            <w:r>
              <w:rPr>
                <w:rFonts w:hint="eastAsia"/>
              </w:rPr>
              <w:t>新增</w:t>
            </w:r>
          </w:p>
        </w:tc>
        <w:tc>
          <w:tcPr>
            <w:tcW w:w="6258" w:type="dxa"/>
            <w:tcBorders>
              <w:top w:val="single" w:sz="6" w:space="0" w:color="auto"/>
            </w:tcBorders>
          </w:tcPr>
          <w:p w14:paraId="4F7534B6" w14:textId="77777777" w:rsidR="00136882" w:rsidRDefault="00D71658">
            <w:pPr>
              <w:pStyle w:val="TableText"/>
            </w:pPr>
            <w:r>
              <w:rPr>
                <w:rFonts w:hint="eastAsia"/>
              </w:rPr>
              <w:t>当前任务检测结果中相对于检测的基准任务新增的信息。</w:t>
            </w:r>
          </w:p>
        </w:tc>
      </w:tr>
      <w:tr w:rsidR="00136882" w14:paraId="63608BB2" w14:textId="77777777">
        <w:tc>
          <w:tcPr>
            <w:tcW w:w="1679" w:type="dxa"/>
            <w:tcBorders>
              <w:top w:val="single" w:sz="6" w:space="0" w:color="auto"/>
            </w:tcBorders>
          </w:tcPr>
          <w:p w14:paraId="26AE3E50" w14:textId="77777777" w:rsidR="00136882" w:rsidRDefault="00D71658">
            <w:pPr>
              <w:pStyle w:val="TableText"/>
            </w:pPr>
            <w:r>
              <w:rPr>
                <w:rFonts w:hint="eastAsia"/>
              </w:rPr>
              <w:t>删除</w:t>
            </w:r>
          </w:p>
        </w:tc>
        <w:tc>
          <w:tcPr>
            <w:tcW w:w="6258" w:type="dxa"/>
            <w:tcBorders>
              <w:top w:val="single" w:sz="6" w:space="0" w:color="auto"/>
            </w:tcBorders>
          </w:tcPr>
          <w:p w14:paraId="05994108" w14:textId="77777777" w:rsidR="00136882" w:rsidRDefault="00D71658">
            <w:pPr>
              <w:pStyle w:val="TableText"/>
            </w:pPr>
            <w:r>
              <w:rPr>
                <w:rFonts w:hint="eastAsia"/>
              </w:rPr>
              <w:t>当前任务检测结果中相对于检测的基准任务删除的信息。</w:t>
            </w:r>
          </w:p>
        </w:tc>
      </w:tr>
      <w:tr w:rsidR="00136882" w14:paraId="7D912305" w14:textId="77777777">
        <w:tc>
          <w:tcPr>
            <w:tcW w:w="1679" w:type="dxa"/>
          </w:tcPr>
          <w:p w14:paraId="09DC29EC" w14:textId="77777777" w:rsidR="00136882" w:rsidRDefault="00D71658">
            <w:pPr>
              <w:pStyle w:val="TableText"/>
            </w:pPr>
            <w:r>
              <w:rPr>
                <w:rFonts w:hint="eastAsia"/>
              </w:rPr>
              <w:t>改变</w:t>
            </w:r>
          </w:p>
        </w:tc>
        <w:tc>
          <w:tcPr>
            <w:tcW w:w="6258" w:type="dxa"/>
          </w:tcPr>
          <w:p w14:paraId="5E40F8AE" w14:textId="77777777" w:rsidR="00136882" w:rsidRDefault="00D71658">
            <w:pPr>
              <w:pStyle w:val="TableText"/>
            </w:pPr>
            <w:r>
              <w:rPr>
                <w:rFonts w:hint="eastAsia"/>
              </w:rPr>
              <w:t>当前任务检测结果中相对于检测的基准任务改变的组件或文件信息，可单击改变查看改变详情。</w:t>
            </w:r>
          </w:p>
        </w:tc>
      </w:tr>
    </w:tbl>
    <w:p w14:paraId="43F961AA" w14:textId="77777777" w:rsidR="00136882" w:rsidRDefault="00136882">
      <w:pPr>
        <w:ind w:left="0"/>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pPr>
    </w:p>
    <w:p w14:paraId="5124917F" w14:textId="77777777" w:rsidR="00136882" w:rsidRDefault="00D71658">
      <w:pPr>
        <w:pStyle w:val="1"/>
        <w:numPr>
          <w:ilvl w:val="0"/>
          <w:numId w:val="30"/>
        </w:numPr>
      </w:pPr>
      <w:bookmarkStart w:id="194" w:name="_Ref106625378"/>
      <w:bookmarkStart w:id="195" w:name="_Ref106625374"/>
      <w:bookmarkStart w:id="196" w:name="_Toc193362465"/>
      <w:r>
        <w:rPr>
          <w:rFonts w:hint="eastAsia"/>
        </w:rPr>
        <w:lastRenderedPageBreak/>
        <w:t>数据查询</w:t>
      </w:r>
      <w:bookmarkEnd w:id="194"/>
      <w:bookmarkEnd w:id="195"/>
      <w:bookmarkEnd w:id="196"/>
    </w:p>
    <w:p w14:paraId="02EE8DB5" w14:textId="77777777" w:rsidR="00136882" w:rsidRDefault="00D71658">
      <w:r>
        <w:rPr>
          <w:rFonts w:hint="eastAsia"/>
        </w:rPr>
        <w:t>本章主要包括以下内容：</w:t>
      </w:r>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263"/>
        <w:gridCol w:w="5674"/>
      </w:tblGrid>
      <w:tr w:rsidR="00136882" w14:paraId="1C861A0B" w14:textId="77777777">
        <w:trPr>
          <w:tblHeader/>
        </w:trPr>
        <w:tc>
          <w:tcPr>
            <w:tcW w:w="2263" w:type="dxa"/>
            <w:tcBorders>
              <w:top w:val="double" w:sz="4" w:space="0" w:color="auto"/>
              <w:bottom w:val="single" w:sz="6" w:space="0" w:color="auto"/>
            </w:tcBorders>
            <w:shd w:val="clear" w:color="auto" w:fill="D9D9D9"/>
            <w:vAlign w:val="center"/>
          </w:tcPr>
          <w:p w14:paraId="14BF00B2" w14:textId="77777777" w:rsidR="00136882" w:rsidRDefault="00D71658">
            <w:pPr>
              <w:pStyle w:val="TableHeading0"/>
              <w:rPr>
                <w:sz w:val="18"/>
              </w:rPr>
            </w:pPr>
            <w:r>
              <w:rPr>
                <w:rFonts w:hint="eastAsia"/>
                <w:sz w:val="18"/>
              </w:rPr>
              <w:t>功能</w:t>
            </w:r>
          </w:p>
        </w:tc>
        <w:tc>
          <w:tcPr>
            <w:tcW w:w="5674" w:type="dxa"/>
            <w:tcBorders>
              <w:top w:val="double" w:sz="4" w:space="0" w:color="auto"/>
              <w:bottom w:val="single" w:sz="6" w:space="0" w:color="auto"/>
            </w:tcBorders>
            <w:shd w:val="clear" w:color="auto" w:fill="D9D9D9"/>
            <w:vAlign w:val="center"/>
          </w:tcPr>
          <w:p w14:paraId="7E8A5905" w14:textId="77777777" w:rsidR="00136882" w:rsidRDefault="00D71658">
            <w:pPr>
              <w:pStyle w:val="TableHeading0"/>
              <w:rPr>
                <w:sz w:val="18"/>
              </w:rPr>
            </w:pPr>
            <w:r>
              <w:rPr>
                <w:rFonts w:hint="eastAsia"/>
                <w:sz w:val="18"/>
              </w:rPr>
              <w:t>描述</w:t>
            </w:r>
          </w:p>
        </w:tc>
      </w:tr>
      <w:tr w:rsidR="00136882" w14:paraId="6DDC5E10" w14:textId="77777777">
        <w:tc>
          <w:tcPr>
            <w:tcW w:w="2263" w:type="dxa"/>
            <w:tcBorders>
              <w:top w:val="single" w:sz="6" w:space="0" w:color="auto"/>
            </w:tcBorders>
            <w:shd w:val="clear" w:color="auto" w:fill="auto"/>
            <w:vAlign w:val="center"/>
          </w:tcPr>
          <w:p w14:paraId="5FA1C9F9"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_Ref106627072 \h</w:instrText>
            </w:r>
            <w:r>
              <w:rPr>
                <w:color w:val="0000FF"/>
              </w:rPr>
              <w:instrText xml:space="preserve"> </w:instrText>
            </w:r>
            <w:r>
              <w:rPr>
                <w:color w:val="0000FF"/>
              </w:rPr>
            </w:r>
            <w:r>
              <w:rPr>
                <w:color w:val="0000FF"/>
              </w:rPr>
              <w:fldChar w:fldCharType="separate"/>
            </w:r>
            <w:r>
              <w:rPr>
                <w:rFonts w:hint="eastAsia"/>
                <w:color w:val="0000FF"/>
              </w:rPr>
              <w:t>组件信息</w:t>
            </w:r>
            <w:r>
              <w:rPr>
                <w:color w:val="0000FF"/>
              </w:rPr>
              <w:fldChar w:fldCharType="end"/>
            </w:r>
          </w:p>
        </w:tc>
        <w:tc>
          <w:tcPr>
            <w:tcW w:w="5674" w:type="dxa"/>
            <w:tcBorders>
              <w:top w:val="single" w:sz="6" w:space="0" w:color="auto"/>
            </w:tcBorders>
            <w:shd w:val="clear" w:color="auto" w:fill="auto"/>
            <w:vAlign w:val="center"/>
          </w:tcPr>
          <w:p w14:paraId="5CCE3537" w14:textId="77777777" w:rsidR="00136882" w:rsidRDefault="00D71658">
            <w:pPr>
              <w:pStyle w:val="TableText"/>
            </w:pPr>
            <w:r>
              <w:rPr>
                <w:rFonts w:hint="eastAsia"/>
              </w:rPr>
              <w:t>介绍如何查询组件。</w:t>
            </w:r>
          </w:p>
        </w:tc>
      </w:tr>
      <w:tr w:rsidR="00136882" w14:paraId="14D2F5E6" w14:textId="77777777">
        <w:tc>
          <w:tcPr>
            <w:tcW w:w="2263" w:type="dxa"/>
            <w:shd w:val="clear" w:color="auto" w:fill="auto"/>
            <w:vAlign w:val="center"/>
          </w:tcPr>
          <w:p w14:paraId="3A1178E9"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_Ref106627076 \h</w:instrText>
            </w:r>
            <w:r>
              <w:rPr>
                <w:color w:val="0000FF"/>
              </w:rPr>
              <w:instrText xml:space="preserve"> </w:instrText>
            </w:r>
            <w:r>
              <w:rPr>
                <w:color w:val="0000FF"/>
              </w:rPr>
            </w:r>
            <w:r>
              <w:rPr>
                <w:color w:val="0000FF"/>
              </w:rPr>
              <w:fldChar w:fldCharType="separate"/>
            </w:r>
            <w:r>
              <w:rPr>
                <w:rFonts w:hint="eastAsia"/>
                <w:color w:val="0000FF"/>
              </w:rPr>
              <w:t>组件漏洞</w:t>
            </w:r>
            <w:r>
              <w:rPr>
                <w:color w:val="0000FF"/>
              </w:rPr>
              <w:fldChar w:fldCharType="end"/>
            </w:r>
          </w:p>
        </w:tc>
        <w:tc>
          <w:tcPr>
            <w:tcW w:w="5674" w:type="dxa"/>
            <w:shd w:val="clear" w:color="auto" w:fill="auto"/>
            <w:vAlign w:val="center"/>
          </w:tcPr>
          <w:p w14:paraId="4B58481A" w14:textId="77777777" w:rsidR="00136882" w:rsidRDefault="00D71658">
            <w:pPr>
              <w:pStyle w:val="TableText"/>
            </w:pPr>
            <w:r>
              <w:rPr>
                <w:rFonts w:hint="eastAsia"/>
              </w:rPr>
              <w:t>介绍如何查询组件漏洞。</w:t>
            </w:r>
          </w:p>
        </w:tc>
      </w:tr>
      <w:tr w:rsidR="00136882" w14:paraId="1348DF92" w14:textId="77777777">
        <w:tc>
          <w:tcPr>
            <w:tcW w:w="2263" w:type="dxa"/>
            <w:shd w:val="clear" w:color="auto" w:fill="auto"/>
            <w:vAlign w:val="center"/>
          </w:tcPr>
          <w:p w14:paraId="7C3033F8" w14:textId="77777777" w:rsidR="00136882" w:rsidRDefault="00D71658">
            <w:pPr>
              <w:pStyle w:val="TableText"/>
              <w:rPr>
                <w:color w:val="0000FF"/>
              </w:rPr>
            </w:pPr>
            <w:r>
              <w:rPr>
                <w:color w:val="0000FF"/>
              </w:rPr>
              <w:fldChar w:fldCharType="begin"/>
            </w:r>
            <w:r>
              <w:rPr>
                <w:color w:val="0000FF"/>
              </w:rPr>
              <w:instrText xml:space="preserve"> REF _Ref106627083 \h </w:instrText>
            </w:r>
            <w:r>
              <w:rPr>
                <w:color w:val="0000FF"/>
              </w:rPr>
            </w:r>
            <w:r>
              <w:rPr>
                <w:color w:val="0000FF"/>
              </w:rPr>
              <w:fldChar w:fldCharType="separate"/>
            </w:r>
            <w:r>
              <w:rPr>
                <w:rFonts w:hint="eastAsia"/>
                <w:color w:val="0000FF"/>
              </w:rPr>
              <w:t>代码缺陷</w:t>
            </w:r>
            <w:r>
              <w:rPr>
                <w:color w:val="0000FF"/>
              </w:rPr>
              <w:fldChar w:fldCharType="end"/>
            </w:r>
          </w:p>
        </w:tc>
        <w:tc>
          <w:tcPr>
            <w:tcW w:w="5674" w:type="dxa"/>
            <w:shd w:val="clear" w:color="auto" w:fill="auto"/>
            <w:vAlign w:val="center"/>
          </w:tcPr>
          <w:p w14:paraId="6046B2DE" w14:textId="77777777" w:rsidR="00136882" w:rsidRDefault="00D71658">
            <w:pPr>
              <w:pStyle w:val="TableText"/>
            </w:pPr>
            <w:r>
              <w:rPr>
                <w:rFonts w:hint="eastAsia"/>
              </w:rPr>
              <w:t>介绍如何查询代码缺陷。</w:t>
            </w:r>
          </w:p>
        </w:tc>
      </w:tr>
      <w:tr w:rsidR="00136882" w14:paraId="26124C92" w14:textId="77777777">
        <w:tc>
          <w:tcPr>
            <w:tcW w:w="2263" w:type="dxa"/>
            <w:shd w:val="clear" w:color="auto" w:fill="auto"/>
            <w:vAlign w:val="center"/>
          </w:tcPr>
          <w:p w14:paraId="6DB58D3F" w14:textId="77777777" w:rsidR="00136882" w:rsidRDefault="00D71658">
            <w:pPr>
              <w:pStyle w:val="TableText"/>
              <w:rPr>
                <w:color w:val="0000FF"/>
              </w:rPr>
            </w:pPr>
            <w:r>
              <w:rPr>
                <w:color w:val="0000FF"/>
              </w:rPr>
              <w:fldChar w:fldCharType="begin"/>
            </w:r>
            <w:r>
              <w:rPr>
                <w:color w:val="0000FF"/>
              </w:rPr>
              <w:instrText xml:space="preserve"> REF _Ref106627083 \h </w:instrText>
            </w:r>
            <w:r>
              <w:rPr>
                <w:color w:val="0000FF"/>
              </w:rPr>
            </w:r>
            <w:r>
              <w:rPr>
                <w:color w:val="0000FF"/>
              </w:rPr>
              <w:fldChar w:fldCharType="separate"/>
            </w:r>
            <w:r>
              <w:rPr>
                <w:rFonts w:hint="eastAsia"/>
                <w:color w:val="0000FF"/>
              </w:rPr>
              <w:t>许可证</w:t>
            </w:r>
            <w:r>
              <w:rPr>
                <w:color w:val="0000FF"/>
              </w:rPr>
              <w:fldChar w:fldCharType="end"/>
            </w:r>
          </w:p>
        </w:tc>
        <w:tc>
          <w:tcPr>
            <w:tcW w:w="5674" w:type="dxa"/>
            <w:shd w:val="clear" w:color="auto" w:fill="auto"/>
            <w:vAlign w:val="center"/>
          </w:tcPr>
          <w:p w14:paraId="68F8A657" w14:textId="77777777" w:rsidR="00136882" w:rsidRDefault="00D71658">
            <w:pPr>
              <w:pStyle w:val="TableText"/>
            </w:pPr>
            <w:r>
              <w:rPr>
                <w:rFonts w:hint="eastAsia"/>
              </w:rPr>
              <w:t>介绍如何查询许可证信息。</w:t>
            </w:r>
          </w:p>
        </w:tc>
      </w:tr>
    </w:tbl>
    <w:p w14:paraId="27104546" w14:textId="77777777" w:rsidR="00136882" w:rsidRDefault="00136882"/>
    <w:p w14:paraId="363E45CD" w14:textId="77777777" w:rsidR="00136882" w:rsidRDefault="00D71658">
      <w:pPr>
        <w:pStyle w:val="21"/>
        <w:numPr>
          <w:ilvl w:val="1"/>
          <w:numId w:val="30"/>
        </w:numPr>
        <w:rPr>
          <w:lang w:eastAsia="zh-CN"/>
        </w:rPr>
      </w:pPr>
      <w:bookmarkStart w:id="197" w:name="_Ref106627072"/>
      <w:bookmarkStart w:id="198" w:name="_Toc193362466"/>
      <w:r>
        <w:rPr>
          <w:rFonts w:hint="eastAsia"/>
          <w:lang w:eastAsia="zh-CN"/>
        </w:rPr>
        <w:t>组件信息</w:t>
      </w:r>
      <w:bookmarkEnd w:id="197"/>
      <w:bookmarkEnd w:id="198"/>
    </w:p>
    <w:p w14:paraId="0E08AC3B" w14:textId="77777777" w:rsidR="00136882" w:rsidRDefault="00D71658">
      <w:r>
        <w:rPr>
          <w:rFonts w:hint="eastAsia"/>
        </w:rPr>
        <w:t>组件信息页面展示了系统中已有的全部组件，默认按照组件风险程度</w:t>
      </w:r>
      <w:proofErr w:type="gramStart"/>
      <w:r>
        <w:rPr>
          <w:rFonts w:hint="eastAsia"/>
        </w:rPr>
        <w:t>从高往低</w:t>
      </w:r>
      <w:proofErr w:type="gramEnd"/>
      <w:r>
        <w:rPr>
          <w:rFonts w:hint="eastAsia"/>
        </w:rPr>
        <w:t>排序。</w:t>
      </w:r>
    </w:p>
    <w:p w14:paraId="7DC41657" w14:textId="77777777" w:rsidR="00136882" w:rsidRDefault="00D71658">
      <w:r>
        <w:rPr>
          <w:rFonts w:hint="eastAsia"/>
        </w:rPr>
        <w:t>进入</w:t>
      </w:r>
      <w:r>
        <w:rPr>
          <w:rFonts w:hint="eastAsia"/>
        </w:rPr>
        <w:t xml:space="preserve"> </w:t>
      </w:r>
      <w:r>
        <w:rPr>
          <w:rFonts w:hint="eastAsia"/>
          <w:b/>
          <w:bCs/>
        </w:rPr>
        <w:t>数据查询</w:t>
      </w:r>
      <w:r>
        <w:rPr>
          <w:rFonts w:hint="eastAsia"/>
          <w:b/>
          <w:bCs/>
        </w:rPr>
        <w:t xml:space="preserve"> </w:t>
      </w:r>
      <w:r>
        <w:rPr>
          <w:b/>
          <w:bCs/>
        </w:rPr>
        <w:t xml:space="preserve">&gt; </w:t>
      </w:r>
      <w:r>
        <w:rPr>
          <w:rFonts w:hint="eastAsia"/>
          <w:b/>
          <w:bCs/>
        </w:rPr>
        <w:t>组件信息</w:t>
      </w:r>
      <w:r>
        <w:rPr>
          <w:rFonts w:hint="eastAsia"/>
          <w:b/>
          <w:bCs/>
        </w:rPr>
        <w:t xml:space="preserve"> </w:t>
      </w:r>
      <w:r>
        <w:rPr>
          <w:rFonts w:hint="eastAsia"/>
        </w:rPr>
        <w:t>页面，在</w:t>
      </w:r>
      <w:proofErr w:type="gramStart"/>
      <w:r>
        <w:rPr>
          <w:rFonts w:hint="eastAsia"/>
        </w:rPr>
        <w:t>查询区</w:t>
      </w:r>
      <w:proofErr w:type="gramEnd"/>
      <w:r>
        <w:rPr>
          <w:rFonts w:hint="eastAsia"/>
        </w:rPr>
        <w:t>设置搜索条件，组件列表展示满足条件的组件。</w:t>
      </w:r>
    </w:p>
    <w:p w14:paraId="669A0FAC" w14:textId="77777777" w:rsidR="00136882" w:rsidRDefault="00D71658">
      <w:r>
        <w:rPr>
          <w:rFonts w:hint="eastAsia"/>
        </w:rPr>
        <w:t>单击组件列表“涉及任务”栏</w:t>
      </w:r>
      <w:proofErr w:type="gramStart"/>
      <w:r>
        <w:rPr>
          <w:rFonts w:hint="eastAsia"/>
        </w:rPr>
        <w:t>下数字旁</w:t>
      </w:r>
      <w:proofErr w:type="gramEnd"/>
      <w:r>
        <w:rPr>
          <w:rFonts w:hint="eastAsia"/>
        </w:rPr>
        <w:t>的下拉箭头，显示组件关联的项目任务。单击具体的任务名称后，跳转进入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_Ref106610930 \h</w:instrText>
      </w:r>
      <w:r>
        <w:rPr>
          <w:color w:val="0000FF"/>
        </w:rPr>
        <w:instrText xml:space="preserve"> </w:instrText>
      </w:r>
      <w:r>
        <w:rPr>
          <w:color w:val="0000FF"/>
        </w:rPr>
      </w:r>
      <w:r>
        <w:rPr>
          <w:color w:val="0000FF"/>
        </w:rPr>
        <w:fldChar w:fldCharType="separate"/>
      </w:r>
      <w:r>
        <w:rPr>
          <w:rFonts w:hint="eastAsia"/>
          <w:color w:val="0000FF"/>
        </w:rPr>
        <w:t>项目详情</w:t>
      </w:r>
      <w:r>
        <w:rPr>
          <w:color w:val="0000FF"/>
        </w:rPr>
        <w:fldChar w:fldCharType="end"/>
      </w:r>
      <w:r>
        <w:rPr>
          <w:color w:val="0000FF"/>
        </w:rPr>
        <w:t xml:space="preserve"> </w:t>
      </w:r>
      <w:r>
        <w:rPr>
          <w:rFonts w:hint="eastAsia"/>
        </w:rPr>
        <w:t>页面。</w:t>
      </w:r>
    </w:p>
    <w:p w14:paraId="3F58344B" w14:textId="77777777" w:rsidR="00136882" w:rsidRDefault="00D71658">
      <w:r>
        <w:rPr>
          <w:rFonts w:hint="eastAsia"/>
        </w:rPr>
        <w:t>单击组件列表组件名称，进入组件详情页面，查看组件基本信息、组件漏洞信息、组件影响任务、组件依赖信息。单击组件漏洞信息列表漏洞名称，可跳转查看漏洞详情信息。</w:t>
      </w:r>
    </w:p>
    <w:p w14:paraId="35DAEFEC" w14:textId="77777777" w:rsidR="00136882" w:rsidRDefault="00D71658">
      <w:pPr>
        <w:pStyle w:val="21"/>
        <w:numPr>
          <w:ilvl w:val="1"/>
          <w:numId w:val="30"/>
        </w:numPr>
      </w:pPr>
      <w:bookmarkStart w:id="199" w:name="_Ref106627076"/>
      <w:bookmarkStart w:id="200" w:name="_Toc193362467"/>
      <w:r>
        <w:rPr>
          <w:rFonts w:hint="eastAsia"/>
          <w:lang w:eastAsia="zh-CN"/>
        </w:rPr>
        <w:t>组件漏洞</w:t>
      </w:r>
      <w:bookmarkEnd w:id="199"/>
      <w:bookmarkEnd w:id="200"/>
    </w:p>
    <w:p w14:paraId="2B32FFEF" w14:textId="77777777" w:rsidR="00136882" w:rsidRDefault="00D71658">
      <w:r>
        <w:rPr>
          <w:rFonts w:hint="eastAsia"/>
        </w:rPr>
        <w:t>组件漏洞页面展示了软件组成分析任务扫描出的所有漏洞，默认按照组件漏洞风险程度</w:t>
      </w:r>
      <w:proofErr w:type="gramStart"/>
      <w:r>
        <w:rPr>
          <w:rFonts w:hint="eastAsia"/>
        </w:rPr>
        <w:t>从高往低</w:t>
      </w:r>
      <w:proofErr w:type="gramEnd"/>
      <w:r>
        <w:rPr>
          <w:rFonts w:hint="eastAsia"/>
        </w:rPr>
        <w:t>排序。</w:t>
      </w:r>
    </w:p>
    <w:p w14:paraId="5E914D70" w14:textId="77777777" w:rsidR="00136882" w:rsidRDefault="00D71658">
      <w:r>
        <w:rPr>
          <w:rFonts w:hint="eastAsia"/>
        </w:rPr>
        <w:t>进入</w:t>
      </w:r>
      <w:r>
        <w:rPr>
          <w:rFonts w:hint="eastAsia"/>
        </w:rPr>
        <w:t xml:space="preserve"> </w:t>
      </w:r>
      <w:r>
        <w:rPr>
          <w:rFonts w:hint="eastAsia"/>
          <w:b/>
          <w:bCs/>
        </w:rPr>
        <w:t>数据查询</w:t>
      </w:r>
      <w:r>
        <w:rPr>
          <w:rFonts w:hint="eastAsia"/>
          <w:b/>
          <w:bCs/>
        </w:rPr>
        <w:t xml:space="preserve"> </w:t>
      </w:r>
      <w:r>
        <w:rPr>
          <w:b/>
          <w:bCs/>
        </w:rPr>
        <w:t xml:space="preserve">&gt; </w:t>
      </w:r>
      <w:r>
        <w:rPr>
          <w:rFonts w:hint="eastAsia"/>
          <w:b/>
          <w:bCs/>
        </w:rPr>
        <w:t>组件漏洞</w:t>
      </w:r>
      <w:r>
        <w:rPr>
          <w:rFonts w:hint="eastAsia"/>
          <w:b/>
          <w:bCs/>
        </w:rPr>
        <w:t xml:space="preserve"> </w:t>
      </w:r>
      <w:r>
        <w:rPr>
          <w:rFonts w:hint="eastAsia"/>
        </w:rPr>
        <w:t>页面，在</w:t>
      </w:r>
      <w:proofErr w:type="gramStart"/>
      <w:r>
        <w:rPr>
          <w:rFonts w:hint="eastAsia"/>
        </w:rPr>
        <w:t>查询区</w:t>
      </w:r>
      <w:proofErr w:type="gramEnd"/>
      <w:r>
        <w:rPr>
          <w:rFonts w:hint="eastAsia"/>
        </w:rPr>
        <w:t>设置搜索条件，漏洞列表展示满足条件的漏洞。</w:t>
      </w:r>
    </w:p>
    <w:p w14:paraId="0754A4D2" w14:textId="77777777" w:rsidR="00136882" w:rsidRDefault="00D71658">
      <w:r>
        <w:rPr>
          <w:rFonts w:hint="eastAsia"/>
        </w:rPr>
        <w:t>单击漏洞列表“影响组件”栏</w:t>
      </w:r>
      <w:proofErr w:type="gramStart"/>
      <w:r>
        <w:rPr>
          <w:rFonts w:hint="eastAsia"/>
        </w:rPr>
        <w:t>下数字旁</w:t>
      </w:r>
      <w:proofErr w:type="gramEnd"/>
      <w:r>
        <w:rPr>
          <w:rFonts w:hint="eastAsia"/>
        </w:rPr>
        <w:t>的下拉箭头，显示出现所选漏洞的组件个数和具体组件名称。</w:t>
      </w:r>
    </w:p>
    <w:p w14:paraId="5543CBAD" w14:textId="77777777" w:rsidR="00136882" w:rsidRDefault="00D71658">
      <w:r>
        <w:rPr>
          <w:rFonts w:hint="eastAsia"/>
        </w:rPr>
        <w:lastRenderedPageBreak/>
        <w:t>单击漏洞列表漏洞编号，进入漏洞详情页面，查看漏洞基本信息、漏洞描述信息、影响组件信息等。</w:t>
      </w:r>
    </w:p>
    <w:p w14:paraId="24E99F50" w14:textId="77777777" w:rsidR="00136882" w:rsidRDefault="00D71658">
      <w:pPr>
        <w:pStyle w:val="21"/>
        <w:numPr>
          <w:ilvl w:val="1"/>
          <w:numId w:val="30"/>
        </w:numPr>
        <w:rPr>
          <w:lang w:eastAsia="zh-CN"/>
        </w:rPr>
      </w:pPr>
      <w:bookmarkStart w:id="201" w:name="_Ref106627083"/>
      <w:bookmarkStart w:id="202" w:name="_Toc193362468"/>
      <w:r>
        <w:rPr>
          <w:rFonts w:hint="eastAsia"/>
          <w:lang w:eastAsia="zh-CN"/>
        </w:rPr>
        <w:t>代码缺陷</w:t>
      </w:r>
      <w:bookmarkEnd w:id="201"/>
      <w:bookmarkEnd w:id="202"/>
    </w:p>
    <w:p w14:paraId="31919662" w14:textId="77777777" w:rsidR="00136882" w:rsidRDefault="00D71658">
      <w:r>
        <w:rPr>
          <w:rFonts w:hint="eastAsia"/>
        </w:rPr>
        <w:t>代码缺陷页面展示了静态安全分析任务扫描出的所有缺陷，默认按照缺陷风险程度</w:t>
      </w:r>
      <w:proofErr w:type="gramStart"/>
      <w:r>
        <w:rPr>
          <w:rFonts w:hint="eastAsia"/>
        </w:rPr>
        <w:t>从高往低</w:t>
      </w:r>
      <w:proofErr w:type="gramEnd"/>
      <w:r>
        <w:rPr>
          <w:rFonts w:hint="eastAsia"/>
        </w:rPr>
        <w:t>排序。</w:t>
      </w:r>
    </w:p>
    <w:p w14:paraId="3942EAAB" w14:textId="77777777" w:rsidR="00136882" w:rsidRDefault="00D71658">
      <w:r>
        <w:rPr>
          <w:rFonts w:hint="eastAsia"/>
        </w:rPr>
        <w:t>进入</w:t>
      </w:r>
      <w:r>
        <w:rPr>
          <w:rFonts w:hint="eastAsia"/>
        </w:rPr>
        <w:t xml:space="preserve"> </w:t>
      </w:r>
      <w:r>
        <w:rPr>
          <w:rFonts w:hint="eastAsia"/>
          <w:b/>
          <w:bCs/>
        </w:rPr>
        <w:t>数据查询</w:t>
      </w:r>
      <w:r>
        <w:rPr>
          <w:rFonts w:hint="eastAsia"/>
          <w:b/>
          <w:bCs/>
        </w:rPr>
        <w:t xml:space="preserve"> </w:t>
      </w:r>
      <w:r>
        <w:rPr>
          <w:b/>
          <w:bCs/>
        </w:rPr>
        <w:t xml:space="preserve">&gt; </w:t>
      </w:r>
      <w:r>
        <w:rPr>
          <w:rFonts w:hint="eastAsia"/>
          <w:b/>
          <w:bCs/>
        </w:rPr>
        <w:t>代码缺陷</w:t>
      </w:r>
      <w:r>
        <w:rPr>
          <w:rFonts w:hint="eastAsia"/>
          <w:b/>
          <w:bCs/>
        </w:rPr>
        <w:t xml:space="preserve"> </w:t>
      </w:r>
      <w:r>
        <w:rPr>
          <w:rFonts w:hint="eastAsia"/>
        </w:rPr>
        <w:t>页面，在</w:t>
      </w:r>
      <w:proofErr w:type="gramStart"/>
      <w:r>
        <w:rPr>
          <w:rFonts w:hint="eastAsia"/>
        </w:rPr>
        <w:t>查询区</w:t>
      </w:r>
      <w:proofErr w:type="gramEnd"/>
      <w:r>
        <w:rPr>
          <w:rFonts w:hint="eastAsia"/>
        </w:rPr>
        <w:t>设置搜索条件，缺陷列表展示满足条件的缺陷。</w:t>
      </w:r>
    </w:p>
    <w:p w14:paraId="57317D62" w14:textId="77777777" w:rsidR="00136882" w:rsidRDefault="00D71658">
      <w:r>
        <w:rPr>
          <w:rFonts w:hint="eastAsia"/>
        </w:rPr>
        <w:t>单击缺陷列表“涉及任务”栏</w:t>
      </w:r>
      <w:proofErr w:type="gramStart"/>
      <w:r>
        <w:rPr>
          <w:rFonts w:hint="eastAsia"/>
        </w:rPr>
        <w:t>下数字旁</w:t>
      </w:r>
      <w:proofErr w:type="gramEnd"/>
      <w:r>
        <w:rPr>
          <w:rFonts w:hint="eastAsia"/>
        </w:rPr>
        <w:t>的下拉箭头，显示缺陷关联的项目任务。单击具体的任务名称后，跳转进入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_Ref106610930 \h</w:instrText>
      </w:r>
      <w:r>
        <w:rPr>
          <w:color w:val="0000FF"/>
        </w:rPr>
        <w:instrText xml:space="preserve"> </w:instrText>
      </w:r>
      <w:r>
        <w:rPr>
          <w:color w:val="0000FF"/>
        </w:rPr>
      </w:r>
      <w:r>
        <w:rPr>
          <w:color w:val="0000FF"/>
        </w:rPr>
        <w:fldChar w:fldCharType="separate"/>
      </w:r>
      <w:r>
        <w:rPr>
          <w:rFonts w:hint="eastAsia"/>
          <w:color w:val="0000FF"/>
        </w:rPr>
        <w:t>项目详情</w:t>
      </w:r>
      <w:r>
        <w:rPr>
          <w:color w:val="0000FF"/>
        </w:rPr>
        <w:fldChar w:fldCharType="end"/>
      </w:r>
      <w:r>
        <w:rPr>
          <w:color w:val="0000FF"/>
        </w:rPr>
        <w:t xml:space="preserve"> </w:t>
      </w:r>
      <w:r>
        <w:rPr>
          <w:rFonts w:hint="eastAsia"/>
        </w:rPr>
        <w:t>页面。</w:t>
      </w:r>
    </w:p>
    <w:p w14:paraId="20A3FB96" w14:textId="77777777" w:rsidR="00136882" w:rsidRDefault="00D71658">
      <w:pPr>
        <w:pStyle w:val="21"/>
        <w:numPr>
          <w:ilvl w:val="1"/>
          <w:numId w:val="30"/>
        </w:numPr>
        <w:rPr>
          <w:lang w:eastAsia="zh-CN"/>
        </w:rPr>
      </w:pPr>
      <w:bookmarkStart w:id="203" w:name="_Toc193362469"/>
      <w:r>
        <w:rPr>
          <w:rFonts w:hint="eastAsia"/>
          <w:lang w:eastAsia="zh-CN"/>
        </w:rPr>
        <w:t>许可证</w:t>
      </w:r>
      <w:bookmarkEnd w:id="203"/>
    </w:p>
    <w:p w14:paraId="4DF75AF2" w14:textId="77777777" w:rsidR="00136882" w:rsidRDefault="00D71658">
      <w:r>
        <w:rPr>
          <w:rFonts w:hint="eastAsia"/>
        </w:rPr>
        <w:t>许可证页面展示了软件组成分析任务扫描出的所有许可证信息，默认按照法律风险级别</w:t>
      </w:r>
      <w:proofErr w:type="gramStart"/>
      <w:r>
        <w:rPr>
          <w:rFonts w:hint="eastAsia"/>
        </w:rPr>
        <w:t>从高往低</w:t>
      </w:r>
      <w:proofErr w:type="gramEnd"/>
      <w:r>
        <w:rPr>
          <w:rFonts w:hint="eastAsia"/>
        </w:rPr>
        <w:t>排序。</w:t>
      </w:r>
    </w:p>
    <w:p w14:paraId="2568CB42" w14:textId="77777777" w:rsidR="00136882" w:rsidRDefault="00D71658">
      <w:r>
        <w:rPr>
          <w:rFonts w:hint="eastAsia"/>
        </w:rPr>
        <w:t>进入</w:t>
      </w:r>
      <w:r>
        <w:rPr>
          <w:rFonts w:hint="eastAsia"/>
        </w:rPr>
        <w:t xml:space="preserve"> </w:t>
      </w:r>
      <w:r>
        <w:rPr>
          <w:rFonts w:hint="eastAsia"/>
          <w:b/>
          <w:bCs/>
        </w:rPr>
        <w:t>数据查询</w:t>
      </w:r>
      <w:r>
        <w:rPr>
          <w:rFonts w:hint="eastAsia"/>
          <w:b/>
          <w:bCs/>
        </w:rPr>
        <w:t xml:space="preserve"> </w:t>
      </w:r>
      <w:r>
        <w:rPr>
          <w:b/>
          <w:bCs/>
        </w:rPr>
        <w:t xml:space="preserve">&gt; </w:t>
      </w:r>
      <w:r>
        <w:rPr>
          <w:rFonts w:hint="eastAsia"/>
          <w:b/>
          <w:bCs/>
        </w:rPr>
        <w:t>许可证</w:t>
      </w:r>
      <w:r>
        <w:rPr>
          <w:rFonts w:hint="eastAsia"/>
          <w:b/>
          <w:bCs/>
        </w:rPr>
        <w:t xml:space="preserve"> </w:t>
      </w:r>
      <w:r>
        <w:rPr>
          <w:rFonts w:hint="eastAsia"/>
        </w:rPr>
        <w:t>页面，在</w:t>
      </w:r>
      <w:proofErr w:type="gramStart"/>
      <w:r>
        <w:rPr>
          <w:rFonts w:hint="eastAsia"/>
        </w:rPr>
        <w:t>查询区</w:t>
      </w:r>
      <w:proofErr w:type="gramEnd"/>
      <w:r>
        <w:rPr>
          <w:rFonts w:hint="eastAsia"/>
        </w:rPr>
        <w:t>设置搜索条件，许可证列表展示满足条件的许可证。</w:t>
      </w:r>
    </w:p>
    <w:p w14:paraId="404A788C" w14:textId="77777777" w:rsidR="00136882" w:rsidRDefault="00D71658">
      <w:pPr>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pPr>
      <w:r>
        <w:rPr>
          <w:rFonts w:hint="eastAsia"/>
        </w:rPr>
        <w:t>单击许可证列表“涉及任务”栏</w:t>
      </w:r>
      <w:proofErr w:type="gramStart"/>
      <w:r>
        <w:rPr>
          <w:rFonts w:hint="eastAsia"/>
        </w:rPr>
        <w:t>下数字旁</w:t>
      </w:r>
      <w:proofErr w:type="gramEnd"/>
      <w:r>
        <w:rPr>
          <w:rFonts w:hint="eastAsia"/>
        </w:rPr>
        <w:t>的下拉箭头，显示许可证关联的项目任务。单击具体的任务名称后，跳转进入</w:t>
      </w:r>
      <w:r>
        <w:rPr>
          <w:rFonts w:hint="eastAsia"/>
        </w:rPr>
        <w:t xml:space="preserve"> </w:t>
      </w:r>
      <w:r>
        <w:rPr>
          <w:color w:val="0000FF"/>
        </w:rPr>
        <w:fldChar w:fldCharType="begin"/>
      </w:r>
      <w:r>
        <w:rPr>
          <w:color w:val="0000FF"/>
        </w:rPr>
        <w:instrText xml:space="preserve"> </w:instrText>
      </w:r>
      <w:r>
        <w:rPr>
          <w:rFonts w:hint="eastAsia"/>
          <w:color w:val="0000FF"/>
        </w:rPr>
        <w:instrText>REF _Ref106610930 \h</w:instrText>
      </w:r>
      <w:r>
        <w:rPr>
          <w:color w:val="0000FF"/>
        </w:rPr>
        <w:instrText xml:space="preserve"> </w:instrText>
      </w:r>
      <w:r>
        <w:rPr>
          <w:color w:val="0000FF"/>
        </w:rPr>
      </w:r>
      <w:r>
        <w:rPr>
          <w:color w:val="0000FF"/>
        </w:rPr>
        <w:fldChar w:fldCharType="separate"/>
      </w:r>
      <w:r>
        <w:rPr>
          <w:rFonts w:hint="eastAsia"/>
          <w:color w:val="0000FF"/>
        </w:rPr>
        <w:t>项目详情</w:t>
      </w:r>
      <w:r>
        <w:rPr>
          <w:color w:val="0000FF"/>
        </w:rPr>
        <w:fldChar w:fldCharType="end"/>
      </w:r>
      <w:r>
        <w:rPr>
          <w:color w:val="0000FF"/>
        </w:rPr>
        <w:t xml:space="preserve"> </w:t>
      </w:r>
      <w:r>
        <w:rPr>
          <w:rFonts w:hint="eastAsia"/>
        </w:rPr>
        <w:t>页面。</w:t>
      </w:r>
    </w:p>
    <w:p w14:paraId="03FF56F9" w14:textId="77777777" w:rsidR="00136882" w:rsidRDefault="00D71658">
      <w:pPr>
        <w:pStyle w:val="1"/>
        <w:numPr>
          <w:ilvl w:val="0"/>
          <w:numId w:val="30"/>
        </w:numPr>
      </w:pPr>
      <w:bookmarkStart w:id="204" w:name="_Ref106625384"/>
      <w:bookmarkStart w:id="205" w:name="_Ref106625389"/>
      <w:bookmarkStart w:id="206" w:name="_Toc193362470"/>
      <w:r>
        <w:rPr>
          <w:rFonts w:hint="eastAsia"/>
        </w:rPr>
        <w:lastRenderedPageBreak/>
        <w:t>报告管理</w:t>
      </w:r>
      <w:bookmarkEnd w:id="204"/>
      <w:bookmarkEnd w:id="205"/>
      <w:bookmarkEnd w:id="206"/>
    </w:p>
    <w:p w14:paraId="75B84633" w14:textId="77777777" w:rsidR="00136882" w:rsidRDefault="00D71658">
      <w:r>
        <w:rPr>
          <w:rFonts w:hint="eastAsia"/>
        </w:rPr>
        <w:t>报告管理是基于扫描任务的结果数据。只有已经结束的任务产生的结果数据才能生成离线报告。</w:t>
      </w:r>
    </w:p>
    <w:p w14:paraId="396A1820" w14:textId="77777777" w:rsidR="00136882" w:rsidRDefault="00D71658">
      <w:r>
        <w:rPr>
          <w:rFonts w:hint="eastAsia"/>
        </w:rPr>
        <w:t>本章主要包括以下内容：</w:t>
      </w:r>
    </w:p>
    <w:tbl>
      <w:tblPr>
        <w:tblStyle w:val="Table"/>
        <w:tblW w:w="7937" w:type="dxa"/>
        <w:tblInd w:w="1814" w:type="dxa"/>
        <w:tblLook w:val="04A0" w:firstRow="1" w:lastRow="0" w:firstColumn="1" w:lastColumn="0" w:noHBand="0" w:noVBand="1"/>
      </w:tblPr>
      <w:tblGrid>
        <w:gridCol w:w="2263"/>
        <w:gridCol w:w="5674"/>
      </w:tblGrid>
      <w:tr w:rsidR="00136882" w14:paraId="63BFA9BE" w14:textId="77777777">
        <w:trPr>
          <w:tblHeader/>
        </w:trPr>
        <w:tc>
          <w:tcPr>
            <w:tcW w:w="2263" w:type="dxa"/>
            <w:tcBorders>
              <w:top w:val="double" w:sz="4" w:space="0" w:color="auto"/>
              <w:bottom w:val="single" w:sz="6" w:space="0" w:color="auto"/>
            </w:tcBorders>
            <w:shd w:val="clear" w:color="auto" w:fill="D9D9D9" w:themeFill="background1" w:themeFillShade="D9"/>
          </w:tcPr>
          <w:p w14:paraId="362C585F" w14:textId="77777777" w:rsidR="00136882" w:rsidRDefault="00D71658">
            <w:pPr>
              <w:pStyle w:val="TableHeading0"/>
            </w:pPr>
            <w:r>
              <w:rPr>
                <w:rFonts w:hint="eastAsia"/>
              </w:rPr>
              <w:t>功能</w:t>
            </w:r>
          </w:p>
        </w:tc>
        <w:tc>
          <w:tcPr>
            <w:tcW w:w="5674" w:type="dxa"/>
            <w:tcBorders>
              <w:top w:val="double" w:sz="4" w:space="0" w:color="auto"/>
              <w:bottom w:val="single" w:sz="6" w:space="0" w:color="auto"/>
            </w:tcBorders>
            <w:shd w:val="clear" w:color="auto" w:fill="D9D9D9" w:themeFill="background1" w:themeFillShade="D9"/>
          </w:tcPr>
          <w:p w14:paraId="5E46F8B2" w14:textId="77777777" w:rsidR="00136882" w:rsidRDefault="00D71658">
            <w:pPr>
              <w:pStyle w:val="TableHeading0"/>
            </w:pPr>
            <w:r>
              <w:rPr>
                <w:rFonts w:hint="eastAsia"/>
              </w:rPr>
              <w:t>描述</w:t>
            </w:r>
          </w:p>
        </w:tc>
      </w:tr>
      <w:tr w:rsidR="00136882" w14:paraId="1BCA1A8A" w14:textId="77777777">
        <w:tc>
          <w:tcPr>
            <w:tcW w:w="2263" w:type="dxa"/>
            <w:tcBorders>
              <w:top w:val="single" w:sz="6" w:space="0" w:color="auto"/>
            </w:tcBorders>
          </w:tcPr>
          <w:p w14:paraId="4ADFB923"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_Ref106627127 \h</w:instrText>
            </w:r>
            <w:r>
              <w:rPr>
                <w:color w:val="0000FF"/>
              </w:rPr>
              <w:instrText xml:space="preserve"> </w:instrText>
            </w:r>
            <w:r>
              <w:rPr>
                <w:color w:val="0000FF"/>
              </w:rPr>
            </w:r>
            <w:r>
              <w:rPr>
                <w:color w:val="0000FF"/>
              </w:rPr>
              <w:fldChar w:fldCharType="separate"/>
            </w:r>
            <w:r>
              <w:rPr>
                <w:rFonts w:hint="eastAsia"/>
                <w:color w:val="0000FF"/>
              </w:rPr>
              <w:t>报告列表</w:t>
            </w:r>
            <w:r>
              <w:rPr>
                <w:color w:val="0000FF"/>
              </w:rPr>
              <w:fldChar w:fldCharType="end"/>
            </w:r>
          </w:p>
        </w:tc>
        <w:tc>
          <w:tcPr>
            <w:tcW w:w="5674" w:type="dxa"/>
            <w:tcBorders>
              <w:top w:val="single" w:sz="6" w:space="0" w:color="auto"/>
            </w:tcBorders>
          </w:tcPr>
          <w:p w14:paraId="03CE48C3" w14:textId="77777777" w:rsidR="00136882" w:rsidRDefault="00D71658">
            <w:pPr>
              <w:pStyle w:val="TableText"/>
            </w:pPr>
            <w:r>
              <w:rPr>
                <w:rFonts w:hint="eastAsia"/>
              </w:rPr>
              <w:t>介绍如何管理报告列表。</w:t>
            </w:r>
          </w:p>
        </w:tc>
      </w:tr>
      <w:tr w:rsidR="00136882" w14:paraId="5D7FEA03" w14:textId="77777777">
        <w:tc>
          <w:tcPr>
            <w:tcW w:w="2263" w:type="dxa"/>
          </w:tcPr>
          <w:p w14:paraId="3368CE5D" w14:textId="77777777" w:rsidR="00136882" w:rsidRDefault="00D71658">
            <w:pPr>
              <w:pStyle w:val="TableText"/>
              <w:rPr>
                <w:color w:val="0000FF"/>
              </w:rPr>
            </w:pPr>
            <w:r>
              <w:rPr>
                <w:color w:val="0000FF"/>
              </w:rPr>
              <w:fldChar w:fldCharType="begin"/>
            </w:r>
            <w:r>
              <w:rPr>
                <w:color w:val="0000FF"/>
              </w:rPr>
              <w:instrText xml:space="preserve"> </w:instrText>
            </w:r>
            <w:r>
              <w:rPr>
                <w:rFonts w:hint="eastAsia"/>
                <w:color w:val="0000FF"/>
              </w:rPr>
              <w:instrText>REF _Ref106627131 \h</w:instrText>
            </w:r>
            <w:r>
              <w:rPr>
                <w:color w:val="0000FF"/>
              </w:rPr>
              <w:instrText xml:space="preserve"> </w:instrText>
            </w:r>
            <w:r>
              <w:rPr>
                <w:color w:val="0000FF"/>
              </w:rPr>
            </w:r>
            <w:r>
              <w:rPr>
                <w:color w:val="0000FF"/>
              </w:rPr>
              <w:fldChar w:fldCharType="separate"/>
            </w:r>
            <w:r>
              <w:rPr>
                <w:rFonts w:hint="eastAsia"/>
                <w:color w:val="0000FF"/>
              </w:rPr>
              <w:t>报告生成</w:t>
            </w:r>
            <w:r>
              <w:rPr>
                <w:color w:val="0000FF"/>
              </w:rPr>
              <w:fldChar w:fldCharType="end"/>
            </w:r>
          </w:p>
        </w:tc>
        <w:tc>
          <w:tcPr>
            <w:tcW w:w="5674" w:type="dxa"/>
          </w:tcPr>
          <w:p w14:paraId="56C1A265" w14:textId="77777777" w:rsidR="00136882" w:rsidRDefault="00D71658">
            <w:pPr>
              <w:pStyle w:val="TableText"/>
            </w:pPr>
            <w:r>
              <w:rPr>
                <w:rFonts w:hint="eastAsia"/>
              </w:rPr>
              <w:t>介绍如何生成离线报告。</w:t>
            </w:r>
          </w:p>
        </w:tc>
      </w:tr>
    </w:tbl>
    <w:p w14:paraId="0F414F75" w14:textId="77777777" w:rsidR="00136882" w:rsidRDefault="00136882"/>
    <w:p w14:paraId="5791F13A" w14:textId="77777777" w:rsidR="00136882" w:rsidRDefault="00D71658">
      <w:pPr>
        <w:pStyle w:val="21"/>
        <w:numPr>
          <w:ilvl w:val="1"/>
          <w:numId w:val="30"/>
        </w:numPr>
        <w:rPr>
          <w:lang w:eastAsia="zh-CN"/>
        </w:rPr>
      </w:pPr>
      <w:bookmarkStart w:id="207" w:name="_Ref106627127"/>
      <w:bookmarkStart w:id="208" w:name="_Toc193362471"/>
      <w:r>
        <w:rPr>
          <w:rFonts w:hint="eastAsia"/>
          <w:lang w:eastAsia="zh-CN"/>
        </w:rPr>
        <w:t>报告列表</w:t>
      </w:r>
      <w:bookmarkEnd w:id="207"/>
      <w:bookmarkEnd w:id="208"/>
    </w:p>
    <w:p w14:paraId="14E020FB" w14:textId="77777777" w:rsidR="00136882" w:rsidRDefault="00D71658">
      <w:r>
        <w:rPr>
          <w:rFonts w:hint="eastAsia"/>
        </w:rPr>
        <w:t>进入</w:t>
      </w:r>
      <w:r>
        <w:rPr>
          <w:rFonts w:hint="eastAsia"/>
        </w:rPr>
        <w:t xml:space="preserve"> </w:t>
      </w:r>
      <w:r>
        <w:rPr>
          <w:rFonts w:hint="eastAsia"/>
          <w:b/>
          <w:bCs/>
        </w:rPr>
        <w:t>报告管理</w:t>
      </w:r>
      <w:r>
        <w:rPr>
          <w:rFonts w:hint="eastAsia"/>
        </w:rPr>
        <w:t xml:space="preserve"> </w:t>
      </w:r>
      <w:r>
        <w:rPr>
          <w:rFonts w:hint="eastAsia"/>
        </w:rPr>
        <w:t>页面，显示扫描任务生成的所有离线报告，可以对生成的离线报告执行查询、删除、下载等操作。仅生成成功的报告才支持下载。</w:t>
      </w:r>
    </w:p>
    <w:p w14:paraId="755DE7AA" w14:textId="77777777" w:rsidR="00136882" w:rsidRDefault="00D71658">
      <w:pPr>
        <w:rPr>
          <w:rStyle w:val="affff2"/>
        </w:rPr>
      </w:pPr>
      <w:r>
        <w:t>SDA</w:t>
      </w:r>
      <w:r>
        <w:rPr>
          <w:rFonts w:hint="eastAsia"/>
        </w:rPr>
        <w:t>支持的报告类型包括以下</w:t>
      </w:r>
      <w:r>
        <w:rPr>
          <w:rFonts w:hint="eastAsia"/>
        </w:rPr>
        <w:t>11</w:t>
      </w:r>
      <w:r>
        <w:rPr>
          <w:rFonts w:hint="eastAsia"/>
        </w:rPr>
        <w:t>个：软件</w:t>
      </w:r>
      <w:proofErr w:type="gramStart"/>
      <w:r>
        <w:rPr>
          <w:rFonts w:hint="eastAsia"/>
        </w:rPr>
        <w:t>组成组成</w:t>
      </w:r>
      <w:proofErr w:type="gramEnd"/>
      <w:r>
        <w:rPr>
          <w:rFonts w:hint="eastAsia"/>
        </w:rPr>
        <w:t>分析报告、静态安全分析报告、</w:t>
      </w:r>
      <w:proofErr w:type="gramStart"/>
      <w:r>
        <w:rPr>
          <w:rFonts w:hint="eastAsia"/>
        </w:rPr>
        <w:t>组成组成</w:t>
      </w:r>
      <w:proofErr w:type="gramEnd"/>
      <w:r>
        <w:rPr>
          <w:rFonts w:hint="eastAsia"/>
        </w:rPr>
        <w:t>综合清单、软件组成物料清单、软件组成漏洞清单、</w:t>
      </w:r>
      <w:proofErr w:type="gramStart"/>
      <w:r>
        <w:rPr>
          <w:rFonts w:hint="eastAsia"/>
        </w:rPr>
        <w:t>组成组成</w:t>
      </w:r>
      <w:proofErr w:type="gramEnd"/>
      <w:r>
        <w:rPr>
          <w:rFonts w:hint="eastAsia"/>
        </w:rPr>
        <w:t>许可证清单、制品</w:t>
      </w:r>
      <w:proofErr w:type="gramStart"/>
      <w:r>
        <w:rPr>
          <w:rFonts w:hint="eastAsia"/>
        </w:rPr>
        <w:t>库综合</w:t>
      </w:r>
      <w:proofErr w:type="gramEnd"/>
      <w:r>
        <w:rPr>
          <w:rFonts w:hint="eastAsia"/>
        </w:rPr>
        <w:t>清单、制品库物料清单、制品库漏洞清单、制品库许可证清单、静态安全缺陷清单。</w:t>
      </w:r>
    </w:p>
    <w:p w14:paraId="2E8D6496" w14:textId="77777777" w:rsidR="00136882" w:rsidRDefault="00D71658">
      <w:pPr>
        <w:rPr>
          <w:rStyle w:val="affff2"/>
        </w:rPr>
      </w:pPr>
      <w:r>
        <w:rPr>
          <w:rStyle w:val="affff2"/>
          <w:rFonts w:hint="eastAsia"/>
        </w:rPr>
        <w:t>分析报告以</w:t>
      </w:r>
      <w:r>
        <w:rPr>
          <w:rStyle w:val="affff2"/>
          <w:rFonts w:hint="eastAsia"/>
        </w:rPr>
        <w:t>HTML</w:t>
      </w:r>
      <w:r>
        <w:rPr>
          <w:rStyle w:val="affff2"/>
          <w:rFonts w:hint="eastAsia"/>
        </w:rPr>
        <w:t>、</w:t>
      </w:r>
      <w:r>
        <w:rPr>
          <w:rStyle w:val="affff2"/>
          <w:rFonts w:hint="eastAsia"/>
        </w:rPr>
        <w:t>PDF</w:t>
      </w:r>
      <w:r>
        <w:rPr>
          <w:rStyle w:val="affff2"/>
          <w:rFonts w:hint="eastAsia"/>
        </w:rPr>
        <w:t>或</w:t>
      </w:r>
      <w:r>
        <w:rPr>
          <w:rStyle w:val="affff2"/>
          <w:rFonts w:hint="eastAsia"/>
        </w:rPr>
        <w:t>WORD</w:t>
      </w:r>
      <w:r>
        <w:rPr>
          <w:rStyle w:val="affff2"/>
          <w:rFonts w:hint="eastAsia"/>
        </w:rPr>
        <w:t>的格式展示任务的任务概述、统计信息和清单结果。综合清单以</w:t>
      </w:r>
      <w:r>
        <w:rPr>
          <w:rStyle w:val="affff2"/>
          <w:rFonts w:hint="eastAsia"/>
        </w:rPr>
        <w:t>EXCEL</w:t>
      </w:r>
      <w:r>
        <w:rPr>
          <w:rStyle w:val="affff2"/>
          <w:rFonts w:hint="eastAsia"/>
        </w:rPr>
        <w:t>表格形式展示任务的全部清单信息，包括物料清单、漏洞清单、许可证信息等。</w:t>
      </w:r>
    </w:p>
    <w:p w14:paraId="0158A3D7" w14:textId="77777777" w:rsidR="00136882" w:rsidRDefault="00D71658">
      <w:pPr>
        <w:pStyle w:val="21"/>
        <w:numPr>
          <w:ilvl w:val="1"/>
          <w:numId w:val="30"/>
        </w:numPr>
      </w:pPr>
      <w:bookmarkStart w:id="209" w:name="_Ref106627131"/>
      <w:bookmarkStart w:id="210" w:name="_Toc193362472"/>
      <w:proofErr w:type="spellStart"/>
      <w:r>
        <w:rPr>
          <w:rFonts w:hint="eastAsia"/>
        </w:rPr>
        <w:t>报告生成</w:t>
      </w:r>
      <w:bookmarkEnd w:id="209"/>
      <w:bookmarkEnd w:id="210"/>
      <w:proofErr w:type="spellEnd"/>
    </w:p>
    <w:p w14:paraId="40921E50" w14:textId="77777777" w:rsidR="00136882" w:rsidRDefault="00D71658">
      <w:r>
        <w:rPr>
          <w:rFonts w:hint="eastAsia"/>
        </w:rPr>
        <w:t>以下几种途径会生成离线报告：</w:t>
      </w:r>
    </w:p>
    <w:p w14:paraId="40A1A72C" w14:textId="77777777" w:rsidR="00136882" w:rsidRDefault="00D71658">
      <w:pPr>
        <w:pStyle w:val="ItemList"/>
      </w:pPr>
      <w:r>
        <w:rPr>
          <w:color w:val="0000FF"/>
          <w:lang w:eastAsia="en-US"/>
        </w:rPr>
        <w:fldChar w:fldCharType="begin"/>
      </w:r>
      <w:r>
        <w:rPr>
          <w:color w:val="0000FF"/>
        </w:rPr>
        <w:instrText xml:space="preserve"> </w:instrText>
      </w:r>
      <w:r>
        <w:rPr>
          <w:rFonts w:hint="eastAsia"/>
          <w:color w:val="0000FF"/>
        </w:rPr>
        <w:instrText>REF _Ref106265909 \h</w:instrText>
      </w:r>
      <w:r>
        <w:rPr>
          <w:color w:val="0000FF"/>
        </w:rPr>
        <w:instrText xml:space="preserve"> </w:instrText>
      </w:r>
      <w:r>
        <w:rPr>
          <w:color w:val="0000FF"/>
          <w:lang w:eastAsia="en-US"/>
        </w:rPr>
      </w:r>
      <w:r>
        <w:rPr>
          <w:color w:val="0000FF"/>
          <w:lang w:eastAsia="en-US"/>
        </w:rPr>
        <w:fldChar w:fldCharType="separate"/>
      </w:r>
      <w:r>
        <w:rPr>
          <w:rFonts w:hint="eastAsia"/>
        </w:rPr>
        <w:t>新建任务</w:t>
      </w:r>
      <w:r>
        <w:rPr>
          <w:color w:val="0000FF"/>
          <w:lang w:eastAsia="en-US"/>
        </w:rPr>
        <w:fldChar w:fldCharType="end"/>
      </w:r>
      <w:r>
        <w:rPr>
          <w:rFonts w:hint="eastAsia"/>
        </w:rPr>
        <w:t>时，</w:t>
      </w:r>
      <w:proofErr w:type="gramStart"/>
      <w:r>
        <w:rPr>
          <w:rFonts w:hint="eastAsia"/>
        </w:rPr>
        <w:t>勾选“自动生成报告”</w:t>
      </w:r>
      <w:proofErr w:type="gramEnd"/>
      <w:r>
        <w:rPr>
          <w:rFonts w:hint="eastAsia"/>
        </w:rPr>
        <w:t>，并配置生成的离线报告格式，生成软件组成分析报告或静态安全分析报告。</w:t>
      </w:r>
    </w:p>
    <w:p w14:paraId="14972C90" w14:textId="77777777" w:rsidR="00136882" w:rsidRDefault="00D71658">
      <w:pPr>
        <w:pStyle w:val="ItemList"/>
      </w:pPr>
      <w:r>
        <w:rPr>
          <w:rFonts w:hint="eastAsia"/>
        </w:rPr>
        <w:t>在</w:t>
      </w:r>
      <w:r>
        <w:rPr>
          <w:color w:val="0000FF"/>
        </w:rPr>
        <w:fldChar w:fldCharType="begin"/>
      </w:r>
      <w:r>
        <w:rPr>
          <w:color w:val="0000FF"/>
        </w:rPr>
        <w:instrText xml:space="preserve"> </w:instrText>
      </w:r>
      <w:r>
        <w:rPr>
          <w:rFonts w:hint="eastAsia"/>
          <w:color w:val="0000FF"/>
        </w:rPr>
        <w:instrText>REF _Ref106616235 \h</w:instrText>
      </w:r>
      <w:r>
        <w:rPr>
          <w:color w:val="0000FF"/>
        </w:rPr>
        <w:instrText xml:space="preserve"> </w:instrText>
      </w:r>
      <w:r>
        <w:rPr>
          <w:color w:val="0000FF"/>
        </w:rPr>
      </w:r>
      <w:r>
        <w:rPr>
          <w:color w:val="0000FF"/>
        </w:rPr>
        <w:fldChar w:fldCharType="separate"/>
      </w:r>
      <w:r>
        <w:rPr>
          <w:rFonts w:hint="eastAsia"/>
          <w:color w:val="0000FF"/>
        </w:rPr>
        <w:t>软件组成任务分析结果</w:t>
      </w:r>
      <w:r>
        <w:rPr>
          <w:color w:val="0000FF"/>
        </w:rPr>
        <w:fldChar w:fldCharType="end"/>
      </w:r>
      <w:r>
        <w:rPr>
          <w:rFonts w:hint="eastAsia"/>
          <w:color w:val="000000" w:themeColor="text1"/>
        </w:rPr>
        <w:t>的组件清单、漏洞清单或许可证清单页面</w:t>
      </w:r>
      <w:r>
        <w:rPr>
          <w:rFonts w:hint="eastAsia"/>
        </w:rPr>
        <w:t>配置导出任务；在</w:t>
      </w:r>
      <w:hyperlink w:anchor="_制品库分析结果" w:history="1">
        <w:r>
          <w:rPr>
            <w:rFonts w:hint="eastAsia"/>
            <w:color w:val="0000FF"/>
          </w:rPr>
          <w:t>制品</w:t>
        </w:r>
        <w:proofErr w:type="gramStart"/>
        <w:r>
          <w:rPr>
            <w:rFonts w:hint="eastAsia"/>
            <w:color w:val="0000FF"/>
          </w:rPr>
          <w:t>库分析</w:t>
        </w:r>
        <w:proofErr w:type="gramEnd"/>
        <w:r>
          <w:rPr>
            <w:rFonts w:hint="eastAsia"/>
            <w:color w:val="0000FF"/>
          </w:rPr>
          <w:t>结果</w:t>
        </w:r>
      </w:hyperlink>
      <w:r>
        <w:rPr>
          <w:rFonts w:hint="eastAsia"/>
          <w:color w:val="000000" w:themeColor="text1"/>
        </w:rPr>
        <w:t>的组件清单、漏洞清单或许可证清单页面</w:t>
      </w:r>
      <w:r>
        <w:rPr>
          <w:rFonts w:hint="eastAsia"/>
        </w:rPr>
        <w:t>配置导出任务；在</w:t>
      </w:r>
      <w:r>
        <w:rPr>
          <w:color w:val="0000FF"/>
        </w:rPr>
        <w:fldChar w:fldCharType="begin"/>
      </w:r>
      <w:r>
        <w:rPr>
          <w:color w:val="0000FF"/>
        </w:rPr>
        <w:instrText xml:space="preserve"> </w:instrText>
      </w:r>
      <w:r>
        <w:rPr>
          <w:rFonts w:hint="eastAsia"/>
          <w:color w:val="0000FF"/>
        </w:rPr>
        <w:instrText>REF _Ref106616244 \h</w:instrText>
      </w:r>
      <w:r>
        <w:rPr>
          <w:color w:val="0000FF"/>
        </w:rPr>
        <w:instrText xml:space="preserve"> </w:instrText>
      </w:r>
      <w:r>
        <w:rPr>
          <w:color w:val="0000FF"/>
        </w:rPr>
      </w:r>
      <w:r>
        <w:rPr>
          <w:color w:val="0000FF"/>
        </w:rPr>
        <w:fldChar w:fldCharType="separate"/>
      </w:r>
      <w:r>
        <w:rPr>
          <w:rFonts w:hint="eastAsia"/>
          <w:color w:val="0000FF"/>
        </w:rPr>
        <w:t>静态分析任务分析结果</w:t>
      </w:r>
      <w:r>
        <w:rPr>
          <w:color w:val="0000FF"/>
        </w:rPr>
        <w:fldChar w:fldCharType="end"/>
      </w:r>
      <w:r>
        <w:t>的缺陷清单页面，配置导出任务。</w:t>
      </w:r>
    </w:p>
    <w:p w14:paraId="0695412B" w14:textId="77777777" w:rsidR="00136882" w:rsidRDefault="00D71658">
      <w:pPr>
        <w:pStyle w:val="ItemList"/>
      </w:pPr>
      <w:r>
        <w:rPr>
          <w:rFonts w:hint="eastAsia"/>
        </w:rPr>
        <w:lastRenderedPageBreak/>
        <w:t>进入</w:t>
      </w:r>
      <w:r>
        <w:rPr>
          <w:rFonts w:hint="eastAsia"/>
        </w:rPr>
        <w:t xml:space="preserve"> </w:t>
      </w:r>
      <w:r>
        <w:rPr>
          <w:rFonts w:hint="eastAsia"/>
          <w:b/>
          <w:bCs/>
        </w:rPr>
        <w:t>报告管理</w:t>
      </w:r>
      <w:r>
        <w:rPr>
          <w:rFonts w:hint="eastAsia"/>
        </w:rPr>
        <w:t xml:space="preserve"> </w:t>
      </w:r>
      <w:r>
        <w:rPr>
          <w:rFonts w:hint="eastAsia"/>
        </w:rPr>
        <w:t>页面，单击【创建报告】页面，可以选择进行【创建任务报告】或【批量创建报告】，</w:t>
      </w:r>
      <w:proofErr w:type="gramStart"/>
      <w:r>
        <w:rPr>
          <w:rFonts w:hint="eastAsia"/>
        </w:rPr>
        <w:t>根据弹窗配置</w:t>
      </w:r>
      <w:proofErr w:type="gramEnd"/>
      <w:r>
        <w:rPr>
          <w:rFonts w:hint="eastAsia"/>
        </w:rPr>
        <w:t>报告参数即可。不同类型的报告支持的格式有所不同，具体以页面显示为准。</w:t>
      </w:r>
    </w:p>
    <w:p w14:paraId="26F1D295" w14:textId="77777777" w:rsidR="00136882" w:rsidRDefault="00136882">
      <w:pPr>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pPr>
    </w:p>
    <w:p w14:paraId="26286E4E" w14:textId="77777777" w:rsidR="00136882" w:rsidRDefault="00D71658">
      <w:pPr>
        <w:pStyle w:val="1"/>
        <w:numPr>
          <w:ilvl w:val="0"/>
          <w:numId w:val="30"/>
        </w:numPr>
      </w:pPr>
      <w:bookmarkStart w:id="211" w:name="_Ref106625404"/>
      <w:bookmarkStart w:id="212" w:name="_Ref106625398"/>
      <w:bookmarkStart w:id="213" w:name="_Toc193362473"/>
      <w:r>
        <w:rPr>
          <w:rFonts w:hint="eastAsia"/>
        </w:rPr>
        <w:lastRenderedPageBreak/>
        <w:t>审计日志</w:t>
      </w:r>
      <w:bookmarkEnd w:id="211"/>
      <w:bookmarkEnd w:id="212"/>
      <w:bookmarkEnd w:id="213"/>
    </w:p>
    <w:p w14:paraId="781C6772" w14:textId="77777777" w:rsidR="00136882" w:rsidRDefault="00D71658">
      <w:r>
        <w:rPr>
          <w:rFonts w:hint="eastAsia"/>
        </w:rPr>
        <w:t>只有审计管理员角色对应</w:t>
      </w:r>
      <w:r>
        <w:t>的</w:t>
      </w:r>
      <w:proofErr w:type="gramStart"/>
      <w:r>
        <w:t>帐号</w:t>
      </w:r>
      <w:proofErr w:type="gramEnd"/>
      <w:r>
        <w:rPr>
          <w:rFonts w:hint="eastAsia"/>
        </w:rPr>
        <w:t>拥有审计日志的管理权限。</w:t>
      </w:r>
    </w:p>
    <w:p w14:paraId="74B97AB2" w14:textId="77777777" w:rsidR="00136882" w:rsidRDefault="00D71658">
      <w:r>
        <w:rPr>
          <w:rFonts w:hint="eastAsia"/>
        </w:rPr>
        <w:t>系统对用户登录及在系统上的所有操作进行严格审计，并以审计日志形式输出审计记录。</w:t>
      </w:r>
    </w:p>
    <w:p w14:paraId="0AA4E94A" w14:textId="77777777" w:rsidR="00136882" w:rsidRDefault="00D71658">
      <w:pPr>
        <w:pStyle w:val="ItemList"/>
      </w:pPr>
      <w:r>
        <w:rPr>
          <w:rFonts w:hint="eastAsia"/>
        </w:rPr>
        <w:t>进入</w:t>
      </w:r>
      <w:r>
        <w:rPr>
          <w:rFonts w:hint="eastAsia"/>
        </w:rPr>
        <w:t xml:space="preserve"> </w:t>
      </w:r>
      <w:r>
        <w:rPr>
          <w:rFonts w:hint="eastAsia"/>
          <w:b/>
          <w:bCs/>
        </w:rPr>
        <w:t>系统登录日志</w:t>
      </w:r>
      <w:r>
        <w:rPr>
          <w:rFonts w:hint="eastAsia"/>
        </w:rPr>
        <w:t xml:space="preserve"> </w:t>
      </w:r>
      <w:r>
        <w:rPr>
          <w:rFonts w:hint="eastAsia"/>
        </w:rPr>
        <w:t>页面，可以查看和查询用户登录系统的日志记录。</w:t>
      </w:r>
    </w:p>
    <w:p w14:paraId="739681A3" w14:textId="77777777" w:rsidR="00136882" w:rsidRDefault="00D71658">
      <w:pPr>
        <w:pStyle w:val="ItemList"/>
      </w:pPr>
      <w:r>
        <w:rPr>
          <w:rFonts w:hint="eastAsia"/>
        </w:rPr>
        <w:t>进入</w:t>
      </w:r>
      <w:r>
        <w:rPr>
          <w:rFonts w:hint="eastAsia"/>
        </w:rPr>
        <w:t xml:space="preserve"> </w:t>
      </w:r>
      <w:r>
        <w:rPr>
          <w:rFonts w:hint="eastAsia"/>
          <w:b/>
          <w:bCs/>
        </w:rPr>
        <w:t>系统操作日志</w:t>
      </w:r>
      <w:r>
        <w:rPr>
          <w:rFonts w:hint="eastAsia"/>
          <w:b/>
          <w:bCs/>
        </w:rPr>
        <w:t xml:space="preserve"> </w:t>
      </w:r>
      <w:r>
        <w:rPr>
          <w:rFonts w:hint="eastAsia"/>
        </w:rPr>
        <w:t>页面，可以查看和查询用户在系统中的操作记录。</w:t>
      </w:r>
    </w:p>
    <w:p w14:paraId="6FF84E89" w14:textId="77777777" w:rsidR="00136882" w:rsidRDefault="00136882">
      <w:pPr>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pPr>
    </w:p>
    <w:p w14:paraId="23E9D595" w14:textId="77777777" w:rsidR="00136882" w:rsidRDefault="00D71658">
      <w:pPr>
        <w:pStyle w:val="10"/>
      </w:pPr>
      <w:bookmarkStart w:id="214" w:name="_Ref106625422"/>
      <w:bookmarkStart w:id="215" w:name="_Ref106625426"/>
      <w:bookmarkStart w:id="216" w:name="_Toc193362474"/>
      <w:r>
        <w:rPr>
          <w:rFonts w:hint="eastAsia"/>
        </w:rPr>
        <w:lastRenderedPageBreak/>
        <w:t>出厂设置</w:t>
      </w:r>
      <w:bookmarkEnd w:id="214"/>
      <w:bookmarkEnd w:id="215"/>
      <w:bookmarkEnd w:id="216"/>
    </w:p>
    <w:p w14:paraId="5CB379B0" w14:textId="77777777" w:rsidR="00136882" w:rsidRDefault="00D71658">
      <w:pPr>
        <w:pStyle w:val="BlockLabel"/>
        <w:numPr>
          <w:ilvl w:val="4"/>
          <w:numId w:val="30"/>
        </w:numPr>
      </w:pPr>
      <w:r>
        <w:rPr>
          <w:rFonts w:hint="eastAsia"/>
        </w:rPr>
        <w:t>初始系统</w:t>
      </w:r>
      <w:proofErr w:type="gramStart"/>
      <w:r>
        <w:rPr>
          <w:rFonts w:hint="eastAsia"/>
        </w:rPr>
        <w:t>帐号</w:t>
      </w:r>
      <w:proofErr w:type="gramEnd"/>
    </w:p>
    <w:tbl>
      <w:tblPr>
        <w:tblW w:w="7937" w:type="dxa"/>
        <w:tblInd w:w="181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645"/>
        <w:gridCol w:w="2646"/>
        <w:gridCol w:w="2646"/>
      </w:tblGrid>
      <w:tr w:rsidR="00136882" w14:paraId="4E05C23E" w14:textId="77777777">
        <w:trPr>
          <w:tblHeader/>
        </w:trPr>
        <w:tc>
          <w:tcPr>
            <w:tcW w:w="2645" w:type="dxa"/>
            <w:tcBorders>
              <w:top w:val="double" w:sz="4" w:space="0" w:color="auto"/>
              <w:bottom w:val="single" w:sz="6" w:space="0" w:color="auto"/>
            </w:tcBorders>
            <w:shd w:val="clear" w:color="auto" w:fill="D9D9D9"/>
            <w:vAlign w:val="center"/>
          </w:tcPr>
          <w:p w14:paraId="6C50367E" w14:textId="77777777" w:rsidR="00136882" w:rsidRDefault="00D71658">
            <w:pPr>
              <w:pStyle w:val="TableHeading0"/>
              <w:rPr>
                <w:sz w:val="18"/>
              </w:rPr>
            </w:pPr>
            <w:r>
              <w:rPr>
                <w:rFonts w:hint="eastAsia"/>
                <w:sz w:val="18"/>
              </w:rPr>
              <w:t>角色</w:t>
            </w:r>
          </w:p>
        </w:tc>
        <w:tc>
          <w:tcPr>
            <w:tcW w:w="2646" w:type="dxa"/>
            <w:tcBorders>
              <w:top w:val="double" w:sz="4" w:space="0" w:color="auto"/>
              <w:bottom w:val="single" w:sz="6" w:space="0" w:color="auto"/>
            </w:tcBorders>
            <w:shd w:val="clear" w:color="auto" w:fill="D9D9D9"/>
            <w:vAlign w:val="center"/>
          </w:tcPr>
          <w:p w14:paraId="5C476CA5" w14:textId="77777777" w:rsidR="00136882" w:rsidRDefault="00D71658">
            <w:pPr>
              <w:pStyle w:val="TableHeading0"/>
              <w:rPr>
                <w:sz w:val="18"/>
              </w:rPr>
            </w:pPr>
            <w:r>
              <w:rPr>
                <w:rFonts w:hint="eastAsia"/>
                <w:sz w:val="18"/>
              </w:rPr>
              <w:t>用户名</w:t>
            </w:r>
          </w:p>
        </w:tc>
        <w:tc>
          <w:tcPr>
            <w:tcW w:w="2646" w:type="dxa"/>
            <w:tcBorders>
              <w:top w:val="double" w:sz="4" w:space="0" w:color="auto"/>
              <w:bottom w:val="single" w:sz="6" w:space="0" w:color="auto"/>
            </w:tcBorders>
            <w:shd w:val="clear" w:color="auto" w:fill="D9D9D9"/>
            <w:vAlign w:val="center"/>
          </w:tcPr>
          <w:p w14:paraId="3B1FCCEF" w14:textId="77777777" w:rsidR="00136882" w:rsidRDefault="00D71658">
            <w:pPr>
              <w:pStyle w:val="TableHeading0"/>
              <w:rPr>
                <w:sz w:val="18"/>
              </w:rPr>
            </w:pPr>
            <w:r>
              <w:rPr>
                <w:rFonts w:hint="eastAsia"/>
                <w:sz w:val="18"/>
              </w:rPr>
              <w:t>密码</w:t>
            </w:r>
          </w:p>
        </w:tc>
      </w:tr>
      <w:tr w:rsidR="00136882" w14:paraId="392842CB" w14:textId="77777777">
        <w:tc>
          <w:tcPr>
            <w:tcW w:w="2645" w:type="dxa"/>
            <w:tcBorders>
              <w:top w:val="single" w:sz="6" w:space="0" w:color="auto"/>
            </w:tcBorders>
            <w:shd w:val="clear" w:color="auto" w:fill="auto"/>
            <w:vAlign w:val="center"/>
          </w:tcPr>
          <w:p w14:paraId="4DF9A10F" w14:textId="77777777" w:rsidR="00136882" w:rsidRDefault="00D71658">
            <w:pPr>
              <w:pStyle w:val="TableText"/>
            </w:pPr>
            <w:r>
              <w:rPr>
                <w:rFonts w:hint="eastAsia"/>
              </w:rPr>
              <w:t>系统管理员（启用）</w:t>
            </w:r>
          </w:p>
        </w:tc>
        <w:tc>
          <w:tcPr>
            <w:tcW w:w="2646" w:type="dxa"/>
            <w:tcBorders>
              <w:top w:val="single" w:sz="6" w:space="0" w:color="auto"/>
            </w:tcBorders>
            <w:shd w:val="clear" w:color="auto" w:fill="auto"/>
            <w:vAlign w:val="center"/>
          </w:tcPr>
          <w:p w14:paraId="7CA4A2CC" w14:textId="77777777" w:rsidR="00136882" w:rsidRDefault="00D71658">
            <w:pPr>
              <w:pStyle w:val="TableText"/>
            </w:pPr>
            <w:r>
              <w:rPr>
                <w:rFonts w:hint="eastAsia"/>
              </w:rPr>
              <w:t>admin</w:t>
            </w:r>
          </w:p>
        </w:tc>
        <w:tc>
          <w:tcPr>
            <w:tcW w:w="2646" w:type="dxa"/>
            <w:tcBorders>
              <w:top w:val="single" w:sz="6" w:space="0" w:color="auto"/>
            </w:tcBorders>
            <w:shd w:val="clear" w:color="auto" w:fill="auto"/>
            <w:vAlign w:val="center"/>
          </w:tcPr>
          <w:p w14:paraId="530670F5" w14:textId="77777777" w:rsidR="00136882" w:rsidRDefault="00D71658">
            <w:pPr>
              <w:pStyle w:val="TableText"/>
            </w:pPr>
            <w:r>
              <w:rPr>
                <w:rFonts w:hint="eastAsia"/>
              </w:rPr>
              <w:t>admin</w:t>
            </w:r>
          </w:p>
        </w:tc>
      </w:tr>
      <w:tr w:rsidR="00136882" w14:paraId="6F9E06A2" w14:textId="77777777">
        <w:tc>
          <w:tcPr>
            <w:tcW w:w="2645" w:type="dxa"/>
            <w:shd w:val="clear" w:color="auto" w:fill="auto"/>
            <w:vAlign w:val="center"/>
          </w:tcPr>
          <w:p w14:paraId="58972CC7" w14:textId="77777777" w:rsidR="00136882" w:rsidRDefault="00D71658">
            <w:pPr>
              <w:pStyle w:val="TableText"/>
            </w:pPr>
            <w:r>
              <w:rPr>
                <w:rFonts w:hint="eastAsia"/>
              </w:rPr>
              <w:t>审计管理员（禁用）</w:t>
            </w:r>
          </w:p>
        </w:tc>
        <w:tc>
          <w:tcPr>
            <w:tcW w:w="2646" w:type="dxa"/>
            <w:shd w:val="clear" w:color="auto" w:fill="auto"/>
            <w:vAlign w:val="center"/>
          </w:tcPr>
          <w:p w14:paraId="3A9DAFA0" w14:textId="77777777" w:rsidR="00136882" w:rsidRDefault="00D71658">
            <w:pPr>
              <w:pStyle w:val="TableText"/>
            </w:pPr>
            <w:r>
              <w:t>auditor</w:t>
            </w:r>
          </w:p>
        </w:tc>
        <w:tc>
          <w:tcPr>
            <w:tcW w:w="2646" w:type="dxa"/>
            <w:shd w:val="clear" w:color="auto" w:fill="auto"/>
            <w:vAlign w:val="center"/>
          </w:tcPr>
          <w:p w14:paraId="4E676517" w14:textId="77777777" w:rsidR="00136882" w:rsidRDefault="00D71658">
            <w:pPr>
              <w:pStyle w:val="TableText"/>
            </w:pPr>
            <w:r>
              <w:rPr>
                <w:rFonts w:hint="eastAsia"/>
              </w:rPr>
              <w:t>系统管理员启用后配置</w:t>
            </w:r>
          </w:p>
        </w:tc>
      </w:tr>
    </w:tbl>
    <w:p w14:paraId="1C71688B" w14:textId="77777777" w:rsidR="00136882" w:rsidRDefault="00136882"/>
    <w:tbl>
      <w:tblPr>
        <w:tblW w:w="7937" w:type="dxa"/>
        <w:tblInd w:w="1814" w:type="dxa"/>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1484"/>
        <w:gridCol w:w="6453"/>
      </w:tblGrid>
      <w:tr w:rsidR="00136882" w14:paraId="03992304" w14:textId="77777777">
        <w:tc>
          <w:tcPr>
            <w:tcW w:w="1484" w:type="dxa"/>
            <w:shd w:val="clear" w:color="auto" w:fill="auto"/>
            <w:vAlign w:val="center"/>
          </w:tcPr>
          <w:p w14:paraId="45C4615B" w14:textId="77777777" w:rsidR="00136882" w:rsidRDefault="00D71658">
            <w:pPr>
              <w:pStyle w:val="NoteImage"/>
              <w:widowControl w:val="0"/>
            </w:pPr>
            <w:r>
              <w:rPr>
                <w:noProof/>
              </w:rPr>
              <w:drawing>
                <wp:inline distT="0" distB="0" distL="0" distR="0" wp14:anchorId="5FAFAFFD" wp14:editId="71FF6E20">
                  <wp:extent cx="266065" cy="390525"/>
                  <wp:effectExtent l="0" t="0" r="635" b="9525"/>
                  <wp:docPr id="12" name="Picture 12"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说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66065" cy="390525"/>
                          </a:xfrm>
                          <a:prstGeom prst="rect">
                            <a:avLst/>
                          </a:prstGeom>
                          <a:noFill/>
                          <a:ln>
                            <a:noFill/>
                          </a:ln>
                        </pic:spPr>
                      </pic:pic>
                    </a:graphicData>
                  </a:graphic>
                </wp:inline>
              </w:drawing>
            </w:r>
          </w:p>
        </w:tc>
        <w:tc>
          <w:tcPr>
            <w:tcW w:w="6453" w:type="dxa"/>
            <w:shd w:val="clear" w:color="auto" w:fill="auto"/>
            <w:vAlign w:val="center"/>
          </w:tcPr>
          <w:p w14:paraId="19D7B721" w14:textId="77777777" w:rsidR="00136882" w:rsidRDefault="00D71658">
            <w:pPr>
              <w:pStyle w:val="CautionText"/>
            </w:pPr>
            <w:r>
              <w:rPr>
                <w:rFonts w:hint="eastAsia"/>
              </w:rPr>
              <w:t>系统管理员可以启用</w:t>
            </w:r>
            <w:r>
              <w:rPr>
                <w:rFonts w:hint="eastAsia"/>
              </w:rPr>
              <w:t>/</w:t>
            </w:r>
            <w:r>
              <w:rPr>
                <w:rFonts w:hint="eastAsia"/>
              </w:rPr>
              <w:t>禁用审计管理员</w:t>
            </w:r>
            <w:proofErr w:type="gramStart"/>
            <w:r>
              <w:rPr>
                <w:rFonts w:hint="eastAsia"/>
              </w:rPr>
              <w:t>帐号</w:t>
            </w:r>
            <w:proofErr w:type="gramEnd"/>
            <w:r>
              <w:rPr>
                <w:rFonts w:hint="eastAsia"/>
              </w:rPr>
              <w:t>。</w:t>
            </w:r>
          </w:p>
        </w:tc>
      </w:tr>
    </w:tbl>
    <w:p w14:paraId="24E10282" w14:textId="77777777" w:rsidR="00136882" w:rsidRDefault="00136882"/>
    <w:sectPr w:rsidR="00136882" w:rsidSect="0053699F">
      <w:footnotePr>
        <w:numFmt w:val="decimalEnclosedCircleChinese"/>
        <w:numRestart w:val="eachPage"/>
      </w:footnotePr>
      <w:pgSz w:w="11906" w:h="16838"/>
      <w:pgMar w:top="1701" w:right="1134" w:bottom="1701" w:left="1134" w:header="850" w:footer="283"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AFB68" w14:textId="77777777" w:rsidR="00407AA8" w:rsidRDefault="00407AA8">
      <w:pPr>
        <w:spacing w:line="240" w:lineRule="auto"/>
      </w:pPr>
      <w:r>
        <w:separator/>
      </w:r>
    </w:p>
  </w:endnote>
  <w:endnote w:type="continuationSeparator" w:id="0">
    <w:p w14:paraId="77227003" w14:textId="77777777" w:rsidR="00407AA8" w:rsidRDefault="00407A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Ind w:w="108" w:type="dxa"/>
      <w:tblBorders>
        <w:top w:val="single" w:sz="4" w:space="0" w:color="auto"/>
      </w:tblBorders>
      <w:tblLayout w:type="fixed"/>
      <w:tblLook w:val="04A0" w:firstRow="1" w:lastRow="0" w:firstColumn="1" w:lastColumn="0" w:noHBand="0" w:noVBand="1"/>
    </w:tblPr>
    <w:tblGrid>
      <w:gridCol w:w="3402"/>
      <w:gridCol w:w="2977"/>
      <w:gridCol w:w="3260"/>
    </w:tblGrid>
    <w:tr w:rsidR="00A9265F" w14:paraId="3BC2CA02" w14:textId="77777777">
      <w:trPr>
        <w:trHeight w:val="468"/>
      </w:trPr>
      <w:tc>
        <w:tcPr>
          <w:tcW w:w="3402" w:type="dxa"/>
        </w:tcPr>
        <w:p w14:paraId="59EB2CD1" w14:textId="77777777" w:rsidR="00A9265F" w:rsidRDefault="00A9265F">
          <w:pPr>
            <w:spacing w:before="80" w:after="80"/>
            <w:ind w:left="34"/>
            <w:jc w:val="both"/>
            <w:rPr>
              <w:rFonts w:ascii="黑体" w:eastAsia="黑体" w:hAnsi="黑体"/>
              <w:color w:val="004738"/>
            </w:rPr>
          </w:pPr>
          <w:r>
            <w:rPr>
              <w:rFonts w:ascii="黑体" w:eastAsia="黑体" w:hAnsi="黑体"/>
              <w:color w:val="004738"/>
            </w:rPr>
            <w:fldChar w:fldCharType="begin"/>
          </w:r>
          <w:r>
            <w:rPr>
              <w:rFonts w:ascii="黑体" w:eastAsia="黑体" w:hAnsi="黑体"/>
              <w:color w:val="004738"/>
            </w:rPr>
            <w:instrText xml:space="preserve"> DOCPROPERTY  ProprietaryDeclaration  \* MERGEFORMAT </w:instrText>
          </w:r>
          <w:r>
            <w:rPr>
              <w:rFonts w:ascii="黑体" w:eastAsia="黑体" w:hAnsi="黑体"/>
              <w:color w:val="004738"/>
            </w:rPr>
            <w:fldChar w:fldCharType="separate"/>
          </w:r>
          <w:r>
            <w:rPr>
              <w:rFonts w:ascii="黑体" w:eastAsia="黑体" w:hAnsi="黑体"/>
              <w:bCs/>
              <w:color w:val="004738"/>
            </w:rPr>
            <w:t>版权所有</w:t>
          </w:r>
          <w:r>
            <w:rPr>
              <w:rFonts w:ascii="黑体" w:eastAsia="黑体" w:hAnsi="黑体"/>
              <w:color w:val="004738"/>
            </w:rPr>
            <w:t xml:space="preserve"> </w:t>
          </w:r>
          <w:r>
            <w:rPr>
              <w:rFonts w:ascii="Calibri" w:eastAsia="黑体" w:hAnsi="Calibri" w:cs="Calibri"/>
              <w:color w:val="004738"/>
            </w:rPr>
            <w:t>©</w:t>
          </w:r>
          <w:r>
            <w:rPr>
              <w:rFonts w:ascii="黑体" w:eastAsia="黑体" w:hAnsi="黑体"/>
              <w:color w:val="004738"/>
            </w:rPr>
            <w:t xml:space="preserve"> </w:t>
          </w:r>
          <w:proofErr w:type="gramStart"/>
          <w:r>
            <w:rPr>
              <w:rFonts w:ascii="黑体" w:eastAsia="黑体" w:hAnsi="黑体"/>
              <w:color w:val="004738"/>
            </w:rPr>
            <w:t>绿盟科技</w:t>
          </w:r>
          <w:proofErr w:type="gramEnd"/>
          <w:r>
            <w:rPr>
              <w:rFonts w:ascii="黑体" w:eastAsia="黑体" w:hAnsi="黑体"/>
              <w:color w:val="004738"/>
            </w:rPr>
            <w:fldChar w:fldCharType="end"/>
          </w:r>
        </w:p>
      </w:tc>
      <w:tc>
        <w:tcPr>
          <w:tcW w:w="2977" w:type="dxa"/>
        </w:tcPr>
        <w:p w14:paraId="2E2336AD" w14:textId="77777777" w:rsidR="00A9265F" w:rsidRDefault="00A9265F">
          <w:pPr>
            <w:spacing w:before="80" w:after="80"/>
            <w:ind w:left="0"/>
            <w:jc w:val="center"/>
            <w:rPr>
              <w:rFonts w:ascii="黑体" w:eastAsia="黑体" w:hAnsi="黑体"/>
              <w:color w:val="004738"/>
            </w:rPr>
          </w:pPr>
          <w:r>
            <w:rPr>
              <w:rFonts w:ascii="黑体" w:eastAsia="黑体" w:hAnsi="黑体"/>
              <w:color w:val="004738"/>
            </w:rPr>
            <w:fldChar w:fldCharType="begin"/>
          </w:r>
          <w:r>
            <w:rPr>
              <w:rFonts w:ascii="黑体" w:eastAsia="黑体" w:hAnsi="黑体"/>
              <w:color w:val="004738"/>
            </w:rPr>
            <w:instrText xml:space="preserve"> PAGE </w:instrText>
          </w:r>
          <w:r>
            <w:rPr>
              <w:rFonts w:ascii="黑体" w:eastAsia="黑体" w:hAnsi="黑体"/>
              <w:color w:val="004738"/>
            </w:rPr>
            <w:fldChar w:fldCharType="separate"/>
          </w:r>
          <w:r w:rsidR="00700B57">
            <w:rPr>
              <w:rFonts w:ascii="黑体" w:eastAsia="黑体" w:hAnsi="黑体"/>
              <w:noProof/>
              <w:color w:val="004738"/>
            </w:rPr>
            <w:t>ii</w:t>
          </w:r>
          <w:r>
            <w:rPr>
              <w:rFonts w:ascii="黑体" w:eastAsia="黑体" w:hAnsi="黑体"/>
              <w:color w:val="004738"/>
            </w:rPr>
            <w:fldChar w:fldCharType="end"/>
          </w:r>
        </w:p>
      </w:tc>
      <w:tc>
        <w:tcPr>
          <w:tcW w:w="3260" w:type="dxa"/>
        </w:tcPr>
        <w:p w14:paraId="17F56224" w14:textId="77777777" w:rsidR="00A9265F" w:rsidRDefault="00A9265F">
          <w:pPr>
            <w:spacing w:before="80" w:after="80"/>
            <w:ind w:left="0"/>
            <w:jc w:val="right"/>
            <w:rPr>
              <w:rFonts w:ascii="黑体" w:eastAsia="黑体" w:hAnsi="黑体"/>
              <w:color w:val="004738"/>
            </w:rPr>
          </w:pPr>
          <w:r>
            <w:rPr>
              <w:rFonts w:ascii="黑体" w:eastAsia="黑体" w:hAnsi="黑体"/>
              <w:color w:val="004738"/>
            </w:rPr>
            <w:fldChar w:fldCharType="begin"/>
          </w:r>
          <w:r>
            <w:rPr>
              <w:rFonts w:ascii="黑体" w:eastAsia="黑体" w:hAnsi="黑体"/>
              <w:color w:val="004738"/>
            </w:rPr>
            <w:instrText xml:space="preserve"> DOCPROPERTY  ProductVersion  \* MERGEFORMAT </w:instrText>
          </w:r>
          <w:r>
            <w:rPr>
              <w:rFonts w:ascii="黑体" w:eastAsia="黑体" w:hAnsi="黑体"/>
              <w:color w:val="004738"/>
            </w:rPr>
            <w:fldChar w:fldCharType="separate"/>
          </w:r>
          <w:r>
            <w:rPr>
              <w:rFonts w:ascii="黑体" w:eastAsia="黑体" w:hAnsi="黑体"/>
              <w:color w:val="004738"/>
            </w:rPr>
            <w:t>V7.0R01F0</w:t>
          </w:r>
          <w:r>
            <w:rPr>
              <w:rFonts w:ascii="黑体" w:eastAsia="黑体" w:hAnsi="黑体" w:hint="eastAsia"/>
              <w:color w:val="004738"/>
            </w:rPr>
            <w:t>4</w:t>
          </w:r>
          <w:r>
            <w:rPr>
              <w:rFonts w:ascii="黑体" w:eastAsia="黑体" w:hAnsi="黑体"/>
              <w:color w:val="004738"/>
            </w:rPr>
            <w:fldChar w:fldCharType="end"/>
          </w:r>
          <w:r>
            <w:rPr>
              <w:rFonts w:ascii="黑体" w:eastAsia="黑体" w:hAnsi="黑体"/>
              <w:color w:val="004738"/>
            </w:rPr>
            <w:fldChar w:fldCharType="begin"/>
          </w:r>
          <w:r>
            <w:rPr>
              <w:rFonts w:ascii="黑体" w:eastAsia="黑体" w:hAnsi="黑体"/>
              <w:color w:val="004738"/>
            </w:rPr>
            <w:instrText xml:space="preserve"> DOCPROPERTY  DocumentVersion </w:instrText>
          </w:r>
          <w:r>
            <w:rPr>
              <w:rFonts w:ascii="黑体" w:eastAsia="黑体" w:hAnsi="黑体"/>
              <w:color w:val="004738"/>
            </w:rPr>
            <w:fldChar w:fldCharType="end"/>
          </w:r>
          <w:r>
            <w:rPr>
              <w:rFonts w:ascii="黑体" w:eastAsia="黑体" w:hAnsi="黑体"/>
              <w:color w:val="004738"/>
            </w:rPr>
            <w:t xml:space="preserve"> </w:t>
          </w:r>
          <w:r>
            <w:rPr>
              <w:rFonts w:ascii="黑体" w:eastAsia="黑体" w:hAnsi="黑体"/>
              <w:color w:val="004738"/>
            </w:rPr>
            <w:fldChar w:fldCharType="begin"/>
          </w:r>
          <w:r>
            <w:rPr>
              <w:rFonts w:ascii="黑体" w:eastAsia="黑体" w:hAnsi="黑体"/>
              <w:color w:val="004738"/>
            </w:rPr>
            <w:instrText xml:space="preserve"> DOCPROPERTY  ReleaseDate </w:instrText>
          </w:r>
          <w:r>
            <w:rPr>
              <w:rFonts w:ascii="黑体" w:eastAsia="黑体" w:hAnsi="黑体"/>
              <w:color w:val="004738"/>
            </w:rPr>
            <w:fldChar w:fldCharType="separate"/>
          </w:r>
          <w:r>
            <w:rPr>
              <w:rFonts w:ascii="黑体" w:eastAsia="黑体" w:hAnsi="黑体"/>
              <w:color w:val="004738"/>
            </w:rPr>
            <w:t>限制分发级</w:t>
          </w:r>
          <w:r>
            <w:rPr>
              <w:rFonts w:ascii="黑体" w:eastAsia="黑体" w:hAnsi="黑体"/>
              <w:color w:val="004738"/>
            </w:rPr>
            <w:fldChar w:fldCharType="end"/>
          </w:r>
        </w:p>
      </w:tc>
    </w:tr>
  </w:tbl>
  <w:p w14:paraId="3ACC7AC8" w14:textId="77777777" w:rsidR="00A9265F" w:rsidRDefault="00A926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Ind w:w="108" w:type="dxa"/>
      <w:tblBorders>
        <w:top w:val="single" w:sz="4" w:space="0" w:color="auto"/>
      </w:tblBorders>
      <w:tblLayout w:type="fixed"/>
      <w:tblLook w:val="04A0" w:firstRow="1" w:lastRow="0" w:firstColumn="1" w:lastColumn="0" w:noHBand="0" w:noVBand="1"/>
    </w:tblPr>
    <w:tblGrid>
      <w:gridCol w:w="3544"/>
      <w:gridCol w:w="2693"/>
      <w:gridCol w:w="3402"/>
    </w:tblGrid>
    <w:tr w:rsidR="00A9265F" w14:paraId="6035E7EF" w14:textId="77777777">
      <w:trPr>
        <w:trHeight w:val="468"/>
      </w:trPr>
      <w:tc>
        <w:tcPr>
          <w:tcW w:w="3544" w:type="dxa"/>
        </w:tcPr>
        <w:p w14:paraId="028AD4D2" w14:textId="77777777" w:rsidR="00A9265F" w:rsidRDefault="00A9265F">
          <w:pPr>
            <w:spacing w:before="80" w:after="80"/>
            <w:ind w:left="34"/>
            <w:jc w:val="both"/>
            <w:rPr>
              <w:rFonts w:ascii="黑体" w:eastAsia="黑体" w:hAnsi="黑体"/>
              <w:color w:val="004738"/>
            </w:rPr>
          </w:pPr>
          <w:r>
            <w:rPr>
              <w:rFonts w:ascii="黑体" w:eastAsia="黑体" w:hAnsi="黑体"/>
              <w:color w:val="004738"/>
            </w:rPr>
            <w:fldChar w:fldCharType="begin"/>
          </w:r>
          <w:r>
            <w:rPr>
              <w:rFonts w:ascii="黑体" w:eastAsia="黑体" w:hAnsi="黑体"/>
              <w:color w:val="004738"/>
            </w:rPr>
            <w:instrText xml:space="preserve"> DOCPROPERTY  ProprietaryDeclaration  \* MERGEFORMAT </w:instrText>
          </w:r>
          <w:r>
            <w:rPr>
              <w:rFonts w:ascii="黑体" w:eastAsia="黑体" w:hAnsi="黑体"/>
              <w:color w:val="004738"/>
            </w:rPr>
            <w:fldChar w:fldCharType="separate"/>
          </w:r>
          <w:r>
            <w:rPr>
              <w:rFonts w:ascii="黑体" w:eastAsia="黑体" w:hAnsi="黑体"/>
              <w:bCs/>
              <w:color w:val="004738"/>
            </w:rPr>
            <w:t>版权所有</w:t>
          </w:r>
          <w:r>
            <w:rPr>
              <w:rFonts w:ascii="黑体" w:eastAsia="黑体" w:hAnsi="黑体"/>
              <w:color w:val="004738"/>
            </w:rPr>
            <w:t xml:space="preserve"> </w:t>
          </w:r>
          <w:r>
            <w:rPr>
              <w:rFonts w:ascii="Calibri" w:eastAsia="黑体" w:hAnsi="Calibri" w:cs="Calibri"/>
              <w:color w:val="004738"/>
            </w:rPr>
            <w:t>©</w:t>
          </w:r>
          <w:r>
            <w:rPr>
              <w:rFonts w:ascii="黑体" w:eastAsia="黑体" w:hAnsi="黑体"/>
              <w:color w:val="004738"/>
            </w:rPr>
            <w:t xml:space="preserve"> </w:t>
          </w:r>
          <w:proofErr w:type="gramStart"/>
          <w:r>
            <w:rPr>
              <w:rFonts w:ascii="黑体" w:eastAsia="黑体" w:hAnsi="黑体"/>
              <w:color w:val="004738"/>
            </w:rPr>
            <w:t>绿盟科技</w:t>
          </w:r>
          <w:proofErr w:type="gramEnd"/>
          <w:r>
            <w:rPr>
              <w:rFonts w:ascii="黑体" w:eastAsia="黑体" w:hAnsi="黑体"/>
              <w:color w:val="004738"/>
            </w:rPr>
            <w:fldChar w:fldCharType="end"/>
          </w:r>
        </w:p>
      </w:tc>
      <w:tc>
        <w:tcPr>
          <w:tcW w:w="2693" w:type="dxa"/>
        </w:tcPr>
        <w:p w14:paraId="23132401" w14:textId="77777777" w:rsidR="00A9265F" w:rsidRDefault="00A9265F">
          <w:pPr>
            <w:spacing w:before="80" w:after="80"/>
            <w:ind w:left="0"/>
            <w:jc w:val="center"/>
            <w:rPr>
              <w:rFonts w:ascii="黑体" w:eastAsia="黑体" w:hAnsi="黑体"/>
              <w:color w:val="004738"/>
            </w:rPr>
          </w:pPr>
          <w:r>
            <w:rPr>
              <w:rFonts w:ascii="黑体" w:eastAsia="黑体" w:hAnsi="黑体"/>
              <w:color w:val="004738"/>
            </w:rPr>
            <w:fldChar w:fldCharType="begin"/>
          </w:r>
          <w:r>
            <w:rPr>
              <w:rFonts w:ascii="黑体" w:eastAsia="黑体" w:hAnsi="黑体"/>
              <w:color w:val="004738"/>
            </w:rPr>
            <w:instrText xml:space="preserve"> PAGE </w:instrText>
          </w:r>
          <w:r>
            <w:rPr>
              <w:rFonts w:ascii="黑体" w:eastAsia="黑体" w:hAnsi="黑体"/>
              <w:color w:val="004738"/>
            </w:rPr>
            <w:fldChar w:fldCharType="separate"/>
          </w:r>
          <w:r w:rsidR="00700B57">
            <w:rPr>
              <w:rFonts w:ascii="黑体" w:eastAsia="黑体" w:hAnsi="黑体"/>
              <w:noProof/>
              <w:color w:val="004738"/>
            </w:rPr>
            <w:t>2</w:t>
          </w:r>
          <w:r>
            <w:rPr>
              <w:rFonts w:ascii="黑体" w:eastAsia="黑体" w:hAnsi="黑体"/>
              <w:color w:val="004738"/>
            </w:rPr>
            <w:fldChar w:fldCharType="end"/>
          </w:r>
        </w:p>
      </w:tc>
      <w:tc>
        <w:tcPr>
          <w:tcW w:w="3402" w:type="dxa"/>
        </w:tcPr>
        <w:p w14:paraId="3058F82F" w14:textId="3C04C43B" w:rsidR="00A9265F" w:rsidRDefault="00A9265F" w:rsidP="00C72C7D">
          <w:pPr>
            <w:spacing w:before="80" w:after="80"/>
            <w:ind w:left="0" w:right="-142"/>
            <w:jc w:val="right"/>
            <w:rPr>
              <w:rFonts w:ascii="黑体" w:eastAsia="黑体" w:hAnsi="黑体"/>
              <w:color w:val="004738"/>
            </w:rPr>
          </w:pPr>
          <w:r>
            <w:rPr>
              <w:rFonts w:ascii="黑体" w:eastAsia="黑体" w:hAnsi="黑体"/>
              <w:color w:val="004738"/>
            </w:rPr>
            <w:fldChar w:fldCharType="begin"/>
          </w:r>
          <w:r>
            <w:rPr>
              <w:rFonts w:ascii="黑体" w:eastAsia="黑体" w:hAnsi="黑体"/>
              <w:color w:val="004738"/>
            </w:rPr>
            <w:instrText xml:space="preserve"> DOCPROPERTY  ProductVersion  \* MERGEFORMAT </w:instrText>
          </w:r>
          <w:r>
            <w:rPr>
              <w:rFonts w:ascii="黑体" w:eastAsia="黑体" w:hAnsi="黑体"/>
              <w:color w:val="004738"/>
            </w:rPr>
            <w:fldChar w:fldCharType="separate"/>
          </w:r>
          <w:r>
            <w:rPr>
              <w:rFonts w:ascii="黑体" w:eastAsia="黑体" w:hAnsi="黑体"/>
              <w:color w:val="004738"/>
            </w:rPr>
            <w:t>V7.0R01F0</w:t>
          </w:r>
          <w:r>
            <w:rPr>
              <w:rFonts w:ascii="黑体" w:eastAsia="黑体" w:hAnsi="黑体" w:hint="eastAsia"/>
              <w:color w:val="004738"/>
            </w:rPr>
            <w:t>4</w:t>
          </w:r>
          <w:r>
            <w:rPr>
              <w:rFonts w:ascii="黑体" w:eastAsia="黑体" w:hAnsi="黑体"/>
              <w:color w:val="004738"/>
            </w:rPr>
            <w:fldChar w:fldCharType="end"/>
          </w:r>
          <w:r>
            <w:rPr>
              <w:rFonts w:ascii="黑体" w:eastAsia="黑体" w:hAnsi="黑体"/>
              <w:color w:val="004738"/>
            </w:rPr>
            <w:t>SP04_M01B02</w:t>
          </w:r>
          <w:r>
            <w:rPr>
              <w:rFonts w:ascii="黑体" w:eastAsia="黑体" w:hAnsi="黑体"/>
              <w:color w:val="004738"/>
            </w:rPr>
            <w:fldChar w:fldCharType="begin"/>
          </w:r>
          <w:r>
            <w:rPr>
              <w:rFonts w:ascii="黑体" w:eastAsia="黑体" w:hAnsi="黑体"/>
              <w:color w:val="004738"/>
            </w:rPr>
            <w:instrText xml:space="preserve"> DOCPROPERTY  DocumentVersion </w:instrText>
          </w:r>
          <w:r>
            <w:rPr>
              <w:rFonts w:ascii="黑体" w:eastAsia="黑体" w:hAnsi="黑体"/>
              <w:color w:val="004738"/>
            </w:rPr>
            <w:fldChar w:fldCharType="end"/>
          </w:r>
          <w:r>
            <w:rPr>
              <w:rFonts w:ascii="黑体" w:eastAsia="黑体" w:hAnsi="黑体"/>
              <w:color w:val="004738"/>
            </w:rPr>
            <w:t xml:space="preserve"> </w:t>
          </w:r>
          <w:r>
            <w:rPr>
              <w:rFonts w:ascii="黑体" w:eastAsia="黑体" w:hAnsi="黑体"/>
              <w:color w:val="004738"/>
            </w:rPr>
            <w:fldChar w:fldCharType="begin"/>
          </w:r>
          <w:r>
            <w:rPr>
              <w:rFonts w:ascii="黑体" w:eastAsia="黑体" w:hAnsi="黑体"/>
              <w:color w:val="004738"/>
            </w:rPr>
            <w:instrText xml:space="preserve"> DOCPROPERTY  ReleaseDate </w:instrText>
          </w:r>
          <w:r>
            <w:rPr>
              <w:rFonts w:ascii="黑体" w:eastAsia="黑体" w:hAnsi="黑体"/>
              <w:color w:val="004738"/>
            </w:rPr>
            <w:fldChar w:fldCharType="separate"/>
          </w:r>
          <w:r>
            <w:rPr>
              <w:rFonts w:ascii="黑体" w:eastAsia="黑体" w:hAnsi="黑体"/>
              <w:color w:val="004738"/>
            </w:rPr>
            <w:t>限制分发级</w:t>
          </w:r>
          <w:r>
            <w:rPr>
              <w:rFonts w:ascii="黑体" w:eastAsia="黑体" w:hAnsi="黑体"/>
              <w:color w:val="004738"/>
            </w:rPr>
            <w:fldChar w:fldCharType="end"/>
          </w:r>
        </w:p>
      </w:tc>
    </w:tr>
  </w:tbl>
  <w:p w14:paraId="0F0F92E5" w14:textId="77777777" w:rsidR="00A9265F" w:rsidRDefault="00A926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46619" w14:textId="77777777" w:rsidR="00407AA8" w:rsidRDefault="00407AA8">
      <w:pPr>
        <w:spacing w:before="0" w:after="0" w:line="240" w:lineRule="auto"/>
      </w:pPr>
      <w:r>
        <w:separator/>
      </w:r>
    </w:p>
  </w:footnote>
  <w:footnote w:type="continuationSeparator" w:id="0">
    <w:p w14:paraId="13076AC9" w14:textId="77777777" w:rsidR="00407AA8" w:rsidRDefault="00407A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4A0" w:firstRow="1" w:lastRow="0" w:firstColumn="1" w:lastColumn="0" w:noHBand="0" w:noVBand="1"/>
    </w:tblPr>
    <w:tblGrid>
      <w:gridCol w:w="4820"/>
      <w:gridCol w:w="4840"/>
    </w:tblGrid>
    <w:tr w:rsidR="00A9265F" w14:paraId="5857DA16" w14:textId="77777777">
      <w:trPr>
        <w:trHeight w:val="851"/>
      </w:trPr>
      <w:tc>
        <w:tcPr>
          <w:tcW w:w="4820" w:type="dxa"/>
          <w:vAlign w:val="bottom"/>
        </w:tcPr>
        <w:p w14:paraId="570436D6" w14:textId="77777777" w:rsidR="00A9265F" w:rsidRDefault="00CB1415">
          <w:r>
            <w:fldChar w:fldCharType="begin"/>
          </w:r>
          <w:r>
            <w:instrText xml:space="preserve"> STYLEREF  Contents </w:instrText>
          </w:r>
          <w:r>
            <w:fldChar w:fldCharType="separate"/>
          </w:r>
          <w:r w:rsidR="00A9265F">
            <w:t>目录</w:t>
          </w:r>
          <w:r>
            <w:fldChar w:fldCharType="end"/>
          </w:r>
        </w:p>
      </w:tc>
      <w:tc>
        <w:tcPr>
          <w:tcW w:w="4840" w:type="dxa"/>
          <w:vAlign w:val="bottom"/>
        </w:tcPr>
        <w:p w14:paraId="57B89499" w14:textId="77777777" w:rsidR="00A9265F" w:rsidRDefault="00C23CB3">
          <w:fldSimple w:instr=" DOCPROPERTY  &quot;Product&amp;Project Name&quot; ">
            <w:r w:rsidR="00A9265F">
              <w:rPr>
                <w:rFonts w:hint="eastAsia"/>
              </w:rPr>
              <w:t>代码安全审计系统</w:t>
            </w:r>
          </w:fldSimple>
        </w:p>
        <w:p w14:paraId="5F298ECB" w14:textId="77777777" w:rsidR="00A9265F" w:rsidRDefault="00C23CB3">
          <w:fldSimple w:instr=" DOCPROPERTY  DocumentName ">
            <w:r w:rsidR="00A9265F">
              <w:rPr>
                <w:rFonts w:hint="eastAsia"/>
              </w:rPr>
              <w:t>用户手册</w:t>
            </w:r>
          </w:fldSimple>
        </w:p>
      </w:tc>
    </w:tr>
  </w:tbl>
  <w:p w14:paraId="3D565DC0" w14:textId="77777777" w:rsidR="00A9265F" w:rsidRDefault="00A9265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D7179" w14:textId="77777777" w:rsidR="00A9265F" w:rsidRDefault="00A9265F">
    <w:pPr>
      <w:spacing w:before="80" w:after="80"/>
      <w:ind w:leftChars="850" w:left="1700" w:rightChars="66" w:right="132"/>
      <w:jc w:val="right"/>
      <w:rPr>
        <w:rFonts w:ascii="黑体" w:eastAsia="黑体" w:hAnsi="黑体"/>
        <w:b/>
        <w:color w:val="FFFFFF" w:themeColor="background1"/>
      </w:rPr>
    </w:pPr>
    <w:r>
      <w:rPr>
        <w:noProof/>
      </w:rPr>
      <w:drawing>
        <wp:anchor distT="0" distB="0" distL="114300" distR="114300" simplePos="0" relativeHeight="251659264" behindDoc="1" locked="0" layoutInCell="1" allowOverlap="1" wp14:anchorId="277E606B" wp14:editId="3645C3D6">
          <wp:simplePos x="0" y="0"/>
          <wp:positionH relativeFrom="column">
            <wp:posOffset>-1905</wp:posOffset>
          </wp:positionH>
          <wp:positionV relativeFrom="paragraph">
            <wp:posOffset>0</wp:posOffset>
          </wp:positionV>
          <wp:extent cx="6139815" cy="28321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cstate="print">
                    <a:extLst>
                      <a:ext uri="{28A0092B-C50C-407E-A947-70E740481C1C}">
                        <a14:useLocalDpi xmlns:a14="http://schemas.microsoft.com/office/drawing/2010/main" val="0"/>
                      </a:ext>
                    </a:extLst>
                  </a:blip>
                  <a:srcRect l="1184" r="1866"/>
                  <a:stretch>
                    <a:fillRect/>
                  </a:stretch>
                </pic:blipFill>
                <pic:spPr>
                  <a:xfrm>
                    <a:off x="0" y="0"/>
                    <a:ext cx="6139742" cy="283210"/>
                  </a:xfrm>
                  <a:prstGeom prst="rect">
                    <a:avLst/>
                  </a:prstGeom>
                  <a:noFill/>
                  <a:ln>
                    <a:noFill/>
                  </a:ln>
                </pic:spPr>
              </pic:pic>
            </a:graphicData>
          </a:graphic>
        </wp:anchor>
      </w:drawing>
    </w:r>
    <w:r>
      <w:rPr>
        <w:rFonts w:ascii="Calibri" w:hAnsi="Calibri"/>
        <w:color w:val="FFFFFF" w:themeColor="background1"/>
      </w:rPr>
      <w:fldChar w:fldCharType="begin"/>
    </w:r>
    <w:r>
      <w:rPr>
        <w:color w:val="FFFFFF" w:themeColor="background1"/>
      </w:rPr>
      <w:instrText xml:space="preserve"> DOCPROPERTY  "Product&amp;Project Name"  \* MERGEFORMAT </w:instrText>
    </w:r>
    <w:r>
      <w:rPr>
        <w:rFonts w:ascii="Calibri" w:hAnsi="Calibri"/>
        <w:color w:val="FFFFFF" w:themeColor="background1"/>
      </w:rPr>
      <w:fldChar w:fldCharType="separate"/>
    </w:r>
    <w:r>
      <w:rPr>
        <w:rFonts w:ascii="黑体" w:eastAsia="黑体" w:hAnsi="黑体" w:hint="eastAsia"/>
        <w:b/>
        <w:color w:val="FFFFFF" w:themeColor="background1"/>
      </w:rPr>
      <w:t>代码安全审计系统</w:t>
    </w:r>
    <w:r>
      <w:rPr>
        <w:rFonts w:ascii="黑体" w:eastAsia="黑体" w:hAnsi="黑体"/>
        <w:b/>
        <w:color w:val="FFFFFF" w:themeColor="background1"/>
      </w:rPr>
      <w:fldChar w:fldCharType="end"/>
    </w:r>
    <w:r>
      <w:rPr>
        <w:rFonts w:ascii="Calibri" w:hAnsi="Calibri"/>
        <w:color w:val="FFFFFF" w:themeColor="background1"/>
      </w:rPr>
      <w:fldChar w:fldCharType="begin"/>
    </w:r>
    <w:r>
      <w:rPr>
        <w:color w:val="FFFFFF" w:themeColor="background1"/>
      </w:rPr>
      <w:instrText xml:space="preserve"> DOCPROPERTY  DocumentName  \* MERGEFORMAT </w:instrText>
    </w:r>
    <w:r>
      <w:rPr>
        <w:rFonts w:ascii="Calibri" w:hAnsi="Calibri"/>
        <w:color w:val="FFFFFF" w:themeColor="background1"/>
      </w:rPr>
      <w:fldChar w:fldCharType="separate"/>
    </w:r>
    <w:r>
      <w:rPr>
        <w:rFonts w:ascii="黑体" w:eastAsia="黑体" w:hAnsi="黑体" w:hint="eastAsia"/>
        <w:b/>
        <w:color w:val="FFFFFF" w:themeColor="background1"/>
      </w:rPr>
      <w:t>用户手册</w:t>
    </w:r>
    <w:r>
      <w:rPr>
        <w:rFonts w:ascii="黑体" w:eastAsia="黑体" w:hAnsi="黑体"/>
        <w:b/>
        <w:color w:val="FFFFFF" w:themeColor="background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4A0" w:firstRow="1" w:lastRow="0" w:firstColumn="1" w:lastColumn="0" w:noHBand="0" w:noVBand="1"/>
    </w:tblPr>
    <w:tblGrid>
      <w:gridCol w:w="4820"/>
      <w:gridCol w:w="4840"/>
    </w:tblGrid>
    <w:tr w:rsidR="00A9265F" w14:paraId="1B0EC876" w14:textId="77777777">
      <w:trPr>
        <w:trHeight w:val="851"/>
      </w:trPr>
      <w:tc>
        <w:tcPr>
          <w:tcW w:w="4820" w:type="dxa"/>
          <w:vAlign w:val="bottom"/>
        </w:tcPr>
        <w:p w14:paraId="77D1B7D6" w14:textId="77777777" w:rsidR="00A9265F" w:rsidRDefault="00C23CB3">
          <w:fldSimple w:instr=" STYLEREF  &quot;1&quot; \n  \* MERGEFORMAT ">
            <w:r w:rsidR="00A9265F">
              <w:t xml:space="preserve">3 </w:t>
            </w:r>
          </w:fldSimple>
          <w:r>
            <w:fldChar w:fldCharType="begin"/>
          </w:r>
          <w:r>
            <w:instrText xml:space="preserve"> STYLEREF  "1"  </w:instrText>
          </w:r>
          <w:r>
            <w:fldChar w:fldCharType="separate"/>
          </w:r>
          <w:r w:rsidR="00A9265F">
            <w:t>基础配置</w:t>
          </w:r>
          <w:r>
            <w:fldChar w:fldCharType="end"/>
          </w:r>
        </w:p>
      </w:tc>
      <w:tc>
        <w:tcPr>
          <w:tcW w:w="4840" w:type="dxa"/>
          <w:vAlign w:val="bottom"/>
        </w:tcPr>
        <w:p w14:paraId="43868920" w14:textId="77777777" w:rsidR="00A9265F" w:rsidRDefault="00CB1415">
          <w:fldSimple w:instr=" DOCPROPERTY  &quot;Product&amp;Project Name&quot; ">
            <w:r w:rsidR="00A9265F">
              <w:rPr>
                <w:rFonts w:hint="eastAsia"/>
              </w:rPr>
              <w:t>代码安全审计系统</w:t>
            </w:r>
          </w:fldSimple>
        </w:p>
        <w:p w14:paraId="1B47582F" w14:textId="77777777" w:rsidR="00A9265F" w:rsidRDefault="00C23CB3">
          <w:fldSimple w:instr=" DOCPROPERTY  DocumentName ">
            <w:r w:rsidR="00A9265F">
              <w:rPr>
                <w:rFonts w:hint="eastAsia"/>
              </w:rPr>
              <w:t>用户手册</w:t>
            </w:r>
          </w:fldSimple>
        </w:p>
      </w:tc>
    </w:tr>
  </w:tbl>
  <w:p w14:paraId="212D11FD" w14:textId="77777777" w:rsidR="00A9265F" w:rsidRDefault="00A926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628F3E"/>
    <w:multiLevelType w:val="singleLevel"/>
    <w:tmpl w:val="D2628F3E"/>
    <w:lvl w:ilvl="0">
      <w:start w:val="1"/>
      <w:numFmt w:val="bullet"/>
      <w:lvlText w:val=""/>
      <w:lvlJc w:val="left"/>
      <w:pPr>
        <w:tabs>
          <w:tab w:val="left" w:pos="2100"/>
        </w:tabs>
        <w:ind w:left="2520" w:hanging="420"/>
      </w:pPr>
      <w:rPr>
        <w:rFonts w:ascii="Wingdings" w:hAnsi="Wingdings" w:hint="default"/>
      </w:rPr>
    </w:lvl>
  </w:abstractNum>
  <w:abstractNum w:abstractNumId="1" w15:restartNumberingAfterBreak="0">
    <w:nsid w:val="F10CF2E5"/>
    <w:multiLevelType w:val="singleLevel"/>
    <w:tmpl w:val="F10CF2E5"/>
    <w:lvl w:ilvl="0">
      <w:start w:val="1"/>
      <w:numFmt w:val="bullet"/>
      <w:lvlText w:val=""/>
      <w:lvlJc w:val="left"/>
      <w:pPr>
        <w:tabs>
          <w:tab w:val="left" w:pos="2100"/>
        </w:tabs>
        <w:ind w:left="2520" w:hanging="420"/>
      </w:pPr>
      <w:rPr>
        <w:rFonts w:ascii="Wingdings" w:hAnsi="Wingdings" w:hint="default"/>
      </w:rPr>
    </w:lvl>
  </w:abstractNum>
  <w:abstractNum w:abstractNumId="2"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2" w15:restartNumberingAfterBreak="0">
    <w:nsid w:val="0CBE7B03"/>
    <w:multiLevelType w:val="hybridMultilevel"/>
    <w:tmpl w:val="D736E442"/>
    <w:lvl w:ilvl="0" w:tplc="C55628B6">
      <w:start w:val="1"/>
      <w:numFmt w:val="decimal"/>
      <w:lvlText w:val="%1)"/>
      <w:lvlJc w:val="left"/>
      <w:pPr>
        <w:ind w:left="10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14" w15:restartNumberingAfterBreak="0">
    <w:nsid w:val="171657A1"/>
    <w:multiLevelType w:val="multilevel"/>
    <w:tmpl w:val="652010B8"/>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2"/>
      <w:numFmt w:val="decimal"/>
      <w:pStyle w:val="31"/>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auto"/>
        <w:kern w:val="0"/>
        <w:sz w:val="32"/>
        <w:szCs w:val="32"/>
        <w:vertAlign w:val="baseline"/>
        <w14:shadow w14:blurRad="0" w14:dist="0" w14:dir="0" w14:sx="0" w14:sy="0" w14:kx="0" w14:ky="0" w14:algn="none">
          <w14:srgbClr w14:val="000000"/>
        </w14:shadow>
      </w:rPr>
    </w:lvl>
    <w:lvl w:ilvl="3">
      <w:start w:val="1"/>
      <w:numFmt w:val="decimal"/>
      <w:pStyle w:val="41"/>
      <w:suff w:val="nothing"/>
      <w:lvlText w:val="%1.%2.%3.%4 "/>
      <w:lvlJc w:val="left"/>
      <w:pPr>
        <w:ind w:left="0" w:firstLine="0"/>
      </w:pPr>
      <w:rPr>
        <w:rFonts w:ascii="Book Antiqua" w:hAnsi="Book Antiqua" w:cs="Arial" w:hint="default"/>
        <w:b w:val="0"/>
        <w:bCs/>
        <w:i w:val="0"/>
        <w:iCs w:val="0"/>
        <w:caps w:val="0"/>
        <w:strike w:val="0"/>
        <w:dstrike w:val="0"/>
        <w:vanish w:val="0"/>
        <w:color w:val="000000"/>
        <w:sz w:val="30"/>
        <w:szCs w:val="20"/>
        <w:vertAlign w:val="baseline"/>
        <w14:shadow w14:blurRad="0" w14:dist="0" w14:dir="0" w14:sx="0" w14:sy="0" w14:kx="0" w14:ky="0" w14:algn="none">
          <w14:srgbClr w14:val="000000"/>
        </w14:shadow>
      </w:rPr>
    </w:lvl>
    <w:lvl w:ilvl="4">
      <w:start w:val="1"/>
      <w:numFmt w:val="none"/>
      <w:lvlRestart w:val="0"/>
      <w:pStyle w:val="BlockLabel"/>
      <w:suff w:val="nothing"/>
      <w:lvlText w:val=""/>
      <w:lvlJc w:val="left"/>
      <w:pPr>
        <w:ind w:left="0" w:firstLine="0"/>
      </w:pPr>
      <w:rPr>
        <w:rFonts w:ascii="Book Antiqua" w:eastAsia="黑体" w:hAnsi="Book Antiqua" w:cs="Times New Roman" w:hint="default"/>
        <w:b w:val="0"/>
        <w:bCs/>
        <w:i w:val="0"/>
        <w:iCs w:val="0"/>
        <w:sz w:val="28"/>
        <w:szCs w:val="28"/>
        <w:u w:val="none"/>
      </w:rPr>
    </w:lvl>
    <w:lvl w:ilvl="5">
      <w:start w:val="1"/>
      <w:numFmt w:val="decimal"/>
      <w:pStyle w:val="Step"/>
      <w:lvlText w:val="步骤 %6"/>
      <w:lvlJc w:val="right"/>
      <w:pPr>
        <w:tabs>
          <w:tab w:val="num" w:pos="1701"/>
        </w:tabs>
        <w:ind w:left="1701" w:hanging="159"/>
      </w:pPr>
      <w:rPr>
        <w:rFonts w:ascii="Book Antiqua" w:eastAsia="黑体" w:hAnsi="Book Antiqua" w:cs="Times New Roman" w:hint="default"/>
        <w:b/>
        <w:bCs/>
        <w:i w:val="0"/>
        <w:iCs w:val="0"/>
        <w:color w:val="auto"/>
        <w:sz w:val="21"/>
        <w:szCs w:val="21"/>
      </w:rPr>
    </w:lvl>
    <w:lvl w:ilvl="6">
      <w:start w:val="1"/>
      <w:numFmt w:val="lowerLetter"/>
      <w:pStyle w:val="SubStep"/>
      <w:lvlText w:val="%7."/>
      <w:lvlJc w:val="left"/>
      <w:pPr>
        <w:ind w:left="0" w:firstLine="0"/>
      </w:pPr>
      <w:rPr>
        <w:rFonts w:ascii="Times New Roman" w:hAnsi="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start w:val="1"/>
      <w:numFmt w:val="decimal"/>
      <w:lvlRestart w:val="1"/>
      <w:pStyle w:val="FigureDescription"/>
      <w:suff w:val="space"/>
      <w:lvlText w:val="图%1-%8"/>
      <w:lvlJc w:val="left"/>
      <w:pPr>
        <w:ind w:left="3828" w:firstLine="0"/>
      </w:pPr>
      <w:rPr>
        <w:rFonts w:ascii="Times New Roman" w:eastAsia="宋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lvl w:ilvl="8">
      <w:start w:val="1"/>
      <w:numFmt w:val="decimal"/>
      <w:lvlRestart w:val="1"/>
      <w:pStyle w:val="TableDescription"/>
      <w:suff w:val="space"/>
      <w:lvlText w:val="表%1-%9"/>
      <w:lvlJc w:val="left"/>
      <w:pPr>
        <w:ind w:left="1701" w:firstLine="0"/>
      </w:pPr>
      <w:rPr>
        <w:rFonts w:ascii="Times New Roman" w:eastAsia="宋体" w:hAnsi="Times New Roman" w:hint="default"/>
        <w:b w:val="0"/>
        <w:bCs/>
        <w:i w:val="0"/>
        <w:iCs w:val="0"/>
        <w:color w:val="auto"/>
        <w:sz w:val="21"/>
        <w:szCs w:val="21"/>
        <w:lang w:val="en-US"/>
      </w:rPr>
    </w:lvl>
  </w:abstractNum>
  <w:abstractNum w:abstractNumId="15" w15:restartNumberingAfterBreak="0">
    <w:nsid w:val="1A9741AB"/>
    <w:multiLevelType w:val="multilevel"/>
    <w:tmpl w:val="1A9741AB"/>
    <w:lvl w:ilvl="0">
      <w:start w:val="1"/>
      <w:numFmt w:val="bullet"/>
      <w:pStyle w:val="Bullet"/>
      <w:lvlText w:val=""/>
      <w:lvlJc w:val="left"/>
      <w:pPr>
        <w:tabs>
          <w:tab w:val="left" w:pos="1440"/>
        </w:tabs>
        <w:ind w:left="1440" w:hanging="360"/>
      </w:pPr>
      <w:rPr>
        <w:rFonts w:ascii="Symbol" w:hAnsi="Symbol" w:hint="default"/>
        <w:sz w:val="18"/>
        <w:szCs w:val="18"/>
      </w:rPr>
    </w:lvl>
    <w:lvl w:ilvl="1">
      <w:start w:val="1"/>
      <w:numFmt w:val="bullet"/>
      <w:lvlText w:val="o"/>
      <w:lvlJc w:val="left"/>
      <w:pPr>
        <w:tabs>
          <w:tab w:val="left" w:pos="2160"/>
        </w:tabs>
        <w:ind w:left="2160" w:hanging="360"/>
      </w:pPr>
      <w:rPr>
        <w:rFonts w:ascii="Courier New" w:hAnsi="Courier New" w:cs="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cs="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cs="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16" w15:restartNumberingAfterBreak="0">
    <w:nsid w:val="1D5755D3"/>
    <w:multiLevelType w:val="multilevel"/>
    <w:tmpl w:val="1D5755D3"/>
    <w:lvl w:ilvl="0">
      <w:start w:val="1"/>
      <w:numFmt w:val="bullet"/>
      <w:pStyle w:val="ItemList"/>
      <w:lvlText w:val=""/>
      <w:lvlJc w:val="left"/>
      <w:rPr>
        <w:rFonts w:ascii="Wingdings" w:hAnsi="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7" w15:restartNumberingAfterBreak="0">
    <w:nsid w:val="22B11460"/>
    <w:multiLevelType w:val="multilevel"/>
    <w:tmpl w:val="A13055D6"/>
    <w:lvl w:ilvl="0">
      <w:start w:val="1"/>
      <w:numFmt w:val="decimal"/>
      <w:lvlText w:val="%1."/>
      <w:lvlJc w:val="left"/>
      <w:pPr>
        <w:ind w:left="9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2EEAA17"/>
    <w:multiLevelType w:val="singleLevel"/>
    <w:tmpl w:val="22EEAA17"/>
    <w:lvl w:ilvl="0">
      <w:start w:val="1"/>
      <w:numFmt w:val="bullet"/>
      <w:lvlText w:val=""/>
      <w:lvlJc w:val="left"/>
      <w:pPr>
        <w:tabs>
          <w:tab w:val="left" w:pos="1843"/>
        </w:tabs>
        <w:ind w:left="2263" w:hanging="420"/>
      </w:pPr>
      <w:rPr>
        <w:rFonts w:ascii="Wingdings" w:hAnsi="Wingdings" w:hint="default"/>
      </w:rPr>
    </w:lvl>
  </w:abstractNum>
  <w:abstractNum w:abstractNumId="19" w15:restartNumberingAfterBreak="0">
    <w:nsid w:val="27727B63"/>
    <w:multiLevelType w:val="multilevel"/>
    <w:tmpl w:val="27727B63"/>
    <w:lvl w:ilvl="0">
      <w:start w:val="1"/>
      <w:numFmt w:val="bullet"/>
      <w:pStyle w:val="NotesTextListinTable"/>
      <w:lvlText w:val=""/>
      <w:lvlJc w:val="left"/>
      <w:pPr>
        <w:tabs>
          <w:tab w:val="left" w:pos="624"/>
        </w:tabs>
        <w:ind w:left="624" w:hanging="284"/>
      </w:pPr>
      <w:rPr>
        <w:rFonts w:ascii="Wingdings" w:eastAsia="宋体" w:hAnsi="Wingdings" w:hint="default"/>
        <w:b w:val="0"/>
        <w:i w:val="0"/>
        <w:color w:val="auto"/>
        <w:spacing w:val="0"/>
        <w:w w:val="100"/>
        <w:position w:val="3"/>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0" w15:restartNumberingAfterBreak="0">
    <w:nsid w:val="3422362A"/>
    <w:multiLevelType w:val="multilevel"/>
    <w:tmpl w:val="33000A60"/>
    <w:lvl w:ilvl="0">
      <w:start w:val="1"/>
      <w:numFmt w:val="decimal"/>
      <w:lvlText w:val="%1)"/>
      <w:lvlJc w:val="left"/>
      <w:pPr>
        <w:ind w:left="960" w:hanging="360"/>
      </w:pPr>
      <w:rPr>
        <w:rFonts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FDE66A0"/>
    <w:multiLevelType w:val="multilevel"/>
    <w:tmpl w:val="3FDE66A0"/>
    <w:lvl w:ilvl="0">
      <w:start w:val="1"/>
      <w:numFmt w:val="bullet"/>
      <w:lvlText w:val="•"/>
      <w:lvlJc w:val="left"/>
      <w:pPr>
        <w:ind w:left="525" w:hanging="420"/>
      </w:pPr>
      <w:rPr>
        <w:rFonts w:ascii="微软雅黑" w:eastAsia="微软雅黑" w:hAnsi="微软雅黑" w:hint="eastAsia"/>
      </w:rPr>
    </w:lvl>
    <w:lvl w:ilvl="1">
      <w:start w:val="1"/>
      <w:numFmt w:val="bullet"/>
      <w:lvlText w:val=""/>
      <w:lvlJc w:val="left"/>
      <w:pPr>
        <w:ind w:left="945" w:hanging="420"/>
      </w:pPr>
      <w:rPr>
        <w:rFonts w:ascii="Wingdings" w:hAnsi="Wingdings" w:hint="default"/>
      </w:rPr>
    </w:lvl>
    <w:lvl w:ilvl="2">
      <w:start w:val="1"/>
      <w:numFmt w:val="bullet"/>
      <w:lvlText w:val=""/>
      <w:lvlJc w:val="left"/>
      <w:pPr>
        <w:ind w:left="1365" w:hanging="420"/>
      </w:pPr>
      <w:rPr>
        <w:rFonts w:ascii="Wingdings" w:hAnsi="Wingdings" w:hint="default"/>
      </w:rPr>
    </w:lvl>
    <w:lvl w:ilvl="3">
      <w:start w:val="1"/>
      <w:numFmt w:val="bullet"/>
      <w:lvlText w:val=""/>
      <w:lvlJc w:val="left"/>
      <w:pPr>
        <w:ind w:left="1785" w:hanging="420"/>
      </w:pPr>
      <w:rPr>
        <w:rFonts w:ascii="Wingdings" w:hAnsi="Wingdings" w:hint="default"/>
      </w:rPr>
    </w:lvl>
    <w:lvl w:ilvl="4">
      <w:start w:val="1"/>
      <w:numFmt w:val="bullet"/>
      <w:lvlText w:val=""/>
      <w:lvlJc w:val="left"/>
      <w:pPr>
        <w:ind w:left="2205" w:hanging="420"/>
      </w:pPr>
      <w:rPr>
        <w:rFonts w:ascii="Wingdings" w:hAnsi="Wingdings" w:hint="default"/>
      </w:rPr>
    </w:lvl>
    <w:lvl w:ilvl="5">
      <w:start w:val="1"/>
      <w:numFmt w:val="bullet"/>
      <w:lvlText w:val=""/>
      <w:lvlJc w:val="left"/>
      <w:pPr>
        <w:ind w:left="2625" w:hanging="420"/>
      </w:pPr>
      <w:rPr>
        <w:rFonts w:ascii="Wingdings" w:hAnsi="Wingdings" w:hint="default"/>
      </w:rPr>
    </w:lvl>
    <w:lvl w:ilvl="6">
      <w:start w:val="1"/>
      <w:numFmt w:val="bullet"/>
      <w:lvlText w:val=""/>
      <w:lvlJc w:val="left"/>
      <w:pPr>
        <w:ind w:left="3045" w:hanging="420"/>
      </w:pPr>
      <w:rPr>
        <w:rFonts w:ascii="Wingdings" w:hAnsi="Wingdings" w:hint="default"/>
      </w:rPr>
    </w:lvl>
    <w:lvl w:ilvl="7">
      <w:start w:val="1"/>
      <w:numFmt w:val="bullet"/>
      <w:lvlText w:val=""/>
      <w:lvlJc w:val="left"/>
      <w:pPr>
        <w:ind w:left="3465" w:hanging="420"/>
      </w:pPr>
      <w:rPr>
        <w:rFonts w:ascii="Wingdings" w:hAnsi="Wingdings" w:hint="default"/>
      </w:rPr>
    </w:lvl>
    <w:lvl w:ilvl="8">
      <w:start w:val="1"/>
      <w:numFmt w:val="bullet"/>
      <w:lvlText w:val=""/>
      <w:lvlJc w:val="left"/>
      <w:pPr>
        <w:ind w:left="3885" w:hanging="420"/>
      </w:pPr>
      <w:rPr>
        <w:rFonts w:ascii="Wingdings" w:hAnsi="Wingdings" w:hint="default"/>
      </w:rPr>
    </w:lvl>
  </w:abstractNum>
  <w:abstractNum w:abstractNumId="22"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4DDA66D1"/>
    <w:multiLevelType w:val="multilevel"/>
    <w:tmpl w:val="4DDA66D1"/>
    <w:lvl w:ilvl="0">
      <w:start w:val="1"/>
      <w:numFmt w:val="upperLetter"/>
      <w:pStyle w:val="10"/>
      <w:suff w:val="nothing"/>
      <w:lvlText w:val="%1 "/>
      <w:lvlJc w:val="left"/>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suff w:val="nothing"/>
      <w:lvlText w:val="%1.%2 "/>
      <w:lvlJc w:val="left"/>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2"/>
      <w:suff w:val="nothing"/>
      <w:lvlText w:val="%1.%2.%3 "/>
      <w:lvlJc w:val="left"/>
      <w:rPr>
        <w:rFonts w:ascii="Book Antiqua" w:eastAsia="黑体" w:hAnsi="Book Antiqua" w:cs="Book Antiqua" w:hint="default"/>
        <w:b w:val="0"/>
        <w:bCs/>
        <w:i w:val="0"/>
        <w:iCs w:val="0"/>
        <w:caps w:val="0"/>
        <w:strike w:val="0"/>
        <w:dstrike w:val="0"/>
        <w:snapToGrid w:val="0"/>
        <w:vanish w:val="0"/>
        <w:color w:val="auto"/>
        <w:kern w:val="0"/>
        <w:sz w:val="32"/>
        <w:szCs w:val="32"/>
        <w:vertAlign w:val="baseline"/>
        <w14:shadow w14:blurRad="0" w14:dist="0" w14:dir="0" w14:sx="0" w14:sy="0" w14:kx="0" w14:ky="0" w14:algn="none">
          <w14:srgbClr w14:val="000000"/>
        </w14:shadow>
      </w:rPr>
    </w:lvl>
    <w:lvl w:ilvl="3">
      <w:start w:val="1"/>
      <w:numFmt w:val="none"/>
      <w:lvlRestart w:val="0"/>
      <w:suff w:val="nothing"/>
      <w:lvlText w:val=""/>
      <w:lvlJc w:val="left"/>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4">
      <w:start w:val="1"/>
      <w:numFmt w:val="decimal"/>
      <w:pStyle w:val="NumberList"/>
      <w:lvlText w:val="%5."/>
      <w:lvlJc w:val="left"/>
      <w:pPr>
        <w:tabs>
          <w:tab w:val="left" w:pos="1701"/>
        </w:tabs>
        <w:ind w:left="1701" w:firstLine="0"/>
      </w:pPr>
      <w:rPr>
        <w:rFonts w:ascii="Book Antiqua" w:eastAsia="黑体" w:hAnsi="Book Antiqua" w:cs="Times New Roman" w:hint="default"/>
        <w:b w:val="0"/>
        <w:bCs/>
        <w:i w:val="0"/>
        <w:iCs w:val="0"/>
        <w:sz w:val="21"/>
        <w:szCs w:val="21"/>
        <w:u w:val="none"/>
      </w:rPr>
    </w:lvl>
    <w:lvl w:ilvl="5">
      <w:start w:val="1"/>
      <w:numFmt w:val="lowerLetter"/>
      <w:lvlText w:val="%6."/>
      <w:lvlJc w:val="left"/>
      <w:pPr>
        <w:tabs>
          <w:tab w:val="left" w:pos="2126"/>
        </w:tabs>
        <w:ind w:left="2126" w:hanging="425"/>
      </w:pPr>
      <w:rPr>
        <w:rFonts w:ascii="Times New Roman" w:hAnsi="Times New Roman" w:cs="Times New Roman" w:hint="default"/>
        <w:b w:val="0"/>
        <w:bCs/>
        <w:i w:val="0"/>
        <w:iCs w:val="0"/>
        <w:color w:val="auto"/>
        <w:sz w:val="21"/>
        <w:szCs w:val="21"/>
      </w:rPr>
    </w:lvl>
    <w:lvl w:ilvl="6">
      <w:start w:val="1"/>
      <w:numFmt w:val="decimal"/>
      <w:lvlRestart w:val="1"/>
      <w:pStyle w:val="FigureDescriptioninAppendix"/>
      <w:suff w:val="space"/>
      <w:lvlText w:val="图 %1-%7"/>
      <w:lvlJc w:val="left"/>
      <w:pPr>
        <w:ind w:left="1701" w:firstLine="0"/>
      </w:pPr>
      <w:rPr>
        <w:rFonts w:ascii="Times New Roman" w:eastAsia="宋体" w:hAnsi="Times New Roman" w:cs="Book Antiqua" w:hint="default"/>
        <w:b w:val="0"/>
        <w:bCs/>
        <w:i w:val="0"/>
        <w:iCs w:val="0"/>
        <w:sz w:val="21"/>
        <w:szCs w:val="21"/>
        <w:u w:val="none"/>
      </w:rPr>
    </w:lvl>
    <w:lvl w:ilvl="7">
      <w:start w:val="1"/>
      <w:numFmt w:val="decimal"/>
      <w:lvlRestart w:val="1"/>
      <w:pStyle w:val="TableDescriptioninAppendix"/>
      <w:suff w:val="space"/>
      <w:lvlText w:val="表%1-%8"/>
      <w:lvlJc w:val="left"/>
      <w:rPr>
        <w:rFonts w:ascii="Times New Roman" w:eastAsia="宋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lvl w:ilvl="8">
      <w:start w:val="1"/>
      <w:numFmt w:val="none"/>
      <w:lvlRestart w:val="0"/>
      <w:suff w:val="nothing"/>
      <w:lvlText w:val=""/>
      <w:lvlJc w:val="left"/>
      <w:pPr>
        <w:ind w:left="0" w:firstLine="0"/>
      </w:pPr>
      <w:rPr>
        <w:rFonts w:ascii="Book Antiqua" w:eastAsia="宋体" w:hAnsi="Book Antiqua" w:hint="default"/>
        <w:b/>
        <w:bCs/>
        <w:i w:val="0"/>
        <w:iCs w:val="0"/>
        <w:color w:val="000000"/>
        <w:sz w:val="28"/>
        <w:szCs w:val="28"/>
      </w:rPr>
    </w:lvl>
  </w:abstractNum>
  <w:abstractNum w:abstractNumId="24" w15:restartNumberingAfterBreak="0">
    <w:nsid w:val="6026550D"/>
    <w:multiLevelType w:val="multilevel"/>
    <w:tmpl w:val="661E264A"/>
    <w:lvl w:ilvl="0">
      <w:start w:val="1"/>
      <w:numFmt w:val="decimal"/>
      <w:lvlText w:val="%1)"/>
      <w:lvlJc w:val="left"/>
      <w:pPr>
        <w:ind w:left="960" w:hanging="360"/>
      </w:pPr>
      <w:rPr>
        <w:rFonts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2BB698A"/>
    <w:multiLevelType w:val="hybridMultilevel"/>
    <w:tmpl w:val="2D84870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4FB2AFA"/>
    <w:multiLevelType w:val="multilevel"/>
    <w:tmpl w:val="64FB2AFA"/>
    <w:lvl w:ilvl="0">
      <w:start w:val="1"/>
      <w:numFmt w:val="bullet"/>
      <w:lvlText w:val="•"/>
      <w:lvlJc w:val="left"/>
      <w:pPr>
        <w:ind w:left="525" w:hanging="420"/>
      </w:pPr>
      <w:rPr>
        <w:rFonts w:ascii="微软雅黑" w:eastAsia="微软雅黑" w:hAnsi="微软雅黑" w:hint="eastAsia"/>
      </w:rPr>
    </w:lvl>
    <w:lvl w:ilvl="1">
      <w:start w:val="1"/>
      <w:numFmt w:val="bullet"/>
      <w:lvlText w:val=""/>
      <w:lvlJc w:val="left"/>
      <w:pPr>
        <w:ind w:left="945" w:hanging="420"/>
      </w:pPr>
      <w:rPr>
        <w:rFonts w:ascii="Wingdings" w:hAnsi="Wingdings" w:hint="default"/>
      </w:rPr>
    </w:lvl>
    <w:lvl w:ilvl="2">
      <w:start w:val="1"/>
      <w:numFmt w:val="bullet"/>
      <w:lvlText w:val=""/>
      <w:lvlJc w:val="left"/>
      <w:pPr>
        <w:ind w:left="1365" w:hanging="420"/>
      </w:pPr>
      <w:rPr>
        <w:rFonts w:ascii="Wingdings" w:hAnsi="Wingdings" w:hint="default"/>
      </w:rPr>
    </w:lvl>
    <w:lvl w:ilvl="3">
      <w:start w:val="1"/>
      <w:numFmt w:val="bullet"/>
      <w:lvlText w:val=""/>
      <w:lvlJc w:val="left"/>
      <w:pPr>
        <w:ind w:left="1785" w:hanging="420"/>
      </w:pPr>
      <w:rPr>
        <w:rFonts w:ascii="Wingdings" w:hAnsi="Wingdings" w:hint="default"/>
      </w:rPr>
    </w:lvl>
    <w:lvl w:ilvl="4">
      <w:start w:val="1"/>
      <w:numFmt w:val="bullet"/>
      <w:lvlText w:val=""/>
      <w:lvlJc w:val="left"/>
      <w:pPr>
        <w:ind w:left="2205" w:hanging="420"/>
      </w:pPr>
      <w:rPr>
        <w:rFonts w:ascii="Wingdings" w:hAnsi="Wingdings" w:hint="default"/>
      </w:rPr>
    </w:lvl>
    <w:lvl w:ilvl="5">
      <w:start w:val="1"/>
      <w:numFmt w:val="bullet"/>
      <w:lvlText w:val=""/>
      <w:lvlJc w:val="left"/>
      <w:pPr>
        <w:ind w:left="2625" w:hanging="420"/>
      </w:pPr>
      <w:rPr>
        <w:rFonts w:ascii="Wingdings" w:hAnsi="Wingdings" w:hint="default"/>
      </w:rPr>
    </w:lvl>
    <w:lvl w:ilvl="6">
      <w:start w:val="1"/>
      <w:numFmt w:val="bullet"/>
      <w:lvlText w:val=""/>
      <w:lvlJc w:val="left"/>
      <w:pPr>
        <w:ind w:left="3045" w:hanging="420"/>
      </w:pPr>
      <w:rPr>
        <w:rFonts w:ascii="Wingdings" w:hAnsi="Wingdings" w:hint="default"/>
      </w:rPr>
    </w:lvl>
    <w:lvl w:ilvl="7">
      <w:start w:val="1"/>
      <w:numFmt w:val="bullet"/>
      <w:lvlText w:val=""/>
      <w:lvlJc w:val="left"/>
      <w:pPr>
        <w:ind w:left="3465" w:hanging="420"/>
      </w:pPr>
      <w:rPr>
        <w:rFonts w:ascii="Wingdings" w:hAnsi="Wingdings" w:hint="default"/>
      </w:rPr>
    </w:lvl>
    <w:lvl w:ilvl="8">
      <w:start w:val="1"/>
      <w:numFmt w:val="bullet"/>
      <w:lvlText w:val=""/>
      <w:lvlJc w:val="left"/>
      <w:pPr>
        <w:ind w:left="3885" w:hanging="420"/>
      </w:pPr>
      <w:rPr>
        <w:rFonts w:ascii="Wingdings" w:hAnsi="Wingdings" w:hint="default"/>
      </w:rPr>
    </w:lvl>
  </w:abstractNum>
  <w:abstractNum w:abstractNumId="27" w15:restartNumberingAfterBreak="0">
    <w:nsid w:val="667437AC"/>
    <w:multiLevelType w:val="multilevel"/>
    <w:tmpl w:val="667437AC"/>
    <w:lvl w:ilvl="0">
      <w:start w:val="1"/>
      <w:numFmt w:val="bullet"/>
      <w:pStyle w:val="CautionTextList"/>
      <w:lvlText w:val=""/>
      <w:lvlJc w:val="left"/>
      <w:pPr>
        <w:ind w:left="2495" w:hanging="420"/>
      </w:pPr>
      <w:rPr>
        <w:rFonts w:ascii="Wingdings" w:eastAsia="宋体" w:hAnsi="Wingdings" w:hint="default"/>
        <w:b w:val="0"/>
        <w:i w:val="0"/>
        <w:color w:val="auto"/>
        <w:position w:val="3"/>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8" w15:restartNumberingAfterBreak="0">
    <w:nsid w:val="71D53FC1"/>
    <w:multiLevelType w:val="hybridMultilevel"/>
    <w:tmpl w:val="E46CA364"/>
    <w:lvl w:ilvl="0" w:tplc="520E56E4">
      <w:start w:val="19"/>
      <w:numFmt w:val="decimal"/>
      <w:lvlText w:val="表3-%1"/>
      <w:lvlJc w:val="left"/>
      <w:pPr>
        <w:ind w:left="240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F773C35"/>
    <w:multiLevelType w:val="multilevel"/>
    <w:tmpl w:val="7F773C35"/>
    <w:lvl w:ilvl="0">
      <w:start w:val="1"/>
      <w:numFmt w:val="bullet"/>
      <w:pStyle w:val="ItemListinTable"/>
      <w:lvlText w:val=""/>
      <w:lvlJc w:val="left"/>
      <w:pPr>
        <w:ind w:left="420" w:hanging="420"/>
      </w:pPr>
      <w:rPr>
        <w:rFonts w:ascii="Wingdings" w:eastAsia="宋体" w:hAnsi="Wingdings" w:hint="default"/>
        <w:b w:val="0"/>
        <w:i w:val="0"/>
        <w:color w:val="auto"/>
        <w:position w:val="3"/>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abstractNumId w:val="14"/>
  </w:num>
  <w:num w:numId="2">
    <w:abstractNumId w:val="5"/>
  </w:num>
  <w:num w:numId="3">
    <w:abstractNumId w:val="7"/>
  </w:num>
  <w:num w:numId="4">
    <w:abstractNumId w:val="10"/>
  </w:num>
  <w:num w:numId="5">
    <w:abstractNumId w:val="11"/>
  </w:num>
  <w:num w:numId="6">
    <w:abstractNumId w:val="8"/>
  </w:num>
  <w:num w:numId="7">
    <w:abstractNumId w:val="4"/>
  </w:num>
  <w:num w:numId="8">
    <w:abstractNumId w:val="9"/>
  </w:num>
  <w:num w:numId="9">
    <w:abstractNumId w:val="6"/>
  </w:num>
  <w:num w:numId="10">
    <w:abstractNumId w:val="3"/>
  </w:num>
  <w:num w:numId="11">
    <w:abstractNumId w:val="2"/>
  </w:num>
  <w:num w:numId="12">
    <w:abstractNumId w:val="16"/>
    <w:lvlOverride w:ilvl="0">
      <w:startOverride w:val="1"/>
    </w:lvlOverride>
  </w:num>
  <w:num w:numId="13">
    <w:abstractNumId w:val="29"/>
  </w:num>
  <w:num w:numId="14">
    <w:abstractNumId w:val="27"/>
  </w:num>
  <w:num w:numId="15">
    <w:abstractNumId w:val="13"/>
  </w:num>
  <w:num w:numId="16">
    <w:abstractNumId w:val="22"/>
  </w:num>
  <w:num w:numId="17">
    <w:abstractNumId w:val="19"/>
  </w:num>
  <w:num w:numId="18">
    <w:abstractNumId w:val="23"/>
  </w:num>
  <w:num w:numId="19">
    <w:abstractNumId w:val="15"/>
  </w:num>
  <w:num w:numId="20">
    <w:abstractNumId w:val="21"/>
  </w:num>
  <w:num w:numId="21">
    <w:abstractNumId w:val="26"/>
  </w:num>
  <w:num w:numId="22">
    <w:abstractNumId w:val="1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
  </w:num>
  <w:num w:numId="29">
    <w:abstractNumId w:val="0"/>
  </w:num>
  <w:num w:numId="30">
    <w:abstractNumId w:val="14"/>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 w:numId="32">
    <w:abstractNumId w:val="14"/>
    <w:lvlOverride w:ilvl="0">
      <w:startOverride w:val="3"/>
    </w:lvlOverride>
    <w:lvlOverride w:ilvl="1">
      <w:startOverride w:val="6"/>
    </w:lvlOverride>
    <w:lvlOverride w:ilvl="2">
      <w:startOverride w:val="5"/>
    </w:lvlOverride>
    <w:lvlOverride w:ilvl="3">
      <w:startOverride w:val="1"/>
    </w:lvlOverride>
    <w:lvlOverride w:ilvl="4">
      <w:startOverride w:val="11"/>
    </w:lvlOverride>
    <w:lvlOverride w:ilvl="5">
      <w:startOverride w:val="1"/>
    </w:lvlOverride>
    <w:lvlOverride w:ilvl="6">
      <w:startOverride w:val="1"/>
    </w:lvlOverride>
    <w:lvlOverride w:ilvl="7">
      <w:startOverride w:val="2"/>
    </w:lvlOverride>
    <w:lvlOverride w:ilvl="8">
      <w:startOverride w:val="21"/>
    </w:lvlOverride>
  </w:num>
  <w:num w:numId="33">
    <w:abstractNumId w:val="25"/>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num>
  <w:num w:numId="36">
    <w:abstractNumId w:val="24"/>
  </w:num>
  <w:num w:numId="37">
    <w:abstractNumId w:val="12"/>
  </w:num>
  <w:num w:numId="38">
    <w:abstractNumId w:val="14"/>
  </w:num>
  <w:num w:numId="39">
    <w:abstractNumId w:val="14"/>
  </w:num>
  <w:num w:numId="40">
    <w:abstractNumId w:val="14"/>
  </w:num>
  <w:num w:numId="41">
    <w:abstractNumId w:val="14"/>
  </w:num>
  <w:num w:numId="42">
    <w:abstractNumId w:val="14"/>
  </w:num>
  <w:num w:numId="43">
    <w:abstractNumId w:val="14"/>
  </w:num>
  <w:num w:numId="44">
    <w:abstractNumId w:val="14"/>
  </w:num>
  <w:num w:numId="45">
    <w:abstractNumId w:val="14"/>
  </w:num>
  <w:num w:numId="46">
    <w:abstractNumId w:val="1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QwZTkyNDRhY2JmNzAyNmZjZjYzZWI0ODg2NDAzNmEifQ=="/>
  </w:docVars>
  <w:rsids>
    <w:rsidRoot w:val="00A86FBA"/>
    <w:rsid w:val="0000415D"/>
    <w:rsid w:val="000061BC"/>
    <w:rsid w:val="0001387F"/>
    <w:rsid w:val="00015EA8"/>
    <w:rsid w:val="00015F8A"/>
    <w:rsid w:val="00026F0D"/>
    <w:rsid w:val="00027049"/>
    <w:rsid w:val="00030F28"/>
    <w:rsid w:val="00032787"/>
    <w:rsid w:val="00033971"/>
    <w:rsid w:val="000403B7"/>
    <w:rsid w:val="000576E3"/>
    <w:rsid w:val="000605F7"/>
    <w:rsid w:val="00063703"/>
    <w:rsid w:val="000642B8"/>
    <w:rsid w:val="00064A3B"/>
    <w:rsid w:val="00077242"/>
    <w:rsid w:val="0008613B"/>
    <w:rsid w:val="00094629"/>
    <w:rsid w:val="00095F9F"/>
    <w:rsid w:val="000970FF"/>
    <w:rsid w:val="000A0FEB"/>
    <w:rsid w:val="000A41B2"/>
    <w:rsid w:val="000A660B"/>
    <w:rsid w:val="000B33BD"/>
    <w:rsid w:val="000C5DE7"/>
    <w:rsid w:val="000C6E69"/>
    <w:rsid w:val="000D123C"/>
    <w:rsid w:val="000D2A13"/>
    <w:rsid w:val="000D527C"/>
    <w:rsid w:val="000E2113"/>
    <w:rsid w:val="000F0CE5"/>
    <w:rsid w:val="000F1A77"/>
    <w:rsid w:val="000F648A"/>
    <w:rsid w:val="001007AE"/>
    <w:rsid w:val="001050C4"/>
    <w:rsid w:val="00105441"/>
    <w:rsid w:val="00110153"/>
    <w:rsid w:val="00111BEB"/>
    <w:rsid w:val="00113913"/>
    <w:rsid w:val="001220B8"/>
    <w:rsid w:val="00125099"/>
    <w:rsid w:val="001263E5"/>
    <w:rsid w:val="0012685C"/>
    <w:rsid w:val="00136882"/>
    <w:rsid w:val="00136A58"/>
    <w:rsid w:val="00140170"/>
    <w:rsid w:val="0014075F"/>
    <w:rsid w:val="00140A25"/>
    <w:rsid w:val="001415D5"/>
    <w:rsid w:val="00142284"/>
    <w:rsid w:val="00143EDD"/>
    <w:rsid w:val="00144628"/>
    <w:rsid w:val="00147495"/>
    <w:rsid w:val="001551AF"/>
    <w:rsid w:val="001739FD"/>
    <w:rsid w:val="001766B1"/>
    <w:rsid w:val="00177706"/>
    <w:rsid w:val="00181A23"/>
    <w:rsid w:val="0018372C"/>
    <w:rsid w:val="00191364"/>
    <w:rsid w:val="001945D3"/>
    <w:rsid w:val="001956FD"/>
    <w:rsid w:val="00197148"/>
    <w:rsid w:val="001977F2"/>
    <w:rsid w:val="001A112A"/>
    <w:rsid w:val="001A5ED1"/>
    <w:rsid w:val="001B3763"/>
    <w:rsid w:val="001D664F"/>
    <w:rsid w:val="001D794B"/>
    <w:rsid w:val="001E3657"/>
    <w:rsid w:val="001E4DA4"/>
    <w:rsid w:val="001F2F81"/>
    <w:rsid w:val="001F65DA"/>
    <w:rsid w:val="001F78ED"/>
    <w:rsid w:val="0020049A"/>
    <w:rsid w:val="00205224"/>
    <w:rsid w:val="0020609A"/>
    <w:rsid w:val="00207980"/>
    <w:rsid w:val="002109C7"/>
    <w:rsid w:val="0021167A"/>
    <w:rsid w:val="002159B6"/>
    <w:rsid w:val="00215CBD"/>
    <w:rsid w:val="00216D5F"/>
    <w:rsid w:val="00221226"/>
    <w:rsid w:val="00231016"/>
    <w:rsid w:val="00235499"/>
    <w:rsid w:val="0023573D"/>
    <w:rsid w:val="0023679E"/>
    <w:rsid w:val="00242201"/>
    <w:rsid w:val="00250189"/>
    <w:rsid w:val="00255C7F"/>
    <w:rsid w:val="0025618D"/>
    <w:rsid w:val="0025646E"/>
    <w:rsid w:val="00256729"/>
    <w:rsid w:val="00271A69"/>
    <w:rsid w:val="002742D5"/>
    <w:rsid w:val="002748D0"/>
    <w:rsid w:val="002814F7"/>
    <w:rsid w:val="0028208F"/>
    <w:rsid w:val="00285047"/>
    <w:rsid w:val="002907EB"/>
    <w:rsid w:val="00290941"/>
    <w:rsid w:val="00290F5A"/>
    <w:rsid w:val="00295B27"/>
    <w:rsid w:val="00295DF5"/>
    <w:rsid w:val="00297488"/>
    <w:rsid w:val="00297583"/>
    <w:rsid w:val="002A1E68"/>
    <w:rsid w:val="002A7ED4"/>
    <w:rsid w:val="002B0BF2"/>
    <w:rsid w:val="002B1F9B"/>
    <w:rsid w:val="002C49E0"/>
    <w:rsid w:val="002C5A00"/>
    <w:rsid w:val="002D3618"/>
    <w:rsid w:val="002D5A20"/>
    <w:rsid w:val="002E1913"/>
    <w:rsid w:val="002E341E"/>
    <w:rsid w:val="002E3497"/>
    <w:rsid w:val="002E670F"/>
    <w:rsid w:val="00300B7C"/>
    <w:rsid w:val="00300B99"/>
    <w:rsid w:val="00300E44"/>
    <w:rsid w:val="003028B1"/>
    <w:rsid w:val="003034E3"/>
    <w:rsid w:val="00305F02"/>
    <w:rsid w:val="00316AAC"/>
    <w:rsid w:val="00320A0D"/>
    <w:rsid w:val="00322ECA"/>
    <w:rsid w:val="0033275E"/>
    <w:rsid w:val="003341DE"/>
    <w:rsid w:val="00336F5E"/>
    <w:rsid w:val="00341EC9"/>
    <w:rsid w:val="00344DBF"/>
    <w:rsid w:val="00352ABB"/>
    <w:rsid w:val="00354FA3"/>
    <w:rsid w:val="00356ECF"/>
    <w:rsid w:val="0036174F"/>
    <w:rsid w:val="00361812"/>
    <w:rsid w:val="00364200"/>
    <w:rsid w:val="00367DC2"/>
    <w:rsid w:val="003703D6"/>
    <w:rsid w:val="00372A2E"/>
    <w:rsid w:val="00375CB2"/>
    <w:rsid w:val="003860CD"/>
    <w:rsid w:val="00387CBF"/>
    <w:rsid w:val="003902A9"/>
    <w:rsid w:val="00392BB5"/>
    <w:rsid w:val="003A3BB8"/>
    <w:rsid w:val="003A7BCE"/>
    <w:rsid w:val="003B0E4B"/>
    <w:rsid w:val="003B1235"/>
    <w:rsid w:val="003B27E4"/>
    <w:rsid w:val="003C4FA6"/>
    <w:rsid w:val="003D1AC3"/>
    <w:rsid w:val="003D2288"/>
    <w:rsid w:val="003D7383"/>
    <w:rsid w:val="003E3DDD"/>
    <w:rsid w:val="003E4B86"/>
    <w:rsid w:val="003F079D"/>
    <w:rsid w:val="003F15BC"/>
    <w:rsid w:val="003F7C02"/>
    <w:rsid w:val="004044FE"/>
    <w:rsid w:val="004057F2"/>
    <w:rsid w:val="00405F66"/>
    <w:rsid w:val="00407AA8"/>
    <w:rsid w:val="00407E40"/>
    <w:rsid w:val="00424D61"/>
    <w:rsid w:val="004314AE"/>
    <w:rsid w:val="00441D17"/>
    <w:rsid w:val="004434E4"/>
    <w:rsid w:val="00444425"/>
    <w:rsid w:val="00461161"/>
    <w:rsid w:val="004613B9"/>
    <w:rsid w:val="0046573F"/>
    <w:rsid w:val="00466E1F"/>
    <w:rsid w:val="0047017A"/>
    <w:rsid w:val="004715B9"/>
    <w:rsid w:val="00471A12"/>
    <w:rsid w:val="00471A3B"/>
    <w:rsid w:val="004740C3"/>
    <w:rsid w:val="0048283B"/>
    <w:rsid w:val="0048495F"/>
    <w:rsid w:val="00484E87"/>
    <w:rsid w:val="0048533F"/>
    <w:rsid w:val="00487698"/>
    <w:rsid w:val="00495F4A"/>
    <w:rsid w:val="004966B3"/>
    <w:rsid w:val="004A0EB8"/>
    <w:rsid w:val="004A7DE5"/>
    <w:rsid w:val="004B0874"/>
    <w:rsid w:val="004B4256"/>
    <w:rsid w:val="004C0595"/>
    <w:rsid w:val="004C141B"/>
    <w:rsid w:val="004C2F98"/>
    <w:rsid w:val="004C5357"/>
    <w:rsid w:val="004D17D2"/>
    <w:rsid w:val="004D6743"/>
    <w:rsid w:val="004D68AB"/>
    <w:rsid w:val="004E5CE0"/>
    <w:rsid w:val="004F2169"/>
    <w:rsid w:val="004F232D"/>
    <w:rsid w:val="004F2BE3"/>
    <w:rsid w:val="004F31BA"/>
    <w:rsid w:val="004F4E6C"/>
    <w:rsid w:val="004F5D5A"/>
    <w:rsid w:val="00501E8D"/>
    <w:rsid w:val="00504DAC"/>
    <w:rsid w:val="0051064A"/>
    <w:rsid w:val="00512DF2"/>
    <w:rsid w:val="00515C43"/>
    <w:rsid w:val="00520766"/>
    <w:rsid w:val="00521B45"/>
    <w:rsid w:val="00524ED7"/>
    <w:rsid w:val="005259A5"/>
    <w:rsid w:val="00533F91"/>
    <w:rsid w:val="005342B1"/>
    <w:rsid w:val="0053699F"/>
    <w:rsid w:val="00536A34"/>
    <w:rsid w:val="00536FA7"/>
    <w:rsid w:val="00540AE8"/>
    <w:rsid w:val="00545827"/>
    <w:rsid w:val="00545F2B"/>
    <w:rsid w:val="0054606E"/>
    <w:rsid w:val="0054737E"/>
    <w:rsid w:val="00560F87"/>
    <w:rsid w:val="00567CD0"/>
    <w:rsid w:val="00567D51"/>
    <w:rsid w:val="0057083D"/>
    <w:rsid w:val="00570937"/>
    <w:rsid w:val="0057201C"/>
    <w:rsid w:val="00583DB3"/>
    <w:rsid w:val="0059120E"/>
    <w:rsid w:val="00595129"/>
    <w:rsid w:val="00596A9B"/>
    <w:rsid w:val="0059700C"/>
    <w:rsid w:val="005A05EA"/>
    <w:rsid w:val="005B197A"/>
    <w:rsid w:val="005B3FDC"/>
    <w:rsid w:val="005C0005"/>
    <w:rsid w:val="005C3A61"/>
    <w:rsid w:val="005D2659"/>
    <w:rsid w:val="005D35EF"/>
    <w:rsid w:val="005F1534"/>
    <w:rsid w:val="005F4936"/>
    <w:rsid w:val="005F6F28"/>
    <w:rsid w:val="00602834"/>
    <w:rsid w:val="00604649"/>
    <w:rsid w:val="00604C21"/>
    <w:rsid w:val="00610B30"/>
    <w:rsid w:val="0061388D"/>
    <w:rsid w:val="0062035D"/>
    <w:rsid w:val="006205B5"/>
    <w:rsid w:val="00623E44"/>
    <w:rsid w:val="00625E2F"/>
    <w:rsid w:val="00625F70"/>
    <w:rsid w:val="0064077B"/>
    <w:rsid w:val="00640D59"/>
    <w:rsid w:val="0064117C"/>
    <w:rsid w:val="006432DD"/>
    <w:rsid w:val="00646DC9"/>
    <w:rsid w:val="006610C3"/>
    <w:rsid w:val="0066653A"/>
    <w:rsid w:val="00667F79"/>
    <w:rsid w:val="00670D5B"/>
    <w:rsid w:val="00675322"/>
    <w:rsid w:val="00693F03"/>
    <w:rsid w:val="0069557F"/>
    <w:rsid w:val="00695848"/>
    <w:rsid w:val="00695A2E"/>
    <w:rsid w:val="006965A6"/>
    <w:rsid w:val="00697398"/>
    <w:rsid w:val="006A3F38"/>
    <w:rsid w:val="006A4CDF"/>
    <w:rsid w:val="006A6C5F"/>
    <w:rsid w:val="006A7EB0"/>
    <w:rsid w:val="006B1851"/>
    <w:rsid w:val="006B3559"/>
    <w:rsid w:val="006C3E8C"/>
    <w:rsid w:val="006C4EF2"/>
    <w:rsid w:val="006C677B"/>
    <w:rsid w:val="006D40C8"/>
    <w:rsid w:val="006E081B"/>
    <w:rsid w:val="006E3295"/>
    <w:rsid w:val="006F63F4"/>
    <w:rsid w:val="00700B57"/>
    <w:rsid w:val="00701986"/>
    <w:rsid w:val="007049A0"/>
    <w:rsid w:val="00705544"/>
    <w:rsid w:val="0071334E"/>
    <w:rsid w:val="00715FAB"/>
    <w:rsid w:val="00721F4B"/>
    <w:rsid w:val="007238EC"/>
    <w:rsid w:val="007278E6"/>
    <w:rsid w:val="00732D23"/>
    <w:rsid w:val="00732E57"/>
    <w:rsid w:val="007331F3"/>
    <w:rsid w:val="0073443F"/>
    <w:rsid w:val="007405C3"/>
    <w:rsid w:val="00747350"/>
    <w:rsid w:val="00761711"/>
    <w:rsid w:val="00762431"/>
    <w:rsid w:val="00776B54"/>
    <w:rsid w:val="00784167"/>
    <w:rsid w:val="00786877"/>
    <w:rsid w:val="007914DB"/>
    <w:rsid w:val="0079192B"/>
    <w:rsid w:val="00792CA5"/>
    <w:rsid w:val="00794297"/>
    <w:rsid w:val="007953AB"/>
    <w:rsid w:val="007A5AD7"/>
    <w:rsid w:val="007A6506"/>
    <w:rsid w:val="007B32B1"/>
    <w:rsid w:val="007B4127"/>
    <w:rsid w:val="007C4D83"/>
    <w:rsid w:val="007C66ED"/>
    <w:rsid w:val="007D04BC"/>
    <w:rsid w:val="007D0D74"/>
    <w:rsid w:val="007D25D9"/>
    <w:rsid w:val="007D7E72"/>
    <w:rsid w:val="007F3DB9"/>
    <w:rsid w:val="008042DE"/>
    <w:rsid w:val="008047DB"/>
    <w:rsid w:val="00811909"/>
    <w:rsid w:val="00821856"/>
    <w:rsid w:val="00823DF8"/>
    <w:rsid w:val="00825B0C"/>
    <w:rsid w:val="0083482B"/>
    <w:rsid w:val="0083549B"/>
    <w:rsid w:val="0083624D"/>
    <w:rsid w:val="008430C0"/>
    <w:rsid w:val="00853E7F"/>
    <w:rsid w:val="00854F8D"/>
    <w:rsid w:val="0085528F"/>
    <w:rsid w:val="00864C69"/>
    <w:rsid w:val="008660AA"/>
    <w:rsid w:val="008669F7"/>
    <w:rsid w:val="008713A1"/>
    <w:rsid w:val="008768D2"/>
    <w:rsid w:val="00876F6E"/>
    <w:rsid w:val="00877E1B"/>
    <w:rsid w:val="00880DB0"/>
    <w:rsid w:val="00881FB1"/>
    <w:rsid w:val="00881FFC"/>
    <w:rsid w:val="00886B49"/>
    <w:rsid w:val="008905E3"/>
    <w:rsid w:val="00890737"/>
    <w:rsid w:val="00890A4B"/>
    <w:rsid w:val="008A665C"/>
    <w:rsid w:val="008A6764"/>
    <w:rsid w:val="008A67AD"/>
    <w:rsid w:val="008A6DAF"/>
    <w:rsid w:val="008B01D8"/>
    <w:rsid w:val="008B073F"/>
    <w:rsid w:val="008B5A1B"/>
    <w:rsid w:val="008B5A25"/>
    <w:rsid w:val="008C4E13"/>
    <w:rsid w:val="008D16B4"/>
    <w:rsid w:val="008D53C1"/>
    <w:rsid w:val="008E0683"/>
    <w:rsid w:val="008E0F78"/>
    <w:rsid w:val="008E1DF2"/>
    <w:rsid w:val="008E2582"/>
    <w:rsid w:val="008F2442"/>
    <w:rsid w:val="00903EA5"/>
    <w:rsid w:val="00912159"/>
    <w:rsid w:val="00913604"/>
    <w:rsid w:val="00913667"/>
    <w:rsid w:val="009302F4"/>
    <w:rsid w:val="009341F5"/>
    <w:rsid w:val="00934645"/>
    <w:rsid w:val="009415B9"/>
    <w:rsid w:val="009455A9"/>
    <w:rsid w:val="009471D1"/>
    <w:rsid w:val="00951FDE"/>
    <w:rsid w:val="00952504"/>
    <w:rsid w:val="00952984"/>
    <w:rsid w:val="0095349E"/>
    <w:rsid w:val="009637CA"/>
    <w:rsid w:val="009746CB"/>
    <w:rsid w:val="00975C18"/>
    <w:rsid w:val="00983027"/>
    <w:rsid w:val="00984909"/>
    <w:rsid w:val="0099017D"/>
    <w:rsid w:val="00990C41"/>
    <w:rsid w:val="00994276"/>
    <w:rsid w:val="009A5A01"/>
    <w:rsid w:val="009B51D4"/>
    <w:rsid w:val="009B6875"/>
    <w:rsid w:val="009C3759"/>
    <w:rsid w:val="009C5C45"/>
    <w:rsid w:val="009C696F"/>
    <w:rsid w:val="009D07F9"/>
    <w:rsid w:val="009D418F"/>
    <w:rsid w:val="009E0048"/>
    <w:rsid w:val="009E1DA4"/>
    <w:rsid w:val="009E37BD"/>
    <w:rsid w:val="009E7974"/>
    <w:rsid w:val="009F1395"/>
    <w:rsid w:val="009F41C8"/>
    <w:rsid w:val="00A009C5"/>
    <w:rsid w:val="00A02F30"/>
    <w:rsid w:val="00A0595D"/>
    <w:rsid w:val="00A10F41"/>
    <w:rsid w:val="00A1243A"/>
    <w:rsid w:val="00A13C3D"/>
    <w:rsid w:val="00A17261"/>
    <w:rsid w:val="00A27063"/>
    <w:rsid w:val="00A30A0D"/>
    <w:rsid w:val="00A31487"/>
    <w:rsid w:val="00A37291"/>
    <w:rsid w:val="00A4191C"/>
    <w:rsid w:val="00A41941"/>
    <w:rsid w:val="00A42E4C"/>
    <w:rsid w:val="00A43937"/>
    <w:rsid w:val="00A4433F"/>
    <w:rsid w:val="00A61133"/>
    <w:rsid w:val="00A67AAD"/>
    <w:rsid w:val="00A72D63"/>
    <w:rsid w:val="00A72DC9"/>
    <w:rsid w:val="00A77A3C"/>
    <w:rsid w:val="00A85318"/>
    <w:rsid w:val="00A85DE2"/>
    <w:rsid w:val="00A86FBA"/>
    <w:rsid w:val="00A90800"/>
    <w:rsid w:val="00A90DAB"/>
    <w:rsid w:val="00A9265F"/>
    <w:rsid w:val="00A96A99"/>
    <w:rsid w:val="00AA0A19"/>
    <w:rsid w:val="00AA3A0A"/>
    <w:rsid w:val="00AB4A9A"/>
    <w:rsid w:val="00AC1520"/>
    <w:rsid w:val="00AC34C3"/>
    <w:rsid w:val="00AC47FD"/>
    <w:rsid w:val="00AC5655"/>
    <w:rsid w:val="00AC5F1F"/>
    <w:rsid w:val="00AC66B8"/>
    <w:rsid w:val="00AC7AC1"/>
    <w:rsid w:val="00AD207B"/>
    <w:rsid w:val="00AD22D6"/>
    <w:rsid w:val="00AD5489"/>
    <w:rsid w:val="00AD6D52"/>
    <w:rsid w:val="00AD7A85"/>
    <w:rsid w:val="00AE6FE2"/>
    <w:rsid w:val="00AF3BFD"/>
    <w:rsid w:val="00AF544B"/>
    <w:rsid w:val="00AF653A"/>
    <w:rsid w:val="00AF6E30"/>
    <w:rsid w:val="00B065BE"/>
    <w:rsid w:val="00B06DA3"/>
    <w:rsid w:val="00B14B36"/>
    <w:rsid w:val="00B16CAB"/>
    <w:rsid w:val="00B208CF"/>
    <w:rsid w:val="00B214F7"/>
    <w:rsid w:val="00B25877"/>
    <w:rsid w:val="00B275A2"/>
    <w:rsid w:val="00B34416"/>
    <w:rsid w:val="00B436F7"/>
    <w:rsid w:val="00B44238"/>
    <w:rsid w:val="00B461A2"/>
    <w:rsid w:val="00B5257C"/>
    <w:rsid w:val="00B5630E"/>
    <w:rsid w:val="00B7065D"/>
    <w:rsid w:val="00B713AB"/>
    <w:rsid w:val="00B72940"/>
    <w:rsid w:val="00B76C7C"/>
    <w:rsid w:val="00B80C01"/>
    <w:rsid w:val="00B81C04"/>
    <w:rsid w:val="00B828AB"/>
    <w:rsid w:val="00B8567B"/>
    <w:rsid w:val="00B90449"/>
    <w:rsid w:val="00B92879"/>
    <w:rsid w:val="00B9331A"/>
    <w:rsid w:val="00B940E5"/>
    <w:rsid w:val="00BA0A96"/>
    <w:rsid w:val="00BA1853"/>
    <w:rsid w:val="00BA1DBA"/>
    <w:rsid w:val="00BA3808"/>
    <w:rsid w:val="00BA7D09"/>
    <w:rsid w:val="00BB2C6D"/>
    <w:rsid w:val="00BB75AE"/>
    <w:rsid w:val="00BC10DB"/>
    <w:rsid w:val="00BC29ED"/>
    <w:rsid w:val="00BC3B1D"/>
    <w:rsid w:val="00BC6358"/>
    <w:rsid w:val="00BC6998"/>
    <w:rsid w:val="00BC7FEC"/>
    <w:rsid w:val="00BD4D80"/>
    <w:rsid w:val="00BD55E0"/>
    <w:rsid w:val="00BD58D7"/>
    <w:rsid w:val="00BE718D"/>
    <w:rsid w:val="00BF38E2"/>
    <w:rsid w:val="00C01F22"/>
    <w:rsid w:val="00C04F72"/>
    <w:rsid w:val="00C06953"/>
    <w:rsid w:val="00C10E8F"/>
    <w:rsid w:val="00C12258"/>
    <w:rsid w:val="00C175B8"/>
    <w:rsid w:val="00C23CB3"/>
    <w:rsid w:val="00C246A9"/>
    <w:rsid w:val="00C26C4F"/>
    <w:rsid w:val="00C43008"/>
    <w:rsid w:val="00C45661"/>
    <w:rsid w:val="00C62EE7"/>
    <w:rsid w:val="00C64A71"/>
    <w:rsid w:val="00C67D5C"/>
    <w:rsid w:val="00C72C7D"/>
    <w:rsid w:val="00C84613"/>
    <w:rsid w:val="00C86566"/>
    <w:rsid w:val="00C8794F"/>
    <w:rsid w:val="00C90082"/>
    <w:rsid w:val="00C90584"/>
    <w:rsid w:val="00C91292"/>
    <w:rsid w:val="00CA28C0"/>
    <w:rsid w:val="00CA30B8"/>
    <w:rsid w:val="00CA7915"/>
    <w:rsid w:val="00CB0EA6"/>
    <w:rsid w:val="00CB1415"/>
    <w:rsid w:val="00CB446C"/>
    <w:rsid w:val="00CB6814"/>
    <w:rsid w:val="00CC08E4"/>
    <w:rsid w:val="00CC4AB8"/>
    <w:rsid w:val="00CC4CFC"/>
    <w:rsid w:val="00CD3217"/>
    <w:rsid w:val="00CD3CBB"/>
    <w:rsid w:val="00CD61F6"/>
    <w:rsid w:val="00CD7938"/>
    <w:rsid w:val="00CE7F75"/>
    <w:rsid w:val="00CF2F77"/>
    <w:rsid w:val="00CF75AD"/>
    <w:rsid w:val="00D0047B"/>
    <w:rsid w:val="00D02275"/>
    <w:rsid w:val="00D02D82"/>
    <w:rsid w:val="00D0378C"/>
    <w:rsid w:val="00D07A74"/>
    <w:rsid w:val="00D07F32"/>
    <w:rsid w:val="00D07FAF"/>
    <w:rsid w:val="00D10FAA"/>
    <w:rsid w:val="00D138A3"/>
    <w:rsid w:val="00D20017"/>
    <w:rsid w:val="00D2586A"/>
    <w:rsid w:val="00D25B21"/>
    <w:rsid w:val="00D337AD"/>
    <w:rsid w:val="00D52FAD"/>
    <w:rsid w:val="00D575B9"/>
    <w:rsid w:val="00D65E1E"/>
    <w:rsid w:val="00D71658"/>
    <w:rsid w:val="00D71B63"/>
    <w:rsid w:val="00D73EAC"/>
    <w:rsid w:val="00D75C1F"/>
    <w:rsid w:val="00D81310"/>
    <w:rsid w:val="00D83457"/>
    <w:rsid w:val="00D94893"/>
    <w:rsid w:val="00D95FF2"/>
    <w:rsid w:val="00DA50FC"/>
    <w:rsid w:val="00DA7937"/>
    <w:rsid w:val="00DB0192"/>
    <w:rsid w:val="00DB2D1B"/>
    <w:rsid w:val="00DB2EED"/>
    <w:rsid w:val="00DB4187"/>
    <w:rsid w:val="00DC3847"/>
    <w:rsid w:val="00DC6EE1"/>
    <w:rsid w:val="00DD1213"/>
    <w:rsid w:val="00DD3E16"/>
    <w:rsid w:val="00DD6331"/>
    <w:rsid w:val="00DE315B"/>
    <w:rsid w:val="00DE6A64"/>
    <w:rsid w:val="00DF29EC"/>
    <w:rsid w:val="00DF52D6"/>
    <w:rsid w:val="00DF5375"/>
    <w:rsid w:val="00DF788C"/>
    <w:rsid w:val="00E00CD7"/>
    <w:rsid w:val="00E0174D"/>
    <w:rsid w:val="00E02359"/>
    <w:rsid w:val="00E056AA"/>
    <w:rsid w:val="00E07D22"/>
    <w:rsid w:val="00E15213"/>
    <w:rsid w:val="00E16A93"/>
    <w:rsid w:val="00E22234"/>
    <w:rsid w:val="00E22281"/>
    <w:rsid w:val="00E225D3"/>
    <w:rsid w:val="00E25A17"/>
    <w:rsid w:val="00E2678C"/>
    <w:rsid w:val="00E27233"/>
    <w:rsid w:val="00E272BB"/>
    <w:rsid w:val="00E31BE7"/>
    <w:rsid w:val="00E34EFB"/>
    <w:rsid w:val="00E377B1"/>
    <w:rsid w:val="00E51021"/>
    <w:rsid w:val="00E5242B"/>
    <w:rsid w:val="00E543F6"/>
    <w:rsid w:val="00E621C6"/>
    <w:rsid w:val="00E650E4"/>
    <w:rsid w:val="00E66C27"/>
    <w:rsid w:val="00E70134"/>
    <w:rsid w:val="00E766A8"/>
    <w:rsid w:val="00E821BD"/>
    <w:rsid w:val="00E91887"/>
    <w:rsid w:val="00E91D2E"/>
    <w:rsid w:val="00E96937"/>
    <w:rsid w:val="00EA5BF0"/>
    <w:rsid w:val="00EA5D60"/>
    <w:rsid w:val="00EB022C"/>
    <w:rsid w:val="00EB3B07"/>
    <w:rsid w:val="00EB5DFD"/>
    <w:rsid w:val="00EB5F39"/>
    <w:rsid w:val="00EC04C9"/>
    <w:rsid w:val="00EC4C22"/>
    <w:rsid w:val="00EC7637"/>
    <w:rsid w:val="00ED1C00"/>
    <w:rsid w:val="00ED3213"/>
    <w:rsid w:val="00ED7ECB"/>
    <w:rsid w:val="00EE080F"/>
    <w:rsid w:val="00EE18B5"/>
    <w:rsid w:val="00EE793A"/>
    <w:rsid w:val="00EF5866"/>
    <w:rsid w:val="00EF5E3F"/>
    <w:rsid w:val="00F00FBD"/>
    <w:rsid w:val="00F05ACB"/>
    <w:rsid w:val="00F07B8D"/>
    <w:rsid w:val="00F2398C"/>
    <w:rsid w:val="00F33A43"/>
    <w:rsid w:val="00F40F28"/>
    <w:rsid w:val="00F55FA4"/>
    <w:rsid w:val="00F60C4B"/>
    <w:rsid w:val="00F64144"/>
    <w:rsid w:val="00F67AE6"/>
    <w:rsid w:val="00F7169C"/>
    <w:rsid w:val="00F73474"/>
    <w:rsid w:val="00F81A64"/>
    <w:rsid w:val="00F92FEA"/>
    <w:rsid w:val="00F95C29"/>
    <w:rsid w:val="00F964C7"/>
    <w:rsid w:val="00FA7572"/>
    <w:rsid w:val="00FB1A4E"/>
    <w:rsid w:val="00FB1DE1"/>
    <w:rsid w:val="00FB2CF6"/>
    <w:rsid w:val="00FB55BA"/>
    <w:rsid w:val="00FB5C4E"/>
    <w:rsid w:val="00FC2C55"/>
    <w:rsid w:val="00FC3B54"/>
    <w:rsid w:val="00FC7B46"/>
    <w:rsid w:val="00FD0D32"/>
    <w:rsid w:val="00FD14CB"/>
    <w:rsid w:val="00FD5828"/>
    <w:rsid w:val="00FD6E2C"/>
    <w:rsid w:val="00FD729C"/>
    <w:rsid w:val="00FD7D80"/>
    <w:rsid w:val="00FE0C38"/>
    <w:rsid w:val="00FE1F00"/>
    <w:rsid w:val="00FE2C30"/>
    <w:rsid w:val="00FE4BB4"/>
    <w:rsid w:val="00FE6D04"/>
    <w:rsid w:val="00FF1070"/>
    <w:rsid w:val="04640AF8"/>
    <w:rsid w:val="06670F28"/>
    <w:rsid w:val="06A820C9"/>
    <w:rsid w:val="070345BC"/>
    <w:rsid w:val="09AF4121"/>
    <w:rsid w:val="0B7A54E1"/>
    <w:rsid w:val="0F4920CE"/>
    <w:rsid w:val="0FF40315"/>
    <w:rsid w:val="115459E0"/>
    <w:rsid w:val="11BD1C07"/>
    <w:rsid w:val="11DA1D8B"/>
    <w:rsid w:val="1F1C7203"/>
    <w:rsid w:val="1F503751"/>
    <w:rsid w:val="217E5251"/>
    <w:rsid w:val="23E46645"/>
    <w:rsid w:val="24CF5910"/>
    <w:rsid w:val="2CF727E4"/>
    <w:rsid w:val="2F3B510E"/>
    <w:rsid w:val="2F896207"/>
    <w:rsid w:val="343601BA"/>
    <w:rsid w:val="39767694"/>
    <w:rsid w:val="406158B6"/>
    <w:rsid w:val="42141CB8"/>
    <w:rsid w:val="44B408FD"/>
    <w:rsid w:val="47A238EB"/>
    <w:rsid w:val="486D1CF7"/>
    <w:rsid w:val="4D941C1F"/>
    <w:rsid w:val="5757061B"/>
    <w:rsid w:val="5D210014"/>
    <w:rsid w:val="5DDA70A6"/>
    <w:rsid w:val="5ED828BA"/>
    <w:rsid w:val="5F2F4D5A"/>
    <w:rsid w:val="5FB37772"/>
    <w:rsid w:val="6102722C"/>
    <w:rsid w:val="65192402"/>
    <w:rsid w:val="65476195"/>
    <w:rsid w:val="65BA5C02"/>
    <w:rsid w:val="69DD6F9C"/>
    <w:rsid w:val="6A132A85"/>
    <w:rsid w:val="6A177097"/>
    <w:rsid w:val="6C0B435C"/>
    <w:rsid w:val="70493F01"/>
    <w:rsid w:val="722974FA"/>
    <w:rsid w:val="73980A49"/>
    <w:rsid w:val="74342567"/>
    <w:rsid w:val="750C69B0"/>
    <w:rsid w:val="75F1447D"/>
    <w:rsid w:val="7B472DC4"/>
    <w:rsid w:val="7C5079AF"/>
    <w:rsid w:val="7DB3559C"/>
    <w:rsid w:val="7E145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22EC33"/>
  <w15:docId w15:val="{E91B7DBC-88F3-46D5-9E7B-84AC59A9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semiHidden="1" w:qFormat="1"/>
    <w:lsdException w:name="footnote text" w:semiHidden="1" w:qFormat="1"/>
    <w:lsdException w:name="annotation text" w:semiHidden="1" w:qFormat="1"/>
    <w:lsdException w:name="header" w:semiHidden="1" w:qFormat="1"/>
    <w:lsdException w:name="footer" w:semiHidden="1" w:qFormat="1"/>
    <w:lsdException w:name="index heading" w:semiHidden="1" w:qFormat="1"/>
    <w:lsdException w:name="caption" w:semiHidden="1" w:uiPriority="35" w:unhideWhenUsed="1" w:qFormat="1"/>
    <w:lsdException w:name="table of figures" w:semiHidden="1" w:uiPriority="99" w:unhideWhenUsed="1"/>
    <w:lsdException w:name="envelope address" w:semiHidden="1" w:qFormat="1"/>
    <w:lsdException w:name="envelope return" w:semiHidden="1" w:qFormat="1"/>
    <w:lsdException w:name="footnote reference" w:semiHidden="1" w:qFormat="1"/>
    <w:lsdException w:name="annotation reference" w:semiHidden="1" w:qFormat="1"/>
    <w:lsdException w:name="line number" w:semiHidden="1" w:qFormat="1"/>
    <w:lsdException w:name="page number" w:semiHidden="1"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qFormat="1"/>
    <w:lsdException w:name="FollowedHyperlink" w:semiHidden="1" w:qFormat="1"/>
    <w:lsdException w:name="Strong" w:uiPriority="22" w:qFormat="1"/>
    <w:lsdException w:name="Emphasis" w:uiPriority="20"/>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unhideWhenUsed="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topLinePunct/>
      <w:adjustRightInd w:val="0"/>
      <w:snapToGrid w:val="0"/>
      <w:spacing w:before="160" w:after="160" w:line="240" w:lineRule="atLeast"/>
      <w:ind w:left="1701"/>
    </w:pPr>
    <w:rPr>
      <w:kern w:val="2"/>
    </w:rPr>
  </w:style>
  <w:style w:type="paragraph" w:styleId="1">
    <w:name w:val="heading 1"/>
    <w:basedOn w:val="a1"/>
    <w:next w:val="21"/>
    <w:link w:val="11"/>
    <w:qFormat/>
    <w:pPr>
      <w:keepNext/>
      <w:numPr>
        <w:numId w:val="1"/>
      </w:numPr>
      <w:pBdr>
        <w:bottom w:val="single" w:sz="12" w:space="1" w:color="auto"/>
      </w:pBdr>
      <w:spacing w:before="1200" w:after="800"/>
      <w:jc w:val="right"/>
      <w:outlineLvl w:val="0"/>
    </w:pPr>
    <w:rPr>
      <w:rFonts w:ascii="Book Antiqua" w:eastAsia="黑体" w:hAnsi="Book Antiqua" w:cs="Book Antiqua"/>
      <w:b/>
      <w:bCs/>
      <w:sz w:val="44"/>
      <w:szCs w:val="44"/>
    </w:rPr>
  </w:style>
  <w:style w:type="paragraph" w:styleId="21">
    <w:name w:val="heading 2"/>
    <w:basedOn w:val="a1"/>
    <w:next w:val="31"/>
    <w:link w:val="22"/>
    <w:qFormat/>
    <w:pPr>
      <w:keepNext/>
      <w:keepLines/>
      <w:spacing w:before="600"/>
      <w:ind w:left="0"/>
      <w:outlineLvl w:val="1"/>
    </w:pPr>
    <w:rPr>
      <w:rFonts w:ascii="Book Antiqua" w:eastAsia="黑体" w:hAnsi="Book Antiqua" w:cs="Book Antiqua"/>
      <w:b/>
      <w:bCs/>
      <w:kern w:val="0"/>
      <w:sz w:val="32"/>
      <w:szCs w:val="36"/>
      <w:lang w:eastAsia="en-US"/>
    </w:rPr>
  </w:style>
  <w:style w:type="paragraph" w:styleId="31">
    <w:name w:val="heading 3"/>
    <w:basedOn w:val="a1"/>
    <w:next w:val="a1"/>
    <w:link w:val="33"/>
    <w:qFormat/>
    <w:pPr>
      <w:keepNext/>
      <w:keepLines/>
      <w:numPr>
        <w:ilvl w:val="2"/>
        <w:numId w:val="1"/>
      </w:numPr>
      <w:spacing w:before="200"/>
      <w:outlineLvl w:val="2"/>
    </w:pPr>
    <w:rPr>
      <w:rFonts w:ascii="Book Antiqua" w:eastAsia="黑体" w:hAnsi="Book Antiqua" w:cs="宋体"/>
      <w:b/>
      <w:kern w:val="0"/>
      <w:sz w:val="32"/>
      <w:szCs w:val="32"/>
    </w:rPr>
  </w:style>
  <w:style w:type="paragraph" w:styleId="41">
    <w:name w:val="heading 4"/>
    <w:basedOn w:val="a1"/>
    <w:next w:val="a1"/>
    <w:link w:val="42"/>
    <w:qFormat/>
    <w:pPr>
      <w:keepNext/>
      <w:keepLines/>
      <w:numPr>
        <w:ilvl w:val="3"/>
        <w:numId w:val="1"/>
      </w:numPr>
      <w:outlineLvl w:val="3"/>
    </w:pPr>
    <w:rPr>
      <w:rFonts w:eastAsia="黑体"/>
      <w:b/>
      <w:bCs/>
      <w:sz w:val="28"/>
    </w:rPr>
  </w:style>
  <w:style w:type="paragraph" w:styleId="51">
    <w:name w:val="heading 5"/>
    <w:basedOn w:val="a1"/>
    <w:next w:val="a1"/>
    <w:link w:val="52"/>
    <w:qFormat/>
    <w:pPr>
      <w:keepNext/>
      <w:keepLines/>
      <w:spacing w:before="280" w:after="290" w:line="376" w:lineRule="atLeast"/>
      <w:outlineLvl w:val="4"/>
    </w:pPr>
    <w:rPr>
      <w:b/>
      <w:bCs/>
      <w:sz w:val="28"/>
      <w:szCs w:val="28"/>
    </w:rPr>
  </w:style>
  <w:style w:type="paragraph" w:styleId="6">
    <w:name w:val="heading 6"/>
    <w:basedOn w:val="a1"/>
    <w:next w:val="a1"/>
    <w:link w:val="60"/>
    <w:qFormat/>
    <w:pPr>
      <w:keepNext/>
      <w:keepLines/>
      <w:spacing w:before="240" w:after="64" w:line="320" w:lineRule="atLeast"/>
      <w:outlineLvl w:val="5"/>
    </w:pPr>
    <w:rPr>
      <w:rFonts w:ascii="Arial" w:eastAsia="黑体" w:hAnsi="Arial"/>
      <w:b/>
      <w:bCs/>
    </w:rPr>
  </w:style>
  <w:style w:type="paragraph" w:styleId="7">
    <w:name w:val="heading 7"/>
    <w:basedOn w:val="1"/>
    <w:next w:val="8"/>
    <w:link w:val="70"/>
    <w:qFormat/>
    <w:pPr>
      <w:keepLines/>
      <w:numPr>
        <w:numId w:val="0"/>
      </w:numPr>
      <w:topLinePunct w:val="0"/>
      <w:outlineLvl w:val="6"/>
    </w:pPr>
    <w:rPr>
      <w:bCs w:val="0"/>
    </w:rPr>
  </w:style>
  <w:style w:type="paragraph" w:styleId="8">
    <w:name w:val="heading 8"/>
    <w:basedOn w:val="21"/>
    <w:next w:val="9"/>
    <w:link w:val="80"/>
    <w:qFormat/>
    <w:pPr>
      <w:topLinePunct w:val="0"/>
      <w:spacing w:before="200"/>
      <w:outlineLvl w:val="7"/>
    </w:pPr>
    <w:rPr>
      <w:rFonts w:cs="Times New Roman"/>
    </w:rPr>
  </w:style>
  <w:style w:type="paragraph" w:styleId="9">
    <w:name w:val="heading 9"/>
    <w:basedOn w:val="31"/>
    <w:next w:val="a1"/>
    <w:link w:val="90"/>
    <w:qFormat/>
    <w:pPr>
      <w:numPr>
        <w:ilvl w:val="0"/>
        <w:numId w:val="0"/>
      </w:numPr>
      <w:topLinePunct w:val="0"/>
      <w:outlineLvl w:val="8"/>
    </w:pPr>
    <w:rPr>
      <w:rFonts w:cs="Times New Roma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34">
    <w:name w:val="List 3"/>
    <w:basedOn w:val="a1"/>
    <w:semiHidden/>
    <w:qFormat/>
    <w:pPr>
      <w:ind w:leftChars="400" w:left="100" w:hangingChars="200" w:hanging="200"/>
    </w:pPr>
  </w:style>
  <w:style w:type="paragraph" w:styleId="TOC7">
    <w:name w:val="toc 7"/>
    <w:basedOn w:val="a1"/>
    <w:next w:val="a1"/>
    <w:semiHidden/>
    <w:qFormat/>
    <w:pPr>
      <w:ind w:left="2520"/>
    </w:pPr>
    <w:rPr>
      <w:sz w:val="24"/>
    </w:rPr>
  </w:style>
  <w:style w:type="paragraph" w:styleId="2">
    <w:name w:val="List Number 2"/>
    <w:basedOn w:val="a1"/>
    <w:semiHidden/>
    <w:qFormat/>
    <w:pPr>
      <w:numPr>
        <w:numId w:val="2"/>
      </w:numPr>
      <w:tabs>
        <w:tab w:val="clear" w:pos="780"/>
        <w:tab w:val="left" w:pos="360"/>
      </w:tabs>
      <w:ind w:left="1701" w:firstLine="0"/>
    </w:pPr>
  </w:style>
  <w:style w:type="paragraph" w:styleId="a7">
    <w:name w:val="table of authorities"/>
    <w:basedOn w:val="a1"/>
    <w:next w:val="a1"/>
    <w:semiHidden/>
    <w:qFormat/>
    <w:pPr>
      <w:ind w:left="420"/>
    </w:pPr>
  </w:style>
  <w:style w:type="paragraph" w:styleId="a8">
    <w:name w:val="Note Heading"/>
    <w:basedOn w:val="a1"/>
    <w:next w:val="a1"/>
    <w:link w:val="a9"/>
    <w:semiHidden/>
    <w:qFormat/>
    <w:pPr>
      <w:jc w:val="center"/>
    </w:pPr>
  </w:style>
  <w:style w:type="paragraph" w:styleId="40">
    <w:name w:val="List Bullet 4"/>
    <w:basedOn w:val="a1"/>
    <w:semiHidden/>
    <w:qFormat/>
    <w:pPr>
      <w:numPr>
        <w:numId w:val="3"/>
      </w:numPr>
    </w:pPr>
  </w:style>
  <w:style w:type="paragraph" w:styleId="81">
    <w:name w:val="index 8"/>
    <w:basedOn w:val="a1"/>
    <w:next w:val="a1"/>
    <w:semiHidden/>
    <w:qFormat/>
    <w:pPr>
      <w:ind w:left="1680" w:hanging="210"/>
    </w:pPr>
  </w:style>
  <w:style w:type="paragraph" w:styleId="aa">
    <w:name w:val="E-mail Signature"/>
    <w:basedOn w:val="a1"/>
    <w:link w:val="ab"/>
    <w:semiHidden/>
    <w:qFormat/>
  </w:style>
  <w:style w:type="paragraph" w:styleId="a">
    <w:name w:val="List Number"/>
    <w:basedOn w:val="a1"/>
    <w:semiHidden/>
    <w:qFormat/>
    <w:pPr>
      <w:numPr>
        <w:numId w:val="4"/>
      </w:numPr>
    </w:pPr>
  </w:style>
  <w:style w:type="paragraph" w:styleId="ac">
    <w:name w:val="Normal Indent"/>
    <w:basedOn w:val="a1"/>
    <w:semiHidden/>
    <w:qFormat/>
    <w:pPr>
      <w:ind w:firstLineChars="200" w:firstLine="420"/>
    </w:pPr>
  </w:style>
  <w:style w:type="paragraph" w:styleId="ad">
    <w:name w:val="caption"/>
    <w:basedOn w:val="a1"/>
    <w:next w:val="a1"/>
    <w:uiPriority w:val="35"/>
    <w:semiHidden/>
    <w:unhideWhenUsed/>
    <w:qFormat/>
    <w:rPr>
      <w:rFonts w:ascii="Arial" w:eastAsia="黑体" w:hAnsi="Arial"/>
    </w:rPr>
  </w:style>
  <w:style w:type="paragraph" w:styleId="53">
    <w:name w:val="index 5"/>
    <w:basedOn w:val="a1"/>
    <w:next w:val="a1"/>
    <w:semiHidden/>
    <w:qFormat/>
    <w:pPr>
      <w:ind w:left="1050" w:hanging="210"/>
    </w:pPr>
  </w:style>
  <w:style w:type="paragraph" w:styleId="a0">
    <w:name w:val="List Bullet"/>
    <w:basedOn w:val="a1"/>
    <w:semiHidden/>
    <w:qFormat/>
    <w:pPr>
      <w:numPr>
        <w:numId w:val="5"/>
      </w:numPr>
    </w:pPr>
  </w:style>
  <w:style w:type="paragraph" w:styleId="ae">
    <w:name w:val="envelope address"/>
    <w:basedOn w:val="a1"/>
    <w:semiHidden/>
    <w:qFormat/>
    <w:pPr>
      <w:framePr w:w="7920" w:h="1980" w:hRule="exact" w:hSpace="180" w:wrap="auto" w:hAnchor="page" w:xAlign="center" w:yAlign="bottom"/>
      <w:ind w:leftChars="1400" w:left="100"/>
    </w:pPr>
    <w:rPr>
      <w:rFonts w:ascii="Arial" w:hAnsi="Arial"/>
    </w:rPr>
  </w:style>
  <w:style w:type="paragraph" w:styleId="af">
    <w:name w:val="Document Map"/>
    <w:basedOn w:val="a1"/>
    <w:link w:val="af0"/>
    <w:semiHidden/>
    <w:qFormat/>
    <w:pPr>
      <w:shd w:val="clear" w:color="auto" w:fill="000080"/>
    </w:pPr>
  </w:style>
  <w:style w:type="paragraph" w:styleId="af1">
    <w:name w:val="toa heading"/>
    <w:basedOn w:val="a1"/>
    <w:next w:val="a1"/>
    <w:semiHidden/>
    <w:qFormat/>
    <w:pPr>
      <w:spacing w:before="120"/>
    </w:pPr>
    <w:rPr>
      <w:rFonts w:ascii="Arial" w:hAnsi="Arial"/>
    </w:rPr>
  </w:style>
  <w:style w:type="paragraph" w:styleId="af2">
    <w:name w:val="annotation text"/>
    <w:basedOn w:val="a1"/>
    <w:link w:val="af3"/>
    <w:semiHidden/>
    <w:qFormat/>
  </w:style>
  <w:style w:type="paragraph" w:styleId="61">
    <w:name w:val="index 6"/>
    <w:basedOn w:val="a1"/>
    <w:next w:val="a1"/>
    <w:semiHidden/>
    <w:qFormat/>
    <w:pPr>
      <w:ind w:left="1260" w:hanging="210"/>
    </w:pPr>
  </w:style>
  <w:style w:type="paragraph" w:styleId="af4">
    <w:name w:val="Salutation"/>
    <w:basedOn w:val="a1"/>
    <w:next w:val="a1"/>
    <w:link w:val="af5"/>
    <w:semiHidden/>
    <w:qFormat/>
  </w:style>
  <w:style w:type="paragraph" w:styleId="35">
    <w:name w:val="Body Text 3"/>
    <w:basedOn w:val="a1"/>
    <w:link w:val="36"/>
    <w:semiHidden/>
    <w:qFormat/>
    <w:pPr>
      <w:spacing w:after="120"/>
    </w:pPr>
    <w:rPr>
      <w:sz w:val="16"/>
      <w:szCs w:val="16"/>
    </w:rPr>
  </w:style>
  <w:style w:type="paragraph" w:styleId="af6">
    <w:name w:val="Closing"/>
    <w:basedOn w:val="a1"/>
    <w:link w:val="af7"/>
    <w:semiHidden/>
    <w:qFormat/>
    <w:pPr>
      <w:ind w:leftChars="2100" w:left="100"/>
    </w:pPr>
  </w:style>
  <w:style w:type="paragraph" w:styleId="30">
    <w:name w:val="List Bullet 3"/>
    <w:basedOn w:val="a1"/>
    <w:semiHidden/>
    <w:qFormat/>
    <w:pPr>
      <w:numPr>
        <w:numId w:val="6"/>
      </w:numPr>
    </w:pPr>
  </w:style>
  <w:style w:type="paragraph" w:styleId="af8">
    <w:name w:val="Body Text"/>
    <w:basedOn w:val="a1"/>
    <w:link w:val="af9"/>
    <w:semiHidden/>
    <w:qFormat/>
    <w:pPr>
      <w:spacing w:after="120"/>
    </w:pPr>
  </w:style>
  <w:style w:type="paragraph" w:styleId="afa">
    <w:name w:val="Body Text Indent"/>
    <w:basedOn w:val="a1"/>
    <w:link w:val="afb"/>
    <w:semiHidden/>
    <w:qFormat/>
    <w:pPr>
      <w:spacing w:after="120"/>
      <w:ind w:leftChars="200" w:left="420"/>
    </w:pPr>
  </w:style>
  <w:style w:type="paragraph" w:styleId="3">
    <w:name w:val="List Number 3"/>
    <w:basedOn w:val="a1"/>
    <w:semiHidden/>
    <w:qFormat/>
    <w:pPr>
      <w:numPr>
        <w:numId w:val="7"/>
      </w:numPr>
    </w:pPr>
  </w:style>
  <w:style w:type="paragraph" w:styleId="23">
    <w:name w:val="List 2"/>
    <w:basedOn w:val="a1"/>
    <w:semiHidden/>
    <w:qFormat/>
    <w:pPr>
      <w:ind w:leftChars="200" w:left="100" w:hangingChars="200" w:hanging="200"/>
    </w:pPr>
  </w:style>
  <w:style w:type="paragraph" w:styleId="afc">
    <w:name w:val="List Continue"/>
    <w:basedOn w:val="a1"/>
    <w:semiHidden/>
    <w:qFormat/>
    <w:pPr>
      <w:spacing w:after="120"/>
      <w:ind w:leftChars="200" w:left="420"/>
    </w:pPr>
  </w:style>
  <w:style w:type="paragraph" w:styleId="afd">
    <w:name w:val="Block Text"/>
    <w:basedOn w:val="a1"/>
    <w:semiHidden/>
    <w:qFormat/>
    <w:pPr>
      <w:spacing w:after="120"/>
      <w:ind w:leftChars="700" w:left="1440" w:rightChars="700" w:right="1440"/>
    </w:pPr>
  </w:style>
  <w:style w:type="paragraph" w:styleId="20">
    <w:name w:val="List Bullet 2"/>
    <w:basedOn w:val="a1"/>
    <w:semiHidden/>
    <w:qFormat/>
    <w:pPr>
      <w:numPr>
        <w:numId w:val="8"/>
      </w:numPr>
    </w:pPr>
  </w:style>
  <w:style w:type="paragraph" w:styleId="HTML">
    <w:name w:val="HTML Address"/>
    <w:basedOn w:val="a1"/>
    <w:link w:val="HTML0"/>
    <w:semiHidden/>
    <w:qFormat/>
    <w:rPr>
      <w:i/>
      <w:iCs/>
    </w:rPr>
  </w:style>
  <w:style w:type="paragraph" w:styleId="43">
    <w:name w:val="index 4"/>
    <w:basedOn w:val="a1"/>
    <w:next w:val="a1"/>
    <w:semiHidden/>
    <w:qFormat/>
    <w:pPr>
      <w:ind w:left="1260"/>
    </w:pPr>
  </w:style>
  <w:style w:type="paragraph" w:styleId="TOC5">
    <w:name w:val="toc 5"/>
    <w:basedOn w:val="a1"/>
    <w:next w:val="a1"/>
    <w:semiHidden/>
    <w:qFormat/>
    <w:pPr>
      <w:ind w:left="1680"/>
    </w:pPr>
    <w:rPr>
      <w:sz w:val="24"/>
    </w:rPr>
  </w:style>
  <w:style w:type="paragraph" w:styleId="TOC3">
    <w:name w:val="toc 3"/>
    <w:basedOn w:val="a1"/>
    <w:next w:val="a1"/>
    <w:uiPriority w:val="39"/>
    <w:qFormat/>
    <w:pPr>
      <w:spacing w:before="80" w:after="80"/>
      <w:ind w:leftChars="450" w:left="450"/>
    </w:pPr>
  </w:style>
  <w:style w:type="paragraph" w:styleId="afe">
    <w:name w:val="Plain Text"/>
    <w:basedOn w:val="a1"/>
    <w:link w:val="aff"/>
    <w:semiHidden/>
    <w:qFormat/>
    <w:rPr>
      <w:rFonts w:ascii="宋体" w:hAnsi="Courier New" w:cs="Courier New"/>
    </w:rPr>
  </w:style>
  <w:style w:type="paragraph" w:styleId="50">
    <w:name w:val="List Bullet 5"/>
    <w:basedOn w:val="a1"/>
    <w:semiHidden/>
    <w:qFormat/>
    <w:pPr>
      <w:numPr>
        <w:numId w:val="9"/>
      </w:numPr>
    </w:pPr>
  </w:style>
  <w:style w:type="paragraph" w:styleId="4">
    <w:name w:val="List Number 4"/>
    <w:basedOn w:val="a1"/>
    <w:semiHidden/>
    <w:qFormat/>
    <w:pPr>
      <w:numPr>
        <w:numId w:val="10"/>
      </w:numPr>
    </w:pPr>
  </w:style>
  <w:style w:type="paragraph" w:styleId="TOC8">
    <w:name w:val="toc 8"/>
    <w:basedOn w:val="a1"/>
    <w:next w:val="a1"/>
    <w:semiHidden/>
    <w:qFormat/>
    <w:pPr>
      <w:ind w:left="2940"/>
    </w:pPr>
    <w:rPr>
      <w:sz w:val="24"/>
    </w:rPr>
  </w:style>
  <w:style w:type="paragraph" w:styleId="37">
    <w:name w:val="index 3"/>
    <w:basedOn w:val="a1"/>
    <w:next w:val="a1"/>
    <w:semiHidden/>
    <w:qFormat/>
    <w:pPr>
      <w:ind w:leftChars="400" w:left="400"/>
    </w:pPr>
    <w:rPr>
      <w:sz w:val="24"/>
    </w:rPr>
  </w:style>
  <w:style w:type="paragraph" w:styleId="aff0">
    <w:name w:val="Date"/>
    <w:basedOn w:val="a1"/>
    <w:next w:val="a1"/>
    <w:link w:val="aff1"/>
    <w:semiHidden/>
    <w:qFormat/>
    <w:pPr>
      <w:ind w:leftChars="2500" w:left="100"/>
    </w:pPr>
  </w:style>
  <w:style w:type="paragraph" w:styleId="24">
    <w:name w:val="Body Text Indent 2"/>
    <w:basedOn w:val="a1"/>
    <w:link w:val="25"/>
    <w:semiHidden/>
    <w:qFormat/>
    <w:pPr>
      <w:spacing w:after="120" w:line="480" w:lineRule="auto"/>
      <w:ind w:leftChars="200" w:left="420"/>
    </w:pPr>
  </w:style>
  <w:style w:type="paragraph" w:styleId="aff2">
    <w:name w:val="endnote text"/>
    <w:basedOn w:val="a1"/>
    <w:link w:val="aff3"/>
    <w:semiHidden/>
    <w:qFormat/>
  </w:style>
  <w:style w:type="paragraph" w:styleId="54">
    <w:name w:val="List Continue 5"/>
    <w:basedOn w:val="a1"/>
    <w:semiHidden/>
    <w:qFormat/>
    <w:pPr>
      <w:spacing w:after="120"/>
      <w:ind w:leftChars="1000" w:left="2100"/>
    </w:pPr>
  </w:style>
  <w:style w:type="paragraph" w:styleId="aff4">
    <w:name w:val="Balloon Text"/>
    <w:basedOn w:val="a1"/>
    <w:link w:val="aff5"/>
    <w:semiHidden/>
    <w:qFormat/>
    <w:rPr>
      <w:sz w:val="18"/>
      <w:szCs w:val="18"/>
    </w:rPr>
  </w:style>
  <w:style w:type="paragraph" w:styleId="aff6">
    <w:name w:val="footer"/>
    <w:basedOn w:val="a1"/>
    <w:link w:val="aff7"/>
    <w:semiHidden/>
    <w:qFormat/>
    <w:pPr>
      <w:spacing w:before="200" w:after="200" w:line="20" w:lineRule="atLeast"/>
      <w:ind w:left="0"/>
      <w:jc w:val="center"/>
    </w:pPr>
    <w:rPr>
      <w:rFonts w:eastAsia="黑体"/>
      <w:bCs/>
      <w:sz w:val="2"/>
      <w:szCs w:val="2"/>
    </w:rPr>
  </w:style>
  <w:style w:type="paragraph" w:styleId="aff8">
    <w:name w:val="envelope return"/>
    <w:basedOn w:val="a1"/>
    <w:semiHidden/>
    <w:qFormat/>
    <w:rPr>
      <w:rFonts w:ascii="Arial" w:hAnsi="Arial"/>
    </w:rPr>
  </w:style>
  <w:style w:type="paragraph" w:styleId="aff9">
    <w:name w:val="header"/>
    <w:basedOn w:val="a1"/>
    <w:link w:val="affa"/>
    <w:semiHidden/>
    <w:qFormat/>
    <w:pPr>
      <w:tabs>
        <w:tab w:val="center" w:pos="4153"/>
        <w:tab w:val="right" w:pos="8306"/>
      </w:tabs>
      <w:spacing w:before="0" w:after="0" w:line="20" w:lineRule="atLeast"/>
      <w:ind w:left="0"/>
      <w:jc w:val="right"/>
    </w:pPr>
    <w:rPr>
      <w:sz w:val="2"/>
      <w:szCs w:val="2"/>
    </w:rPr>
  </w:style>
  <w:style w:type="paragraph" w:styleId="affb">
    <w:name w:val="Signature"/>
    <w:basedOn w:val="a1"/>
    <w:link w:val="affc"/>
    <w:semiHidden/>
    <w:qFormat/>
    <w:pPr>
      <w:ind w:leftChars="2100" w:left="100"/>
    </w:pPr>
  </w:style>
  <w:style w:type="paragraph" w:styleId="TOC1">
    <w:name w:val="toc 1"/>
    <w:basedOn w:val="a1"/>
    <w:next w:val="a1"/>
    <w:uiPriority w:val="39"/>
    <w:qFormat/>
    <w:pPr>
      <w:spacing w:after="80"/>
      <w:ind w:left="0"/>
    </w:pPr>
    <w:rPr>
      <w:rFonts w:ascii="Book Antiqua" w:hAnsi="Book Antiqua" w:cs="Book Antiqua"/>
      <w:b/>
      <w:bCs/>
      <w:sz w:val="24"/>
      <w:szCs w:val="24"/>
    </w:rPr>
  </w:style>
  <w:style w:type="paragraph" w:styleId="44">
    <w:name w:val="List Continue 4"/>
    <w:basedOn w:val="a1"/>
    <w:semiHidden/>
    <w:qFormat/>
    <w:pPr>
      <w:spacing w:after="120"/>
      <w:ind w:leftChars="800" w:left="1680"/>
    </w:pPr>
  </w:style>
  <w:style w:type="paragraph" w:styleId="TOC4">
    <w:name w:val="toc 4"/>
    <w:basedOn w:val="a1"/>
    <w:next w:val="a1"/>
    <w:semiHidden/>
    <w:qFormat/>
    <w:pPr>
      <w:tabs>
        <w:tab w:val="center" w:pos="10080"/>
      </w:tabs>
      <w:kinsoku w:val="0"/>
      <w:overflowPunct w:val="0"/>
      <w:autoSpaceDE w:val="0"/>
      <w:autoSpaceDN w:val="0"/>
      <w:spacing w:before="0" w:after="0" w:line="240" w:lineRule="auto"/>
      <w:ind w:left="2540"/>
      <w:jc w:val="right"/>
    </w:pPr>
  </w:style>
  <w:style w:type="paragraph" w:styleId="affd">
    <w:name w:val="index heading"/>
    <w:basedOn w:val="a1"/>
    <w:next w:val="12"/>
    <w:semiHidden/>
    <w:qFormat/>
    <w:rPr>
      <w:rFonts w:ascii="Arial" w:hAnsi="Arial"/>
      <w:b/>
      <w:bCs/>
    </w:rPr>
  </w:style>
  <w:style w:type="paragraph" w:styleId="12">
    <w:name w:val="index 1"/>
    <w:basedOn w:val="a1"/>
    <w:next w:val="a1"/>
    <w:uiPriority w:val="99"/>
    <w:semiHidden/>
    <w:qFormat/>
    <w:rPr>
      <w:sz w:val="24"/>
    </w:rPr>
  </w:style>
  <w:style w:type="paragraph" w:styleId="5">
    <w:name w:val="List Number 5"/>
    <w:basedOn w:val="a1"/>
    <w:semiHidden/>
    <w:qFormat/>
    <w:pPr>
      <w:numPr>
        <w:numId w:val="11"/>
      </w:numPr>
    </w:pPr>
  </w:style>
  <w:style w:type="paragraph" w:styleId="affe">
    <w:name w:val="List"/>
    <w:basedOn w:val="a1"/>
    <w:semiHidden/>
    <w:qFormat/>
    <w:pPr>
      <w:ind w:left="200" w:hangingChars="200" w:hanging="200"/>
    </w:pPr>
  </w:style>
  <w:style w:type="paragraph" w:styleId="afff">
    <w:name w:val="footnote text"/>
    <w:basedOn w:val="a1"/>
    <w:link w:val="afff0"/>
    <w:semiHidden/>
    <w:qFormat/>
    <w:rPr>
      <w:sz w:val="18"/>
      <w:szCs w:val="18"/>
    </w:rPr>
  </w:style>
  <w:style w:type="paragraph" w:styleId="TOC6">
    <w:name w:val="toc 6"/>
    <w:basedOn w:val="a1"/>
    <w:next w:val="a1"/>
    <w:semiHidden/>
    <w:qFormat/>
    <w:pPr>
      <w:ind w:left="2100"/>
    </w:pPr>
    <w:rPr>
      <w:sz w:val="24"/>
    </w:rPr>
  </w:style>
  <w:style w:type="paragraph" w:styleId="55">
    <w:name w:val="List 5"/>
    <w:basedOn w:val="a1"/>
    <w:semiHidden/>
    <w:qFormat/>
    <w:pPr>
      <w:ind w:leftChars="800" w:left="100" w:hangingChars="200" w:hanging="200"/>
    </w:pPr>
  </w:style>
  <w:style w:type="paragraph" w:styleId="38">
    <w:name w:val="Body Text Indent 3"/>
    <w:basedOn w:val="a1"/>
    <w:link w:val="39"/>
    <w:semiHidden/>
    <w:qFormat/>
    <w:pPr>
      <w:spacing w:after="120"/>
      <w:ind w:leftChars="200" w:left="420"/>
    </w:pPr>
    <w:rPr>
      <w:sz w:val="16"/>
      <w:szCs w:val="16"/>
    </w:rPr>
  </w:style>
  <w:style w:type="paragraph" w:styleId="71">
    <w:name w:val="index 7"/>
    <w:basedOn w:val="a1"/>
    <w:next w:val="a1"/>
    <w:semiHidden/>
    <w:qFormat/>
    <w:pPr>
      <w:ind w:left="1470" w:hanging="210"/>
    </w:pPr>
  </w:style>
  <w:style w:type="paragraph" w:styleId="91">
    <w:name w:val="index 9"/>
    <w:basedOn w:val="a1"/>
    <w:next w:val="a1"/>
    <w:semiHidden/>
    <w:qFormat/>
    <w:pPr>
      <w:ind w:left="1890" w:hanging="210"/>
    </w:pPr>
  </w:style>
  <w:style w:type="paragraph" w:styleId="TOC2">
    <w:name w:val="toc 2"/>
    <w:basedOn w:val="a1"/>
    <w:next w:val="a1"/>
    <w:uiPriority w:val="39"/>
    <w:qFormat/>
    <w:pPr>
      <w:spacing w:before="80" w:after="80"/>
      <w:ind w:leftChars="300" w:left="300"/>
    </w:pPr>
  </w:style>
  <w:style w:type="paragraph" w:styleId="TOC9">
    <w:name w:val="toc 9"/>
    <w:basedOn w:val="a1"/>
    <w:next w:val="a1"/>
    <w:semiHidden/>
    <w:qFormat/>
    <w:pPr>
      <w:ind w:left="3360"/>
    </w:pPr>
    <w:rPr>
      <w:sz w:val="24"/>
    </w:rPr>
  </w:style>
  <w:style w:type="paragraph" w:styleId="26">
    <w:name w:val="Body Text 2"/>
    <w:basedOn w:val="a1"/>
    <w:link w:val="27"/>
    <w:semiHidden/>
    <w:qFormat/>
    <w:pPr>
      <w:spacing w:after="120" w:line="480" w:lineRule="auto"/>
    </w:pPr>
  </w:style>
  <w:style w:type="paragraph" w:styleId="45">
    <w:name w:val="List 4"/>
    <w:basedOn w:val="a1"/>
    <w:semiHidden/>
    <w:qFormat/>
    <w:pPr>
      <w:ind w:leftChars="600" w:left="100" w:hangingChars="200" w:hanging="200"/>
    </w:pPr>
  </w:style>
  <w:style w:type="paragraph" w:styleId="28">
    <w:name w:val="List Continue 2"/>
    <w:basedOn w:val="a1"/>
    <w:semiHidden/>
    <w:qFormat/>
    <w:pPr>
      <w:spacing w:after="120"/>
      <w:ind w:leftChars="400" w:left="840"/>
    </w:pPr>
  </w:style>
  <w:style w:type="paragraph" w:styleId="afff1">
    <w:name w:val="Message Header"/>
    <w:basedOn w:val="a1"/>
    <w:link w:val="afff2"/>
    <w:semiHidden/>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1">
    <w:name w:val="HTML Preformatted"/>
    <w:basedOn w:val="a1"/>
    <w:link w:val="HTML2"/>
    <w:semiHidden/>
    <w:qFormat/>
    <w:rPr>
      <w:rFonts w:ascii="Courier New" w:hAnsi="Courier New" w:cs="Courier New"/>
    </w:rPr>
  </w:style>
  <w:style w:type="paragraph" w:styleId="afff3">
    <w:name w:val="Normal (Web)"/>
    <w:basedOn w:val="a1"/>
    <w:uiPriority w:val="99"/>
    <w:semiHidden/>
    <w:qFormat/>
  </w:style>
  <w:style w:type="paragraph" w:styleId="3a">
    <w:name w:val="List Continue 3"/>
    <w:basedOn w:val="a1"/>
    <w:semiHidden/>
    <w:qFormat/>
    <w:pPr>
      <w:spacing w:after="120"/>
      <w:ind w:leftChars="600" w:left="1260"/>
    </w:pPr>
  </w:style>
  <w:style w:type="paragraph" w:styleId="29">
    <w:name w:val="index 2"/>
    <w:basedOn w:val="a1"/>
    <w:next w:val="a1"/>
    <w:semiHidden/>
    <w:qFormat/>
    <w:pPr>
      <w:ind w:leftChars="200" w:left="200"/>
    </w:pPr>
    <w:rPr>
      <w:sz w:val="24"/>
    </w:rPr>
  </w:style>
  <w:style w:type="paragraph" w:styleId="afff4">
    <w:name w:val="annotation subject"/>
    <w:basedOn w:val="af2"/>
    <w:next w:val="af2"/>
    <w:link w:val="afff5"/>
    <w:semiHidden/>
    <w:qFormat/>
    <w:rPr>
      <w:b/>
      <w:bCs/>
    </w:rPr>
  </w:style>
  <w:style w:type="paragraph" w:styleId="afff6">
    <w:name w:val="Body Text First Indent"/>
    <w:basedOn w:val="af8"/>
    <w:link w:val="afff7"/>
    <w:semiHidden/>
    <w:qFormat/>
    <w:pPr>
      <w:ind w:firstLineChars="100" w:firstLine="420"/>
    </w:pPr>
  </w:style>
  <w:style w:type="paragraph" w:styleId="2a">
    <w:name w:val="Body Text First Indent 2"/>
    <w:basedOn w:val="afa"/>
    <w:link w:val="2b"/>
    <w:semiHidden/>
    <w:qFormat/>
    <w:pPr>
      <w:ind w:firstLineChars="200" w:firstLine="420"/>
    </w:pPr>
  </w:style>
  <w:style w:type="table" w:styleId="afff8">
    <w:name w:val="Table Grid"/>
    <w:basedOn w:val="a3"/>
    <w:qFormat/>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Theme"/>
    <w:basedOn w:val="a3"/>
    <w:semiHidden/>
    <w:qFormat/>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semiHidden/>
    <w:qFormat/>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qFormat/>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3"/>
    <w:semiHidden/>
    <w:qFormat/>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a">
    <w:name w:val="Table Elegant"/>
    <w:basedOn w:val="a3"/>
    <w:semiHidden/>
    <w:qFormat/>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qFormat/>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3"/>
    <w:semiHidden/>
    <w:qFormat/>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qFormat/>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semiHidden/>
    <w:qFormat/>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qFormat/>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semiHidden/>
    <w:qFormat/>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qFormat/>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semiHidden/>
    <w:qFormat/>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qFormat/>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3"/>
    <w:semiHidden/>
    <w:qFormat/>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semiHidden/>
    <w:qFormat/>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qFormat/>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3"/>
    <w:semiHidden/>
    <w:qFormat/>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qFormat/>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b">
    <w:name w:val="Table Contemporary"/>
    <w:basedOn w:val="a3"/>
    <w:semiHidden/>
    <w:qFormat/>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qFormat/>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3"/>
    <w:semiHidden/>
    <w:qFormat/>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qFormat/>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qFormat/>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semiHidden/>
    <w:qFormat/>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qFormat/>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3"/>
    <w:semiHidden/>
    <w:qFormat/>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qFormat/>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qFormat/>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qFormat/>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qFormat/>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semiHidden/>
    <w:qFormat/>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qFormat/>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3"/>
    <w:semiHidden/>
    <w:qFormat/>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c">
    <w:name w:val="Table Professional"/>
    <w:basedOn w:val="a3"/>
    <w:semiHidden/>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fd">
    <w:name w:val="endnote reference"/>
    <w:basedOn w:val="a2"/>
    <w:semiHidden/>
    <w:qFormat/>
    <w:rPr>
      <w:vertAlign w:val="superscript"/>
    </w:rPr>
  </w:style>
  <w:style w:type="character" w:styleId="afffe">
    <w:name w:val="page number"/>
    <w:basedOn w:val="a2"/>
    <w:semiHidden/>
    <w:qFormat/>
  </w:style>
  <w:style w:type="character" w:styleId="affff">
    <w:name w:val="FollowedHyperlink"/>
    <w:semiHidden/>
    <w:qFormat/>
    <w:rPr>
      <w:color w:val="800080"/>
      <w:u w:val="none"/>
    </w:rPr>
  </w:style>
  <w:style w:type="character" w:styleId="affff0">
    <w:name w:val="line number"/>
    <w:basedOn w:val="a2"/>
    <w:semiHidden/>
    <w:qFormat/>
  </w:style>
  <w:style w:type="character" w:styleId="HTML3">
    <w:name w:val="HTML Definition"/>
    <w:basedOn w:val="a2"/>
    <w:semiHidden/>
    <w:qFormat/>
    <w:rPr>
      <w:i/>
      <w:iCs/>
    </w:rPr>
  </w:style>
  <w:style w:type="character" w:styleId="HTML4">
    <w:name w:val="HTML Typewriter"/>
    <w:basedOn w:val="a2"/>
    <w:semiHidden/>
    <w:qFormat/>
    <w:rPr>
      <w:rFonts w:ascii="Courier New" w:hAnsi="Courier New" w:cs="Courier New"/>
      <w:sz w:val="20"/>
      <w:szCs w:val="20"/>
    </w:rPr>
  </w:style>
  <w:style w:type="character" w:styleId="HTML5">
    <w:name w:val="HTML Acronym"/>
    <w:basedOn w:val="a2"/>
    <w:semiHidden/>
    <w:qFormat/>
  </w:style>
  <w:style w:type="character" w:styleId="HTML6">
    <w:name w:val="HTML Variable"/>
    <w:basedOn w:val="a2"/>
    <w:semiHidden/>
    <w:qFormat/>
    <w:rPr>
      <w:i/>
      <w:iCs/>
    </w:rPr>
  </w:style>
  <w:style w:type="character" w:styleId="affff1">
    <w:name w:val="Hyperlink"/>
    <w:basedOn w:val="a2"/>
    <w:uiPriority w:val="99"/>
    <w:unhideWhenUsed/>
    <w:qFormat/>
    <w:rPr>
      <w:color w:val="0000FF" w:themeColor="hyperlink"/>
      <w:u w:val="single"/>
    </w:rPr>
  </w:style>
  <w:style w:type="character" w:styleId="HTML7">
    <w:name w:val="HTML Code"/>
    <w:basedOn w:val="a2"/>
    <w:semiHidden/>
    <w:qFormat/>
    <w:rPr>
      <w:rFonts w:ascii="Courier New" w:hAnsi="Courier New" w:cs="Courier New"/>
      <w:sz w:val="20"/>
      <w:szCs w:val="20"/>
    </w:rPr>
  </w:style>
  <w:style w:type="character" w:styleId="affff2">
    <w:name w:val="annotation reference"/>
    <w:basedOn w:val="a2"/>
    <w:semiHidden/>
    <w:qFormat/>
    <w:rPr>
      <w:sz w:val="21"/>
      <w:szCs w:val="21"/>
    </w:rPr>
  </w:style>
  <w:style w:type="character" w:styleId="HTML8">
    <w:name w:val="HTML Cite"/>
    <w:basedOn w:val="a2"/>
    <w:semiHidden/>
    <w:qFormat/>
    <w:rPr>
      <w:i/>
      <w:iCs/>
    </w:rPr>
  </w:style>
  <w:style w:type="character" w:styleId="affff3">
    <w:name w:val="footnote reference"/>
    <w:basedOn w:val="a2"/>
    <w:semiHidden/>
    <w:qFormat/>
    <w:rPr>
      <w:vertAlign w:val="superscript"/>
    </w:rPr>
  </w:style>
  <w:style w:type="character" w:styleId="HTML9">
    <w:name w:val="HTML Keyboard"/>
    <w:basedOn w:val="a2"/>
    <w:semiHidden/>
    <w:qFormat/>
    <w:rPr>
      <w:rFonts w:ascii="Courier New" w:hAnsi="Courier New" w:cs="Courier New"/>
      <w:sz w:val="20"/>
      <w:szCs w:val="20"/>
    </w:rPr>
  </w:style>
  <w:style w:type="character" w:styleId="HTMLa">
    <w:name w:val="HTML Sample"/>
    <w:basedOn w:val="a2"/>
    <w:semiHidden/>
    <w:qFormat/>
    <w:rPr>
      <w:rFonts w:ascii="Courier New" w:hAnsi="Courier New" w:cs="Courier New"/>
    </w:rPr>
  </w:style>
  <w:style w:type="table" w:customStyle="1" w:styleId="TableHeading">
    <w:name w:val="TableHeading"/>
    <w:basedOn w:val="a3"/>
    <w:uiPriority w:val="99"/>
    <w:qFormat/>
    <w:tblPr/>
    <w:tblStylePr w:type="firstRow">
      <w:rPr>
        <w:rFonts w:ascii="楷体_GB2312" w:eastAsia="黑体" w:hAnsi="楷体_GB2312"/>
        <w:b/>
        <w:i w:val="0"/>
        <w:sz w:val="18"/>
      </w:rPr>
      <w:tblPr/>
      <w:trPr>
        <w:tblHeader/>
      </w:trPr>
      <w:tcPr>
        <w:tcBorders>
          <w:top w:val="nil"/>
          <w:left w:val="nil"/>
          <w:bottom w:val="nil"/>
          <w:right w:val="nil"/>
          <w:insideH w:val="nil"/>
          <w:insideV w:val="nil"/>
          <w:tl2br w:val="nil"/>
          <w:tr2bl w:val="nil"/>
        </w:tcBorders>
        <w:shd w:val="clear" w:color="auto" w:fill="D9D9D9"/>
      </w:tcPr>
    </w:tblStylePr>
  </w:style>
  <w:style w:type="character" w:customStyle="1" w:styleId="11">
    <w:name w:val="标题 1 字符"/>
    <w:basedOn w:val="a2"/>
    <w:link w:val="1"/>
    <w:qFormat/>
    <w:rPr>
      <w:rFonts w:ascii="Book Antiqua" w:eastAsia="黑体" w:hAnsi="Book Antiqua" w:cs="Book Antiqua"/>
      <w:b/>
      <w:bCs/>
      <w:kern w:val="2"/>
      <w:sz w:val="44"/>
      <w:szCs w:val="44"/>
    </w:rPr>
  </w:style>
  <w:style w:type="character" w:customStyle="1" w:styleId="22">
    <w:name w:val="标题 2 字符"/>
    <w:basedOn w:val="a2"/>
    <w:link w:val="21"/>
    <w:qFormat/>
    <w:rPr>
      <w:rFonts w:ascii="Book Antiqua" w:eastAsia="黑体" w:hAnsi="Book Antiqua" w:cs="Book Antiqua"/>
      <w:b/>
      <w:bCs/>
      <w:kern w:val="0"/>
      <w:sz w:val="32"/>
      <w:szCs w:val="36"/>
      <w:lang w:eastAsia="en-US"/>
    </w:rPr>
  </w:style>
  <w:style w:type="character" w:customStyle="1" w:styleId="33">
    <w:name w:val="标题 3 字符"/>
    <w:basedOn w:val="a2"/>
    <w:link w:val="31"/>
    <w:qFormat/>
    <w:rPr>
      <w:rFonts w:ascii="Book Antiqua" w:eastAsia="黑体" w:hAnsi="Book Antiqua" w:cs="宋体"/>
      <w:b/>
      <w:sz w:val="32"/>
      <w:szCs w:val="32"/>
    </w:rPr>
  </w:style>
  <w:style w:type="character" w:customStyle="1" w:styleId="42">
    <w:name w:val="标题 4 字符"/>
    <w:basedOn w:val="a2"/>
    <w:link w:val="41"/>
    <w:qFormat/>
    <w:rPr>
      <w:rFonts w:eastAsia="黑体"/>
      <w:b/>
      <w:bCs/>
      <w:kern w:val="2"/>
      <w:sz w:val="28"/>
    </w:rPr>
  </w:style>
  <w:style w:type="character" w:customStyle="1" w:styleId="52">
    <w:name w:val="标题 5 字符"/>
    <w:basedOn w:val="a2"/>
    <w:link w:val="51"/>
    <w:qFormat/>
    <w:rPr>
      <w:rFonts w:ascii="Times New Roman" w:eastAsia="宋体" w:hAnsi="Times New Roman" w:cs="Arial"/>
      <w:b/>
      <w:bCs/>
      <w:sz w:val="28"/>
      <w:szCs w:val="28"/>
    </w:rPr>
  </w:style>
  <w:style w:type="character" w:customStyle="1" w:styleId="60">
    <w:name w:val="标题 6 字符"/>
    <w:basedOn w:val="a2"/>
    <w:link w:val="6"/>
    <w:qFormat/>
    <w:rPr>
      <w:rFonts w:ascii="Arial" w:eastAsia="黑体" w:hAnsi="Arial" w:cs="Times New Roman"/>
      <w:b/>
      <w:bCs/>
    </w:rPr>
  </w:style>
  <w:style w:type="character" w:customStyle="1" w:styleId="70">
    <w:name w:val="标题 7 字符"/>
    <w:basedOn w:val="a2"/>
    <w:link w:val="7"/>
    <w:qFormat/>
    <w:rPr>
      <w:rFonts w:ascii="Book Antiqua" w:eastAsia="黑体" w:hAnsi="Book Antiqua" w:cs="Book Antiqua"/>
      <w:b/>
      <w:sz w:val="44"/>
      <w:szCs w:val="44"/>
    </w:rPr>
  </w:style>
  <w:style w:type="character" w:customStyle="1" w:styleId="80">
    <w:name w:val="标题 8 字符"/>
    <w:basedOn w:val="a2"/>
    <w:link w:val="8"/>
    <w:qFormat/>
    <w:rPr>
      <w:rFonts w:ascii="Book Antiqua" w:eastAsia="黑体" w:hAnsi="Book Antiqua" w:cs="Times New Roman"/>
      <w:b/>
      <w:bCs/>
      <w:kern w:val="0"/>
      <w:sz w:val="32"/>
      <w:szCs w:val="36"/>
      <w:lang w:eastAsia="en-US"/>
    </w:rPr>
  </w:style>
  <w:style w:type="character" w:customStyle="1" w:styleId="90">
    <w:name w:val="标题 9 字符"/>
    <w:basedOn w:val="a2"/>
    <w:link w:val="9"/>
    <w:qFormat/>
    <w:rPr>
      <w:rFonts w:ascii="Book Antiqua" w:eastAsia="黑体" w:hAnsi="Book Antiqua" w:cs="Times New Roman"/>
      <w:b/>
      <w:kern w:val="0"/>
      <w:sz w:val="32"/>
      <w:szCs w:val="32"/>
    </w:rPr>
  </w:style>
  <w:style w:type="paragraph" w:customStyle="1" w:styleId="BlockLabel">
    <w:name w:val="Block Label"/>
    <w:basedOn w:val="a1"/>
    <w:next w:val="a1"/>
    <w:qFormat/>
    <w:pPr>
      <w:keepNext/>
      <w:keepLines/>
      <w:numPr>
        <w:ilvl w:val="4"/>
        <w:numId w:val="1"/>
      </w:numPr>
      <w:spacing w:before="300" w:after="80"/>
    </w:pPr>
    <w:rPr>
      <w:rFonts w:ascii="Book Antiqua" w:eastAsia="黑体" w:hAnsi="Book Antiqua" w:cs="Book Antiqua"/>
      <w:b/>
      <w:bCs/>
      <w:kern w:val="0"/>
      <w:sz w:val="28"/>
      <w:szCs w:val="26"/>
    </w:rPr>
  </w:style>
  <w:style w:type="paragraph" w:customStyle="1" w:styleId="affff4">
    <w:name w:val="封面版本"/>
    <w:basedOn w:val="a1"/>
    <w:qFormat/>
    <w:pPr>
      <w:ind w:left="0"/>
    </w:pPr>
    <w:rPr>
      <w:b/>
      <w:sz w:val="18"/>
    </w:rPr>
  </w:style>
  <w:style w:type="table" w:customStyle="1" w:styleId="TableNoFrame">
    <w:name w:val="Table No Frame"/>
    <w:basedOn w:val="afff8"/>
    <w:semiHidden/>
    <w:qFormat/>
    <w:pPr>
      <w:adjustRightInd/>
      <w:snapToGrid/>
      <w:jc w:val="left"/>
    </w:pPr>
    <w:tblPr/>
    <w:trPr>
      <w:cantSplit/>
    </w:trPr>
  </w:style>
  <w:style w:type="paragraph" w:customStyle="1" w:styleId="Figure">
    <w:name w:val="Figure"/>
    <w:basedOn w:val="a1"/>
    <w:next w:val="a1"/>
    <w:link w:val="FigureChar"/>
    <w:qFormat/>
    <w:pPr>
      <w:keepNext/>
    </w:pPr>
  </w:style>
  <w:style w:type="paragraph" w:customStyle="1" w:styleId="FigureDescription">
    <w:name w:val="Figure Description"/>
    <w:next w:val="Figure"/>
    <w:link w:val="FigureDescriptionChar"/>
    <w:qFormat/>
    <w:pPr>
      <w:keepNext/>
      <w:numPr>
        <w:ilvl w:val="7"/>
        <w:numId w:val="1"/>
      </w:numPr>
      <w:adjustRightInd w:val="0"/>
      <w:snapToGrid w:val="0"/>
      <w:spacing w:before="320" w:after="80" w:line="240" w:lineRule="atLeast"/>
    </w:pPr>
    <w:rPr>
      <w:rFonts w:eastAsia="黑体" w:cs="Arial"/>
      <w:spacing w:val="-4"/>
      <w:kern w:val="2"/>
    </w:rPr>
  </w:style>
  <w:style w:type="paragraph" w:customStyle="1" w:styleId="Heading1NoNumber">
    <w:name w:val="Heading1 No Number"/>
    <w:basedOn w:val="1"/>
    <w:next w:val="a1"/>
    <w:qFormat/>
    <w:pPr>
      <w:pageBreakBefore/>
      <w:numPr>
        <w:numId w:val="0"/>
      </w:numPr>
    </w:pPr>
  </w:style>
  <w:style w:type="paragraph" w:customStyle="1" w:styleId="Heading2NoNumber">
    <w:name w:val="Heading2 No Number"/>
    <w:basedOn w:val="21"/>
    <w:next w:val="a1"/>
    <w:qFormat/>
  </w:style>
  <w:style w:type="paragraph" w:customStyle="1" w:styleId="Heading3NoNumber">
    <w:name w:val="Heading3 No Number"/>
    <w:basedOn w:val="31"/>
    <w:next w:val="a1"/>
    <w:qFormat/>
    <w:pPr>
      <w:numPr>
        <w:ilvl w:val="0"/>
        <w:numId w:val="0"/>
      </w:numPr>
    </w:pPr>
    <w:rPr>
      <w:rFonts w:cs="Book Antiqua"/>
      <w:sz w:val="26"/>
    </w:rPr>
  </w:style>
  <w:style w:type="paragraph" w:customStyle="1" w:styleId="Heading4NoNumber">
    <w:name w:val="Heading4 No Number"/>
    <w:basedOn w:val="a1"/>
    <w:semiHidden/>
    <w:qFormat/>
    <w:pPr>
      <w:keepNext/>
      <w:spacing w:before="200"/>
    </w:pPr>
    <w:rPr>
      <w:rFonts w:eastAsia="黑体"/>
      <w:bCs/>
      <w:spacing w:val="-4"/>
    </w:rPr>
  </w:style>
  <w:style w:type="paragraph" w:customStyle="1" w:styleId="ItemList">
    <w:name w:val="Item List"/>
    <w:qFormat/>
    <w:pPr>
      <w:numPr>
        <w:numId w:val="12"/>
      </w:numPr>
      <w:adjustRightInd w:val="0"/>
      <w:snapToGrid w:val="0"/>
      <w:spacing w:before="80" w:after="80" w:line="240" w:lineRule="atLeast"/>
      <w:ind w:left="2121" w:hanging="420"/>
    </w:pPr>
    <w:rPr>
      <w:rFonts w:cs="Arial"/>
      <w:kern w:val="2"/>
    </w:rPr>
  </w:style>
  <w:style w:type="paragraph" w:customStyle="1" w:styleId="ItemListinTable">
    <w:name w:val="Item List in Table"/>
    <w:basedOn w:val="a1"/>
    <w:qFormat/>
    <w:pPr>
      <w:numPr>
        <w:numId w:val="13"/>
      </w:numPr>
      <w:spacing w:before="80" w:after="80"/>
      <w:ind w:left="284" w:hanging="284"/>
    </w:pPr>
    <w:rPr>
      <w:kern w:val="0"/>
      <w:sz w:val="18"/>
    </w:rPr>
  </w:style>
  <w:style w:type="paragraph" w:customStyle="1" w:styleId="ItemListText">
    <w:name w:val="Item List Text"/>
    <w:qFormat/>
    <w:pPr>
      <w:adjustRightInd w:val="0"/>
      <w:snapToGrid w:val="0"/>
      <w:spacing w:before="80" w:after="80" w:line="240" w:lineRule="atLeast"/>
      <w:ind w:left="2126"/>
    </w:pPr>
    <w:rPr>
      <w:kern w:val="2"/>
    </w:rPr>
  </w:style>
  <w:style w:type="paragraph" w:customStyle="1" w:styleId="SubStep">
    <w:name w:val="SubStep"/>
    <w:qFormat/>
    <w:pPr>
      <w:numPr>
        <w:ilvl w:val="6"/>
        <w:numId w:val="1"/>
      </w:numPr>
      <w:adjustRightInd w:val="0"/>
      <w:snapToGrid w:val="0"/>
      <w:spacing w:before="80" w:after="80" w:line="240" w:lineRule="atLeast"/>
      <w:jc w:val="both"/>
    </w:pPr>
    <w:rPr>
      <w:rFonts w:cs="Arial"/>
    </w:rPr>
  </w:style>
  <w:style w:type="paragraph" w:customStyle="1" w:styleId="ManualTitle1">
    <w:name w:val="Manual Title1"/>
    <w:semiHidden/>
    <w:qFormat/>
    <w:rPr>
      <w:rFonts w:ascii="Arial" w:eastAsia="黑体" w:hAnsi="Arial"/>
      <w:sz w:val="30"/>
      <w:lang w:eastAsia="en-US"/>
    </w:rPr>
  </w:style>
  <w:style w:type="paragraph" w:customStyle="1" w:styleId="CautionText">
    <w:name w:val="Caution Text"/>
    <w:basedOn w:val="a1"/>
    <w:qFormat/>
    <w:pPr>
      <w:keepLines/>
      <w:widowControl w:val="0"/>
      <w:spacing w:before="40" w:after="80" w:line="200" w:lineRule="atLeast"/>
      <w:ind w:left="0"/>
      <w:jc w:val="both"/>
    </w:pPr>
    <w:rPr>
      <w:rFonts w:eastAsia="楷体"/>
      <w:iCs/>
      <w:sz w:val="18"/>
      <w:szCs w:val="18"/>
    </w:rPr>
  </w:style>
  <w:style w:type="table" w:customStyle="1" w:styleId="Table">
    <w:name w:val="Table"/>
    <w:basedOn w:val="a3"/>
    <w:uiPriority w:val="99"/>
    <w:qFormat/>
    <w:pPr>
      <w:spacing w:before="80" w:after="80" w:line="240" w:lineRule="exact"/>
    </w:pPr>
    <w:rPr>
      <w:sz w:val="18"/>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vAlign w:val="center"/>
    </w:tcPr>
  </w:style>
  <w:style w:type="paragraph" w:customStyle="1" w:styleId="CautionTextList">
    <w:name w:val="Caution Text List"/>
    <w:basedOn w:val="a1"/>
    <w:qFormat/>
    <w:pPr>
      <w:keepNext/>
      <w:keepLines/>
      <w:numPr>
        <w:numId w:val="14"/>
      </w:numPr>
      <w:spacing w:before="40" w:after="80" w:line="200" w:lineRule="atLeast"/>
      <w:ind w:left="284" w:hanging="284"/>
      <w:jc w:val="both"/>
    </w:pPr>
    <w:rPr>
      <w:rFonts w:eastAsia="楷体"/>
      <w:iCs/>
      <w:sz w:val="18"/>
      <w:szCs w:val="18"/>
    </w:rPr>
  </w:style>
  <w:style w:type="paragraph" w:customStyle="1" w:styleId="NotesTextinTable">
    <w:name w:val="Notes Text in Table"/>
    <w:qFormat/>
    <w:pPr>
      <w:widowControl w:val="0"/>
      <w:adjustRightInd w:val="0"/>
      <w:snapToGrid w:val="0"/>
      <w:spacing w:before="40" w:after="80" w:line="240" w:lineRule="atLeast"/>
      <w:ind w:left="340"/>
    </w:pPr>
    <w:rPr>
      <w:rFonts w:eastAsia="楷体" w:cs="Arial"/>
      <w:iCs/>
      <w:kern w:val="2"/>
      <w:sz w:val="18"/>
      <w:szCs w:val="18"/>
    </w:rPr>
  </w:style>
  <w:style w:type="table" w:customStyle="1" w:styleId="LargeTable">
    <w:name w:val="Large Table"/>
    <w:basedOn w:val="a3"/>
    <w:uiPriority w:val="99"/>
    <w:qFormat/>
    <w:pPr>
      <w:spacing w:before="80" w:after="80" w:line="200" w:lineRule="exact"/>
    </w:pPr>
    <w:rPr>
      <w:sz w:val="18"/>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cPr>
      <w:vAlign w:val="center"/>
    </w:tcPr>
  </w:style>
  <w:style w:type="table" w:customStyle="1" w:styleId="RemarksTable">
    <w:name w:val="Remarks Table"/>
    <w:basedOn w:val="afff8"/>
    <w:qFormat/>
    <w:pPr>
      <w:jc w:val="left"/>
    </w:pPr>
    <w:rPr>
      <w:rFonts w:cs="Arial"/>
      <w:sz w:val="21"/>
      <w:szCs w:val="21"/>
    </w:rPr>
    <w:tblPr/>
    <w:trPr>
      <w:cantSplit/>
    </w:trPr>
  </w:style>
  <w:style w:type="paragraph" w:customStyle="1" w:styleId="Step">
    <w:name w:val="Step"/>
    <w:basedOn w:val="a1"/>
    <w:qFormat/>
    <w:pPr>
      <w:numPr>
        <w:ilvl w:val="5"/>
        <w:numId w:val="1"/>
      </w:numPr>
      <w:tabs>
        <w:tab w:val="left" w:pos="1701"/>
      </w:tabs>
    </w:pPr>
    <w:rPr>
      <w:snapToGrid w:val="0"/>
      <w:kern w:val="0"/>
    </w:rPr>
  </w:style>
  <w:style w:type="paragraph" w:customStyle="1" w:styleId="SubItemList">
    <w:name w:val="Sub Item List"/>
    <w:basedOn w:val="a1"/>
    <w:qFormat/>
    <w:pPr>
      <w:numPr>
        <w:numId w:val="15"/>
      </w:numPr>
      <w:spacing w:before="80" w:after="80"/>
    </w:pPr>
  </w:style>
  <w:style w:type="paragraph" w:customStyle="1" w:styleId="SubItemListText">
    <w:name w:val="Sub Item List Text"/>
    <w:qFormat/>
    <w:pPr>
      <w:adjustRightInd w:val="0"/>
      <w:snapToGrid w:val="0"/>
      <w:spacing w:before="80" w:after="80" w:line="240" w:lineRule="atLeast"/>
      <w:ind w:left="2410"/>
    </w:pPr>
    <w:rPr>
      <w:kern w:val="2"/>
    </w:rPr>
  </w:style>
  <w:style w:type="paragraph" w:customStyle="1" w:styleId="TableDescription">
    <w:name w:val="Table Description"/>
    <w:basedOn w:val="a1"/>
    <w:next w:val="a1"/>
    <w:qFormat/>
    <w:pPr>
      <w:keepNext/>
      <w:numPr>
        <w:ilvl w:val="8"/>
        <w:numId w:val="1"/>
      </w:numPr>
      <w:spacing w:before="320" w:after="80"/>
    </w:pPr>
    <w:rPr>
      <w:rFonts w:eastAsia="黑体"/>
      <w:spacing w:val="-4"/>
    </w:rPr>
  </w:style>
  <w:style w:type="paragraph" w:customStyle="1" w:styleId="TerminalDisplay">
    <w:name w:val="Terminal Display"/>
    <w:qFormat/>
    <w:pPr>
      <w:shd w:val="clear" w:color="auto" w:fill="D9D9D9"/>
      <w:snapToGrid w:val="0"/>
      <w:spacing w:line="240" w:lineRule="atLeast"/>
      <w:ind w:left="1701"/>
    </w:pPr>
    <w:rPr>
      <w:rFonts w:ascii="Courier New" w:hAnsi="Courier New" w:cs="Courier New"/>
      <w:snapToGrid w:val="0"/>
      <w:spacing w:val="-1"/>
      <w:sz w:val="16"/>
      <w:szCs w:val="16"/>
    </w:rPr>
  </w:style>
  <w:style w:type="character" w:customStyle="1" w:styleId="af0">
    <w:name w:val="文档结构图 字符"/>
    <w:basedOn w:val="a2"/>
    <w:link w:val="af"/>
    <w:semiHidden/>
    <w:qFormat/>
    <w:rPr>
      <w:rFonts w:ascii="Times New Roman" w:eastAsia="宋体" w:hAnsi="Times New Roman" w:cs="Arial"/>
      <w:shd w:val="clear" w:color="auto" w:fill="000080"/>
    </w:rPr>
  </w:style>
  <w:style w:type="character" w:customStyle="1" w:styleId="aff7">
    <w:name w:val="页脚 字符"/>
    <w:basedOn w:val="a2"/>
    <w:link w:val="aff6"/>
    <w:semiHidden/>
    <w:qFormat/>
    <w:rPr>
      <w:rFonts w:ascii="Times New Roman" w:eastAsia="黑体" w:hAnsi="Times New Roman" w:cs="Times New Roman"/>
      <w:bCs/>
      <w:sz w:val="2"/>
      <w:szCs w:val="2"/>
    </w:rPr>
  </w:style>
  <w:style w:type="paragraph" w:customStyle="1" w:styleId="TerminalDisplayinTable">
    <w:name w:val="Terminal Display in Table"/>
    <w:qFormat/>
    <w:pPr>
      <w:widowControl w:val="0"/>
      <w:shd w:val="clear" w:color="auto" w:fill="D9D9D9"/>
      <w:adjustRightInd w:val="0"/>
      <w:snapToGrid w:val="0"/>
      <w:spacing w:before="80" w:after="80" w:line="240" w:lineRule="atLeast"/>
    </w:pPr>
    <w:rPr>
      <w:rFonts w:ascii="Courier New" w:hAnsi="Courier New" w:cs="Courier New"/>
      <w:snapToGrid w:val="0"/>
      <w:spacing w:val="-1"/>
      <w:sz w:val="16"/>
      <w:szCs w:val="16"/>
    </w:rPr>
  </w:style>
  <w:style w:type="character" w:customStyle="1" w:styleId="affa">
    <w:name w:val="页眉 字符"/>
    <w:basedOn w:val="a2"/>
    <w:link w:val="aff9"/>
    <w:semiHidden/>
    <w:qFormat/>
    <w:rPr>
      <w:rFonts w:ascii="Times New Roman" w:eastAsia="宋体" w:hAnsi="Times New Roman" w:cs="Arial"/>
      <w:sz w:val="2"/>
      <w:szCs w:val="2"/>
    </w:rPr>
  </w:style>
  <w:style w:type="paragraph" w:customStyle="1" w:styleId="affff5">
    <w:name w:val="版权页声明"/>
    <w:basedOn w:val="a1"/>
    <w:qFormat/>
    <w:pPr>
      <w:ind w:left="105" w:right="105"/>
    </w:pPr>
    <w:rPr>
      <w:rFonts w:cs="宋体"/>
    </w:rPr>
  </w:style>
  <w:style w:type="paragraph" w:customStyle="1" w:styleId="CopyrightDeclaration">
    <w:name w:val="Copyright Declaration"/>
    <w:semiHidden/>
    <w:qFormat/>
    <w:pPr>
      <w:spacing w:before="80" w:after="80"/>
    </w:pPr>
    <w:rPr>
      <w:rFonts w:ascii="Arial" w:eastAsia="黑体" w:hAnsi="Arial"/>
      <w:sz w:val="36"/>
    </w:rPr>
  </w:style>
  <w:style w:type="paragraph" w:customStyle="1" w:styleId="TableHeading0">
    <w:name w:val="Table Heading"/>
    <w:basedOn w:val="a1"/>
    <w:link w:val="TableHeadingChar"/>
    <w:qFormat/>
    <w:pPr>
      <w:keepNext/>
      <w:widowControl w:val="0"/>
      <w:spacing w:before="80" w:after="80"/>
      <w:ind w:left="0"/>
      <w:jc w:val="center"/>
    </w:pPr>
    <w:rPr>
      <w:rFonts w:ascii="Book Antiqua" w:eastAsia="黑体" w:hAnsi="Book Antiqua" w:cs="Book Antiqua"/>
      <w:b/>
      <w:bCs/>
      <w:snapToGrid w:val="0"/>
      <w:kern w:val="0"/>
    </w:rPr>
  </w:style>
  <w:style w:type="paragraph" w:customStyle="1" w:styleId="TableText">
    <w:name w:val="Table Text"/>
    <w:basedOn w:val="a1"/>
    <w:link w:val="TableTextChar1"/>
    <w:qFormat/>
    <w:pPr>
      <w:widowControl w:val="0"/>
      <w:spacing w:before="80" w:after="80" w:line="200" w:lineRule="atLeast"/>
      <w:ind w:left="0"/>
      <w:jc w:val="both"/>
      <w:textAlignment w:val="center"/>
    </w:pPr>
    <w:rPr>
      <w:snapToGrid w:val="0"/>
      <w:kern w:val="0"/>
      <w:sz w:val="18"/>
    </w:rPr>
  </w:style>
  <w:style w:type="character" w:customStyle="1" w:styleId="a6">
    <w:name w:val="宏文本 字符"/>
    <w:basedOn w:val="a2"/>
    <w:link w:val="a5"/>
    <w:semiHidden/>
    <w:qFormat/>
    <w:rPr>
      <w:rFonts w:ascii="Courier New" w:eastAsia="宋体" w:hAnsi="Courier New" w:cs="Courier New"/>
      <w:sz w:val="24"/>
      <w:szCs w:val="24"/>
    </w:rPr>
  </w:style>
  <w:style w:type="character" w:customStyle="1" w:styleId="afff0">
    <w:name w:val="脚注文本 字符"/>
    <w:basedOn w:val="a2"/>
    <w:link w:val="afff"/>
    <w:semiHidden/>
    <w:qFormat/>
    <w:rPr>
      <w:rFonts w:ascii="Times New Roman" w:eastAsia="宋体" w:hAnsi="Times New Roman" w:cs="Arial"/>
      <w:sz w:val="18"/>
      <w:szCs w:val="18"/>
    </w:rPr>
  </w:style>
  <w:style w:type="character" w:customStyle="1" w:styleId="aff5">
    <w:name w:val="批注框文本 字符"/>
    <w:basedOn w:val="a2"/>
    <w:link w:val="aff4"/>
    <w:semiHidden/>
    <w:qFormat/>
    <w:rPr>
      <w:rFonts w:ascii="Times New Roman" w:eastAsia="宋体" w:hAnsi="Times New Roman" w:cs="Arial"/>
      <w:sz w:val="18"/>
      <w:szCs w:val="18"/>
    </w:rPr>
  </w:style>
  <w:style w:type="character" w:customStyle="1" w:styleId="af3">
    <w:name w:val="批注文字 字符"/>
    <w:basedOn w:val="a2"/>
    <w:link w:val="af2"/>
    <w:semiHidden/>
    <w:qFormat/>
    <w:rPr>
      <w:rFonts w:ascii="Times New Roman" w:eastAsia="宋体" w:hAnsi="Times New Roman" w:cs="Arial"/>
    </w:rPr>
  </w:style>
  <w:style w:type="character" w:customStyle="1" w:styleId="afff5">
    <w:name w:val="批注主题 字符"/>
    <w:basedOn w:val="af3"/>
    <w:link w:val="afff4"/>
    <w:semiHidden/>
    <w:qFormat/>
    <w:rPr>
      <w:rFonts w:ascii="Times New Roman" w:eastAsia="宋体" w:hAnsi="Times New Roman" w:cs="Arial"/>
      <w:b/>
      <w:bCs/>
    </w:rPr>
  </w:style>
  <w:style w:type="character" w:customStyle="1" w:styleId="aff3">
    <w:name w:val="尾注文本 字符"/>
    <w:basedOn w:val="a2"/>
    <w:link w:val="aff2"/>
    <w:semiHidden/>
    <w:qFormat/>
    <w:rPr>
      <w:rFonts w:ascii="Times New Roman" w:eastAsia="宋体" w:hAnsi="Times New Roman" w:cs="Arial"/>
    </w:rPr>
  </w:style>
  <w:style w:type="paragraph" w:customStyle="1" w:styleId="Contents">
    <w:name w:val="Contents"/>
    <w:basedOn w:val="Heading1NoNumber"/>
    <w:pPr>
      <w:outlineLvl w:val="9"/>
    </w:pPr>
  </w:style>
  <w:style w:type="character" w:customStyle="1" w:styleId="HTML0">
    <w:name w:val="HTML 地址 字符"/>
    <w:basedOn w:val="a2"/>
    <w:link w:val="HTML"/>
    <w:semiHidden/>
    <w:qFormat/>
    <w:rPr>
      <w:rFonts w:ascii="Times New Roman" w:eastAsia="宋体" w:hAnsi="Times New Roman" w:cs="Arial"/>
      <w:i/>
      <w:iCs/>
    </w:rPr>
  </w:style>
  <w:style w:type="character" w:customStyle="1" w:styleId="HTML2">
    <w:name w:val="HTML 预设格式 字符"/>
    <w:basedOn w:val="a2"/>
    <w:link w:val="HTML1"/>
    <w:semiHidden/>
    <w:qFormat/>
    <w:rPr>
      <w:rFonts w:ascii="Courier New" w:eastAsia="宋体" w:hAnsi="Courier New" w:cs="Courier New"/>
      <w:sz w:val="20"/>
      <w:szCs w:val="20"/>
    </w:rPr>
  </w:style>
  <w:style w:type="character" w:customStyle="1" w:styleId="af5">
    <w:name w:val="称呼 字符"/>
    <w:basedOn w:val="a2"/>
    <w:link w:val="af4"/>
    <w:semiHidden/>
    <w:qFormat/>
    <w:rPr>
      <w:rFonts w:ascii="Times New Roman" w:eastAsia="宋体" w:hAnsi="Times New Roman" w:cs="Arial"/>
    </w:rPr>
  </w:style>
  <w:style w:type="character" w:customStyle="1" w:styleId="aff">
    <w:name w:val="纯文本 字符"/>
    <w:basedOn w:val="a2"/>
    <w:link w:val="afe"/>
    <w:semiHidden/>
    <w:qFormat/>
    <w:rPr>
      <w:rFonts w:ascii="宋体" w:eastAsia="宋体" w:hAnsi="Courier New" w:cs="Courier New"/>
    </w:rPr>
  </w:style>
  <w:style w:type="character" w:customStyle="1" w:styleId="ab">
    <w:name w:val="电子邮件签名 字符"/>
    <w:basedOn w:val="a2"/>
    <w:link w:val="aa"/>
    <w:semiHidden/>
    <w:qFormat/>
    <w:rPr>
      <w:rFonts w:ascii="Times New Roman" w:eastAsia="宋体" w:hAnsi="Times New Roman" w:cs="Arial"/>
    </w:rPr>
  </w:style>
  <w:style w:type="character" w:customStyle="1" w:styleId="af7">
    <w:name w:val="结束语 字符"/>
    <w:basedOn w:val="a2"/>
    <w:link w:val="af6"/>
    <w:semiHidden/>
    <w:qFormat/>
    <w:rPr>
      <w:rFonts w:ascii="Times New Roman" w:eastAsia="宋体" w:hAnsi="Times New Roman" w:cs="Arial"/>
    </w:rPr>
  </w:style>
  <w:style w:type="character" w:customStyle="1" w:styleId="affc">
    <w:name w:val="签名 字符"/>
    <w:basedOn w:val="a2"/>
    <w:link w:val="affb"/>
    <w:semiHidden/>
    <w:qFormat/>
    <w:rPr>
      <w:rFonts w:ascii="Times New Roman" w:eastAsia="宋体" w:hAnsi="Times New Roman" w:cs="Arial"/>
    </w:rPr>
  </w:style>
  <w:style w:type="character" w:customStyle="1" w:styleId="aff1">
    <w:name w:val="日期 字符"/>
    <w:basedOn w:val="a2"/>
    <w:link w:val="aff0"/>
    <w:semiHidden/>
    <w:qFormat/>
    <w:rPr>
      <w:rFonts w:ascii="Times New Roman" w:eastAsia="宋体" w:hAnsi="Times New Roman" w:cs="Arial"/>
    </w:rPr>
  </w:style>
  <w:style w:type="character" w:customStyle="1" w:styleId="afff2">
    <w:name w:val="信息标题 字符"/>
    <w:basedOn w:val="a2"/>
    <w:link w:val="afff1"/>
    <w:semiHidden/>
    <w:qFormat/>
    <w:rPr>
      <w:rFonts w:ascii="Arial" w:eastAsia="宋体" w:hAnsi="Arial" w:cs="Arial"/>
      <w:shd w:val="pct20" w:color="auto" w:fill="auto"/>
    </w:rPr>
  </w:style>
  <w:style w:type="character" w:customStyle="1" w:styleId="af9">
    <w:name w:val="正文文本 字符"/>
    <w:basedOn w:val="a2"/>
    <w:link w:val="af8"/>
    <w:semiHidden/>
    <w:qFormat/>
    <w:rPr>
      <w:rFonts w:ascii="Times New Roman" w:eastAsia="宋体" w:hAnsi="Times New Roman" w:cs="Arial"/>
    </w:rPr>
  </w:style>
  <w:style w:type="character" w:customStyle="1" w:styleId="afff7">
    <w:name w:val="正文文本首行缩进 字符"/>
    <w:basedOn w:val="af9"/>
    <w:link w:val="afff6"/>
    <w:semiHidden/>
    <w:qFormat/>
    <w:rPr>
      <w:rFonts w:ascii="Times New Roman" w:eastAsia="宋体" w:hAnsi="Times New Roman" w:cs="Arial"/>
    </w:rPr>
  </w:style>
  <w:style w:type="character" w:customStyle="1" w:styleId="afb">
    <w:name w:val="正文文本缩进 字符"/>
    <w:basedOn w:val="a2"/>
    <w:link w:val="afa"/>
    <w:semiHidden/>
    <w:qFormat/>
    <w:rPr>
      <w:rFonts w:ascii="Times New Roman" w:eastAsia="宋体" w:hAnsi="Times New Roman" w:cs="Arial"/>
    </w:rPr>
  </w:style>
  <w:style w:type="character" w:customStyle="1" w:styleId="2b">
    <w:name w:val="正文文本首行缩进 2 字符"/>
    <w:basedOn w:val="afb"/>
    <w:link w:val="2a"/>
    <w:semiHidden/>
    <w:qFormat/>
    <w:rPr>
      <w:rFonts w:ascii="Times New Roman" w:eastAsia="宋体" w:hAnsi="Times New Roman" w:cs="Arial"/>
    </w:rPr>
  </w:style>
  <w:style w:type="character" w:customStyle="1" w:styleId="27">
    <w:name w:val="正文文本 2 字符"/>
    <w:basedOn w:val="a2"/>
    <w:link w:val="26"/>
    <w:semiHidden/>
    <w:qFormat/>
    <w:rPr>
      <w:rFonts w:ascii="Times New Roman" w:eastAsia="宋体" w:hAnsi="Times New Roman" w:cs="Arial"/>
    </w:rPr>
  </w:style>
  <w:style w:type="character" w:customStyle="1" w:styleId="36">
    <w:name w:val="正文文本 3 字符"/>
    <w:basedOn w:val="a2"/>
    <w:link w:val="35"/>
    <w:semiHidden/>
    <w:qFormat/>
    <w:rPr>
      <w:rFonts w:ascii="Times New Roman" w:eastAsia="宋体" w:hAnsi="Times New Roman" w:cs="Arial"/>
      <w:sz w:val="16"/>
      <w:szCs w:val="16"/>
    </w:rPr>
  </w:style>
  <w:style w:type="character" w:customStyle="1" w:styleId="25">
    <w:name w:val="正文文本缩进 2 字符"/>
    <w:basedOn w:val="a2"/>
    <w:link w:val="24"/>
    <w:semiHidden/>
    <w:qFormat/>
    <w:rPr>
      <w:rFonts w:ascii="Times New Roman" w:eastAsia="宋体" w:hAnsi="Times New Roman" w:cs="Arial"/>
    </w:rPr>
  </w:style>
  <w:style w:type="character" w:customStyle="1" w:styleId="39">
    <w:name w:val="正文文本缩进 3 字符"/>
    <w:basedOn w:val="a2"/>
    <w:link w:val="38"/>
    <w:semiHidden/>
    <w:qFormat/>
    <w:rPr>
      <w:rFonts w:ascii="Times New Roman" w:eastAsia="宋体" w:hAnsi="Times New Roman" w:cs="Arial"/>
      <w:sz w:val="16"/>
      <w:szCs w:val="16"/>
    </w:rPr>
  </w:style>
  <w:style w:type="character" w:customStyle="1" w:styleId="a9">
    <w:name w:val="注释标题 字符"/>
    <w:basedOn w:val="a2"/>
    <w:link w:val="a8"/>
    <w:semiHidden/>
    <w:qFormat/>
    <w:rPr>
      <w:rFonts w:ascii="Times New Roman" w:eastAsia="宋体" w:hAnsi="Times New Roman" w:cs="Arial"/>
    </w:rPr>
  </w:style>
  <w:style w:type="paragraph" w:customStyle="1" w:styleId="ItemStepinTable">
    <w:name w:val="Item Step in Table"/>
    <w:semiHidden/>
    <w:qFormat/>
    <w:pPr>
      <w:numPr>
        <w:numId w:val="16"/>
      </w:numPr>
      <w:topLinePunct/>
      <w:spacing w:before="40" w:after="40"/>
    </w:pPr>
    <w:rPr>
      <w:rFonts w:cs="Arial"/>
      <w:sz w:val="22"/>
      <w:szCs w:val="22"/>
    </w:rPr>
  </w:style>
  <w:style w:type="paragraph" w:customStyle="1" w:styleId="End">
    <w:name w:val="End"/>
    <w:basedOn w:val="a1"/>
    <w:qFormat/>
    <w:rPr>
      <w:b/>
    </w:rPr>
  </w:style>
  <w:style w:type="paragraph" w:customStyle="1" w:styleId="1c">
    <w:name w:val="样式1"/>
    <w:basedOn w:val="End"/>
    <w:semiHidden/>
    <w:qFormat/>
    <w:rPr>
      <w:b w:val="0"/>
    </w:rPr>
  </w:style>
  <w:style w:type="paragraph" w:customStyle="1" w:styleId="NotesTextListinTable">
    <w:name w:val="Notes Text List in Table"/>
    <w:qFormat/>
    <w:pPr>
      <w:numPr>
        <w:numId w:val="17"/>
      </w:numPr>
      <w:spacing w:before="40" w:after="80" w:line="200" w:lineRule="atLeast"/>
      <w:jc w:val="both"/>
    </w:pPr>
    <w:rPr>
      <w:rFonts w:eastAsia="楷体" w:cs="楷体"/>
      <w:sz w:val="18"/>
      <w:szCs w:val="18"/>
    </w:rPr>
  </w:style>
  <w:style w:type="paragraph" w:customStyle="1" w:styleId="LargeFigureText">
    <w:name w:val="Large Figure Text"/>
    <w:basedOn w:val="Figure"/>
    <w:qFormat/>
    <w:pPr>
      <w:ind w:left="0"/>
    </w:pPr>
  </w:style>
  <w:style w:type="paragraph" w:customStyle="1" w:styleId="FigureText">
    <w:name w:val="Figure Text"/>
    <w:basedOn w:val="a1"/>
    <w:qFormat/>
  </w:style>
  <w:style w:type="paragraph" w:customStyle="1" w:styleId="FigureDescriptioninAppendix">
    <w:name w:val="Figure Description in Appendix"/>
    <w:basedOn w:val="FigureDescription"/>
    <w:next w:val="Figure"/>
    <w:qFormat/>
    <w:pPr>
      <w:numPr>
        <w:ilvl w:val="6"/>
        <w:numId w:val="18"/>
      </w:numPr>
    </w:pPr>
  </w:style>
  <w:style w:type="paragraph" w:customStyle="1" w:styleId="Cover1">
    <w:name w:val="Cover 1"/>
    <w:basedOn w:val="a1"/>
    <w:qFormat/>
    <w:pPr>
      <w:keepNext/>
      <w:keepLines/>
      <w:widowControl w:val="0"/>
      <w:spacing w:line="240" w:lineRule="auto"/>
      <w:ind w:left="0"/>
      <w:jc w:val="center"/>
    </w:pPr>
    <w:rPr>
      <w:rFonts w:eastAsia="黑体"/>
      <w:b/>
      <w:sz w:val="52"/>
      <w:szCs w:val="32"/>
    </w:rPr>
  </w:style>
  <w:style w:type="paragraph" w:customStyle="1" w:styleId="logo">
    <w:name w:val="封面logo"/>
    <w:basedOn w:val="a1"/>
    <w:qFormat/>
    <w:pPr>
      <w:jc w:val="right"/>
    </w:pPr>
    <w:rPr>
      <w:rFonts w:cs="宋体"/>
    </w:rPr>
  </w:style>
  <w:style w:type="paragraph" w:customStyle="1" w:styleId="affff6">
    <w:name w:val="封面版权声明"/>
    <w:basedOn w:val="a1"/>
    <w:qFormat/>
    <w:pPr>
      <w:framePr w:hSpace="180" w:wrap="around" w:vAnchor="text" w:hAnchor="margin" w:xAlign="inside" w:y="121"/>
      <w:topLinePunct w:val="0"/>
      <w:adjustRightInd/>
      <w:snapToGrid/>
      <w:spacing w:before="0" w:after="0" w:line="300" w:lineRule="auto"/>
      <w:ind w:left="0"/>
      <w:suppressOverlap/>
      <w:jc w:val="right"/>
    </w:pPr>
    <w:rPr>
      <w:rFonts w:ascii="Arial" w:hAnsi="Arial"/>
      <w:b/>
      <w:kern w:val="0"/>
      <w:sz w:val="18"/>
    </w:rPr>
  </w:style>
  <w:style w:type="character" w:customStyle="1" w:styleId="FigureDescriptionChar">
    <w:name w:val="Figure Description Char"/>
    <w:basedOn w:val="a2"/>
    <w:link w:val="FigureDescription"/>
    <w:qFormat/>
    <w:rPr>
      <w:rFonts w:eastAsia="黑体" w:cs="Arial"/>
      <w:spacing w:val="-4"/>
      <w:kern w:val="2"/>
    </w:rPr>
  </w:style>
  <w:style w:type="character" w:customStyle="1" w:styleId="FigureChar">
    <w:name w:val="Figure Char"/>
    <w:basedOn w:val="a2"/>
    <w:link w:val="Figure"/>
    <w:qFormat/>
    <w:rPr>
      <w:rFonts w:ascii="Times New Roman" w:eastAsia="宋体" w:hAnsi="Times New Roman" w:cs="Arial"/>
    </w:rPr>
  </w:style>
  <w:style w:type="paragraph" w:customStyle="1" w:styleId="Outline">
    <w:name w:val="Outline"/>
    <w:basedOn w:val="a1"/>
    <w:semiHidden/>
    <w:qFormat/>
    <w:pPr>
      <w:topLinePunct w:val="0"/>
      <w:spacing w:before="80" w:after="80" w:line="200" w:lineRule="atLeast"/>
      <w:ind w:left="709"/>
      <w:jc w:val="both"/>
    </w:pPr>
    <w:rPr>
      <w:i/>
      <w:color w:val="0000FF"/>
      <w:kern w:val="0"/>
      <w:sz w:val="18"/>
      <w:szCs w:val="18"/>
    </w:rPr>
  </w:style>
  <w:style w:type="paragraph" w:customStyle="1" w:styleId="TableDescriptioninAppendix">
    <w:name w:val="Table Description in Appendix"/>
    <w:basedOn w:val="TableDescription"/>
    <w:next w:val="a1"/>
    <w:qFormat/>
    <w:pPr>
      <w:numPr>
        <w:ilvl w:val="7"/>
        <w:numId w:val="18"/>
      </w:numPr>
      <w:topLinePunct w:val="0"/>
    </w:pPr>
  </w:style>
  <w:style w:type="paragraph" w:customStyle="1" w:styleId="Cover3">
    <w:name w:val="Cover3"/>
    <w:semiHidden/>
    <w:qFormat/>
    <w:pPr>
      <w:adjustRightInd w:val="0"/>
      <w:snapToGrid w:val="0"/>
      <w:spacing w:before="80" w:after="80" w:line="240" w:lineRule="atLeast"/>
    </w:pPr>
    <w:rPr>
      <w:rFonts w:ascii="Arial" w:eastAsia="黑体" w:hAnsi="Arial" w:cs="Arial"/>
      <w:sz w:val="32"/>
      <w:szCs w:val="32"/>
      <w:lang w:eastAsia="en-US"/>
    </w:rPr>
  </w:style>
  <w:style w:type="paragraph" w:customStyle="1" w:styleId="Cover4">
    <w:name w:val="Cover4"/>
    <w:basedOn w:val="a1"/>
    <w:semiHidden/>
    <w:qFormat/>
    <w:pPr>
      <w:topLinePunct w:val="0"/>
      <w:ind w:left="0"/>
    </w:pPr>
    <w:rPr>
      <w:rFonts w:ascii="Arial" w:eastAsia="Arial" w:hAnsi="Arial"/>
      <w:b/>
      <w:bCs/>
      <w:sz w:val="24"/>
      <w:szCs w:val="24"/>
    </w:rPr>
  </w:style>
  <w:style w:type="paragraph" w:customStyle="1" w:styleId="LargeFigure">
    <w:name w:val="Large Figure"/>
    <w:basedOn w:val="Figure"/>
    <w:qFormat/>
    <w:pPr>
      <w:ind w:left="0"/>
    </w:pPr>
    <w:rPr>
      <w:lang w:val="fr-FR"/>
    </w:rPr>
  </w:style>
  <w:style w:type="paragraph" w:customStyle="1" w:styleId="Cover10">
    <w:name w:val="Cover1"/>
    <w:basedOn w:val="a1"/>
    <w:semiHidden/>
    <w:qFormat/>
    <w:pPr>
      <w:spacing w:before="80" w:after="80"/>
    </w:pPr>
    <w:rPr>
      <w:rFonts w:ascii="Arial" w:hAnsi="Arial"/>
      <w:b/>
      <w:bCs/>
      <w:kern w:val="0"/>
      <w:sz w:val="40"/>
      <w:szCs w:val="40"/>
    </w:rPr>
  </w:style>
  <w:style w:type="paragraph" w:customStyle="1" w:styleId="Cover2">
    <w:name w:val="Cover2"/>
    <w:semiHidden/>
    <w:qFormat/>
    <w:pPr>
      <w:widowControl w:val="0"/>
      <w:adjustRightInd w:val="0"/>
      <w:snapToGrid w:val="0"/>
      <w:spacing w:before="800" w:after="1200"/>
    </w:pPr>
    <w:rPr>
      <w:rFonts w:ascii="Arial" w:eastAsia="黑体" w:hAnsi="Arial" w:cs="Arial"/>
      <w:b/>
      <w:bCs/>
      <w:sz w:val="36"/>
      <w:szCs w:val="36"/>
      <w:lang w:eastAsia="en-US"/>
    </w:rPr>
  </w:style>
  <w:style w:type="paragraph" w:customStyle="1" w:styleId="NoteImage">
    <w:name w:val="Note Image"/>
    <w:basedOn w:val="a1"/>
    <w:qFormat/>
    <w:pPr>
      <w:ind w:left="0"/>
      <w:jc w:val="center"/>
    </w:pPr>
    <w:rPr>
      <w:rFonts w:cs="宋体"/>
    </w:rPr>
  </w:style>
  <w:style w:type="paragraph" w:customStyle="1" w:styleId="TerminalDisplayInList">
    <w:name w:val="Terminal Display In List"/>
    <w:basedOn w:val="TerminalDisplay"/>
    <w:qFormat/>
    <w:pPr>
      <w:ind w:left="2126"/>
    </w:pPr>
  </w:style>
  <w:style w:type="paragraph" w:customStyle="1" w:styleId="NumberList">
    <w:name w:val="Number List"/>
    <w:basedOn w:val="ItemList"/>
    <w:qFormat/>
    <w:pPr>
      <w:numPr>
        <w:ilvl w:val="4"/>
        <w:numId w:val="18"/>
      </w:numPr>
    </w:pPr>
    <w:rPr>
      <w:snapToGrid w:val="0"/>
      <w:kern w:val="0"/>
    </w:rPr>
  </w:style>
  <w:style w:type="paragraph" w:customStyle="1" w:styleId="2f5">
    <w:name w:val="附录2"/>
    <w:basedOn w:val="a1"/>
    <w:next w:val="a1"/>
    <w:semiHidden/>
    <w:qFormat/>
    <w:locked/>
    <w:pPr>
      <w:widowControl w:val="0"/>
      <w:topLinePunct w:val="0"/>
      <w:adjustRightInd/>
      <w:snapToGrid/>
      <w:spacing w:before="0" w:after="0" w:line="240" w:lineRule="auto"/>
      <w:ind w:left="0"/>
      <w:jc w:val="both"/>
      <w:outlineLvl w:val="1"/>
    </w:pPr>
    <w:rPr>
      <w:rFonts w:ascii="黑体" w:eastAsia="黑体" w:hAnsi="黑体"/>
      <w:b/>
      <w:bCs/>
      <w:sz w:val="32"/>
      <w:szCs w:val="24"/>
    </w:rPr>
  </w:style>
  <w:style w:type="paragraph" w:customStyle="1" w:styleId="10">
    <w:name w:val="附录标题1"/>
    <w:basedOn w:val="1"/>
    <w:next w:val="2f6"/>
    <w:link w:val="1Char"/>
    <w:qFormat/>
    <w:pPr>
      <w:numPr>
        <w:numId w:val="18"/>
      </w:numPr>
    </w:pPr>
  </w:style>
  <w:style w:type="paragraph" w:customStyle="1" w:styleId="2f6">
    <w:name w:val="附录标题2"/>
    <w:basedOn w:val="21"/>
    <w:next w:val="32"/>
    <w:qFormat/>
    <w:rPr>
      <w:lang w:eastAsia="zh-CN"/>
    </w:rPr>
  </w:style>
  <w:style w:type="paragraph" w:customStyle="1" w:styleId="32">
    <w:name w:val="附录标题3"/>
    <w:basedOn w:val="9"/>
    <w:next w:val="a1"/>
    <w:qFormat/>
    <w:pPr>
      <w:numPr>
        <w:ilvl w:val="2"/>
        <w:numId w:val="18"/>
      </w:numPr>
      <w:outlineLvl w:val="2"/>
    </w:pPr>
  </w:style>
  <w:style w:type="character" w:customStyle="1" w:styleId="1Char">
    <w:name w:val="附录标题1 Char"/>
    <w:basedOn w:val="a2"/>
    <w:link w:val="10"/>
    <w:qFormat/>
    <w:rPr>
      <w:rFonts w:ascii="Book Antiqua" w:eastAsia="黑体" w:hAnsi="Book Antiqua" w:cs="Book Antiqua"/>
      <w:b/>
      <w:bCs/>
      <w:kern w:val="2"/>
      <w:sz w:val="44"/>
      <w:szCs w:val="44"/>
    </w:rPr>
  </w:style>
  <w:style w:type="paragraph" w:customStyle="1" w:styleId="BareHeading">
    <w:name w:val="Bare Heading"/>
    <w:basedOn w:val="a1"/>
    <w:next w:val="a1"/>
    <w:link w:val="BareHeadingChar"/>
    <w:qFormat/>
    <w:pPr>
      <w:spacing w:before="280" w:after="290" w:line="376" w:lineRule="atLeast"/>
    </w:pPr>
    <w:rPr>
      <w:b/>
      <w:sz w:val="24"/>
    </w:rPr>
  </w:style>
  <w:style w:type="character" w:customStyle="1" w:styleId="BareHeadingChar">
    <w:name w:val="Bare Heading Char"/>
    <w:basedOn w:val="a2"/>
    <w:link w:val="BareHeading"/>
    <w:qFormat/>
    <w:rPr>
      <w:rFonts w:ascii="Times New Roman" w:eastAsia="宋体" w:hAnsi="Times New Roman" w:cs="Arial"/>
      <w:b/>
      <w:sz w:val="24"/>
    </w:rPr>
  </w:style>
  <w:style w:type="paragraph" w:customStyle="1" w:styleId="ExpandCollapseBL">
    <w:name w:val="ExpandCollapseBL"/>
    <w:basedOn w:val="a1"/>
    <w:next w:val="a1"/>
    <w:qFormat/>
    <w:pPr>
      <w:widowControl w:val="0"/>
      <w:tabs>
        <w:tab w:val="left" w:pos="0"/>
        <w:tab w:val="left" w:pos="720"/>
        <w:tab w:val="left" w:pos="1440"/>
        <w:tab w:val="left" w:pos="2160"/>
        <w:tab w:val="left" w:pos="2880"/>
        <w:tab w:val="left" w:pos="3600"/>
        <w:tab w:val="left" w:pos="4320"/>
        <w:tab w:val="left" w:pos="5040"/>
        <w:tab w:val="left" w:pos="5760"/>
        <w:tab w:val="left" w:pos="6480"/>
      </w:tabs>
      <w:topLinePunct w:val="0"/>
      <w:autoSpaceDE w:val="0"/>
      <w:autoSpaceDN w:val="0"/>
      <w:snapToGrid/>
      <w:spacing w:before="0" w:after="0" w:line="240" w:lineRule="auto"/>
    </w:pPr>
    <w:rPr>
      <w:b/>
      <w:bCs/>
      <w:color w:val="000000"/>
      <w:kern w:val="0"/>
      <w:sz w:val="28"/>
      <w:szCs w:val="24"/>
      <w:lang w:eastAsia="en-US"/>
    </w:rPr>
  </w:style>
  <w:style w:type="paragraph" w:customStyle="1" w:styleId="StepText">
    <w:name w:val="Step Text"/>
    <w:basedOn w:val="a1"/>
    <w:qFormat/>
  </w:style>
  <w:style w:type="paragraph" w:customStyle="1" w:styleId="SubStepText">
    <w:name w:val="SubStep Text"/>
    <w:basedOn w:val="ItemListText"/>
    <w:qFormat/>
  </w:style>
  <w:style w:type="paragraph" w:customStyle="1" w:styleId="ExpandCollapse">
    <w:name w:val="ExpandCollapse"/>
    <w:basedOn w:val="a1"/>
    <w:qFormat/>
    <w:pPr>
      <w:widowControl w:val="0"/>
      <w:tabs>
        <w:tab w:val="left" w:pos="0"/>
        <w:tab w:val="left" w:pos="720"/>
        <w:tab w:val="left" w:pos="1440"/>
        <w:tab w:val="left" w:pos="2160"/>
        <w:tab w:val="left" w:pos="2880"/>
        <w:tab w:val="left" w:pos="3600"/>
        <w:tab w:val="left" w:pos="4320"/>
        <w:tab w:val="left" w:pos="5040"/>
        <w:tab w:val="left" w:pos="5760"/>
        <w:tab w:val="left" w:pos="6480"/>
      </w:tabs>
      <w:topLinePunct w:val="0"/>
      <w:autoSpaceDE w:val="0"/>
      <w:autoSpaceDN w:val="0"/>
      <w:snapToGrid/>
      <w:spacing w:before="0" w:after="0" w:line="240" w:lineRule="auto"/>
      <w:ind w:left="720"/>
    </w:pPr>
    <w:rPr>
      <w:b/>
      <w:bCs/>
      <w:color w:val="000000"/>
      <w:kern w:val="0"/>
      <w:sz w:val="24"/>
      <w:szCs w:val="24"/>
      <w:lang w:eastAsia="en-US"/>
    </w:rPr>
  </w:style>
  <w:style w:type="paragraph" w:customStyle="1" w:styleId="RelatedTopic">
    <w:name w:val="RelatedTopic"/>
    <w:basedOn w:val="a1"/>
    <w:qFormat/>
    <w:pPr>
      <w:widowControl w:val="0"/>
      <w:topLinePunct w:val="0"/>
      <w:autoSpaceDE w:val="0"/>
      <w:autoSpaceDN w:val="0"/>
      <w:snapToGrid/>
      <w:spacing w:before="0" w:after="0" w:line="240" w:lineRule="auto"/>
      <w:ind w:left="1440" w:hanging="360"/>
    </w:pPr>
    <w:rPr>
      <w:color w:val="000000"/>
      <w:kern w:val="0"/>
      <w:sz w:val="22"/>
      <w:szCs w:val="22"/>
      <w:lang w:eastAsia="en-US"/>
    </w:rPr>
  </w:style>
  <w:style w:type="paragraph" w:customStyle="1" w:styleId="LargeFigureDescription">
    <w:name w:val="Large Figure Description"/>
    <w:basedOn w:val="a1"/>
    <w:next w:val="LargeFigure"/>
    <w:qFormat/>
    <w:rPr>
      <w:rFonts w:cs="Arial"/>
      <w:sz w:val="24"/>
      <w:szCs w:val="21"/>
    </w:rPr>
  </w:style>
  <w:style w:type="paragraph" w:customStyle="1" w:styleId="LargeFigureDescriptioninAppendix">
    <w:name w:val="Large Figure Description in Appendix"/>
    <w:basedOn w:val="FigureDescriptioninAppendix"/>
    <w:next w:val="LargeFigure"/>
    <w:qFormat/>
    <w:pPr>
      <w:ind w:left="0"/>
    </w:pPr>
    <w:rPr>
      <w:sz w:val="21"/>
      <w:szCs w:val="21"/>
    </w:rPr>
  </w:style>
  <w:style w:type="paragraph" w:customStyle="1" w:styleId="LargeTableDescription">
    <w:name w:val="Large Table Description"/>
    <w:basedOn w:val="TableDescription"/>
    <w:next w:val="LargeFigureText"/>
    <w:qFormat/>
    <w:rPr>
      <w:rFonts w:cs="Arial"/>
      <w:sz w:val="21"/>
      <w:szCs w:val="21"/>
    </w:rPr>
  </w:style>
  <w:style w:type="paragraph" w:customStyle="1" w:styleId="LargeTableDescriptioninAppendix">
    <w:name w:val="Large Table Description in Appendix"/>
    <w:basedOn w:val="TableDescriptioninAppendix"/>
    <w:next w:val="LargeFigureText"/>
    <w:qFormat/>
    <w:rPr>
      <w:rFonts w:cs="Arial"/>
      <w:sz w:val="21"/>
      <w:szCs w:val="21"/>
    </w:rPr>
  </w:style>
  <w:style w:type="character" w:customStyle="1" w:styleId="1d">
    <w:name w:val="未处理的提及1"/>
    <w:basedOn w:val="a2"/>
    <w:uiPriority w:val="99"/>
    <w:semiHidden/>
    <w:unhideWhenUsed/>
    <w:qFormat/>
    <w:rPr>
      <w:color w:val="605E5C"/>
      <w:shd w:val="clear" w:color="auto" w:fill="E1DFDD"/>
    </w:rPr>
  </w:style>
  <w:style w:type="paragraph" w:styleId="affff7">
    <w:name w:val="List Paragraph"/>
    <w:basedOn w:val="a1"/>
    <w:uiPriority w:val="34"/>
    <w:qFormat/>
    <w:pPr>
      <w:ind w:firstLineChars="200" w:firstLine="420"/>
    </w:pPr>
  </w:style>
  <w:style w:type="paragraph" w:customStyle="1" w:styleId="affff8">
    <w:name w:val="正文首行缩进（绿盟科技）"/>
    <w:basedOn w:val="a1"/>
    <w:link w:val="Char"/>
    <w:qFormat/>
    <w:pPr>
      <w:topLinePunct w:val="0"/>
      <w:adjustRightInd/>
      <w:snapToGrid/>
      <w:spacing w:before="0" w:after="50" w:line="300" w:lineRule="auto"/>
      <w:ind w:left="0" w:firstLineChars="200" w:firstLine="200"/>
    </w:pPr>
    <w:rPr>
      <w:rFonts w:ascii="Arial" w:hAnsi="Arial"/>
      <w:kern w:val="0"/>
      <w:sz w:val="21"/>
      <w:szCs w:val="21"/>
    </w:rPr>
  </w:style>
  <w:style w:type="character" w:customStyle="1" w:styleId="Char">
    <w:name w:val="正文首行缩进（绿盟科技） Char"/>
    <w:basedOn w:val="a2"/>
    <w:link w:val="affff8"/>
    <w:qFormat/>
    <w:rPr>
      <w:rFonts w:ascii="Arial" w:hAnsi="Arial"/>
      <w:kern w:val="0"/>
      <w:sz w:val="21"/>
      <w:szCs w:val="21"/>
    </w:rPr>
  </w:style>
  <w:style w:type="character" w:customStyle="1" w:styleId="TableTextChar1">
    <w:name w:val="Table Text Char1"/>
    <w:link w:val="TableText"/>
    <w:qFormat/>
    <w:rPr>
      <w:rFonts w:ascii="Times New Roman" w:hAnsi="Times New Roman"/>
      <w:snapToGrid w:val="0"/>
      <w:kern w:val="0"/>
      <w:sz w:val="18"/>
    </w:rPr>
  </w:style>
  <w:style w:type="character" w:customStyle="1" w:styleId="TableHeadingChar">
    <w:name w:val="Table Heading Char"/>
    <w:link w:val="TableHeading0"/>
    <w:qFormat/>
    <w:rPr>
      <w:rFonts w:ascii="Book Antiqua" w:eastAsia="黑体" w:hAnsi="Book Antiqua" w:cs="Book Antiqua"/>
      <w:b/>
      <w:bCs/>
      <w:snapToGrid w:val="0"/>
      <w:kern w:val="0"/>
    </w:rPr>
  </w:style>
  <w:style w:type="paragraph" w:customStyle="1" w:styleId="Bullet">
    <w:name w:val="Bullet"/>
    <w:basedOn w:val="a1"/>
    <w:qFormat/>
    <w:pPr>
      <w:widowControl w:val="0"/>
      <w:numPr>
        <w:numId w:val="19"/>
      </w:numPr>
      <w:topLinePunct w:val="0"/>
      <w:autoSpaceDE w:val="0"/>
      <w:autoSpaceDN w:val="0"/>
      <w:snapToGrid/>
      <w:spacing w:before="120" w:after="120" w:line="240" w:lineRule="auto"/>
    </w:pPr>
    <w:rPr>
      <w:rFonts w:ascii="Calibri" w:hAnsi="Calibri"/>
      <w:color w:val="000000"/>
      <w:kern w:val="0"/>
      <w:sz w:val="24"/>
      <w:szCs w:val="24"/>
      <w:lang w:eastAsia="en-US"/>
    </w:rPr>
  </w:style>
  <w:style w:type="character" w:customStyle="1" w:styleId="pre-line">
    <w:name w:val="pre-line"/>
    <w:basedOn w:val="a2"/>
    <w:rsid w:val="00823DF8"/>
  </w:style>
  <w:style w:type="character" w:customStyle="1" w:styleId="link">
    <w:name w:val="link"/>
    <w:basedOn w:val="a2"/>
    <w:rsid w:val="00A42E4C"/>
  </w:style>
  <w:style w:type="paragraph" w:customStyle="1" w:styleId="1e">
    <w:name w:val="正文1"/>
    <w:rsid w:val="00495F4A"/>
    <w:pPr>
      <w:jc w:val="both"/>
    </w:pPr>
    <w:rPr>
      <w:kern w:val="2"/>
      <w:sz w:val="21"/>
      <w:szCs w:val="21"/>
    </w:rPr>
  </w:style>
  <w:style w:type="paragraph" w:customStyle="1" w:styleId="Style23">
    <w:name w:val="_Style 23"/>
    <w:basedOn w:val="a1"/>
    <w:rsid w:val="000970FF"/>
    <w:pPr>
      <w:topLinePunct w:val="0"/>
      <w:adjustRightInd/>
      <w:snapToGrid/>
      <w:spacing w:before="100" w:beforeAutospacing="1" w:after="200" w:line="273" w:lineRule="auto"/>
      <w:ind w:left="0"/>
    </w:pPr>
    <w:rPr>
      <w:rFonts w:ascii="Calibri" w:hAnsi="Calibr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26876">
      <w:bodyDiv w:val="1"/>
      <w:marLeft w:val="0"/>
      <w:marRight w:val="0"/>
      <w:marTop w:val="0"/>
      <w:marBottom w:val="0"/>
      <w:divBdr>
        <w:top w:val="none" w:sz="0" w:space="0" w:color="auto"/>
        <w:left w:val="none" w:sz="0" w:space="0" w:color="auto"/>
        <w:bottom w:val="none" w:sz="0" w:space="0" w:color="auto"/>
        <w:right w:val="none" w:sz="0" w:space="0" w:color="auto"/>
      </w:divBdr>
    </w:div>
    <w:div w:id="570163912">
      <w:bodyDiv w:val="1"/>
      <w:marLeft w:val="0"/>
      <w:marRight w:val="0"/>
      <w:marTop w:val="0"/>
      <w:marBottom w:val="0"/>
      <w:divBdr>
        <w:top w:val="none" w:sz="0" w:space="0" w:color="auto"/>
        <w:left w:val="none" w:sz="0" w:space="0" w:color="auto"/>
        <w:bottom w:val="none" w:sz="0" w:space="0" w:color="auto"/>
        <w:right w:val="none" w:sz="0" w:space="0" w:color="auto"/>
      </w:divBdr>
    </w:div>
    <w:div w:id="638536144">
      <w:bodyDiv w:val="1"/>
      <w:marLeft w:val="0"/>
      <w:marRight w:val="0"/>
      <w:marTop w:val="0"/>
      <w:marBottom w:val="0"/>
      <w:divBdr>
        <w:top w:val="none" w:sz="0" w:space="0" w:color="auto"/>
        <w:left w:val="none" w:sz="0" w:space="0" w:color="auto"/>
        <w:bottom w:val="none" w:sz="0" w:space="0" w:color="auto"/>
        <w:right w:val="none" w:sz="0" w:space="0" w:color="auto"/>
      </w:divBdr>
    </w:div>
    <w:div w:id="657147639">
      <w:bodyDiv w:val="1"/>
      <w:marLeft w:val="0"/>
      <w:marRight w:val="0"/>
      <w:marTop w:val="0"/>
      <w:marBottom w:val="0"/>
      <w:divBdr>
        <w:top w:val="none" w:sz="0" w:space="0" w:color="auto"/>
        <w:left w:val="none" w:sz="0" w:space="0" w:color="auto"/>
        <w:bottom w:val="none" w:sz="0" w:space="0" w:color="auto"/>
        <w:right w:val="none" w:sz="0" w:space="0" w:color="auto"/>
      </w:divBdr>
    </w:div>
    <w:div w:id="1244031665">
      <w:bodyDiv w:val="1"/>
      <w:marLeft w:val="0"/>
      <w:marRight w:val="0"/>
      <w:marTop w:val="0"/>
      <w:marBottom w:val="0"/>
      <w:divBdr>
        <w:top w:val="none" w:sz="0" w:space="0" w:color="auto"/>
        <w:left w:val="none" w:sz="0" w:space="0" w:color="auto"/>
        <w:bottom w:val="none" w:sz="0" w:space="0" w:color="auto"/>
        <w:right w:val="none" w:sz="0" w:space="0" w:color="auto"/>
      </w:divBdr>
    </w:div>
    <w:div w:id="1680039346">
      <w:bodyDiv w:val="1"/>
      <w:marLeft w:val="0"/>
      <w:marRight w:val="0"/>
      <w:marTop w:val="0"/>
      <w:marBottom w:val="0"/>
      <w:divBdr>
        <w:top w:val="none" w:sz="0" w:space="0" w:color="auto"/>
        <w:left w:val="none" w:sz="0" w:space="0" w:color="auto"/>
        <w:bottom w:val="none" w:sz="0" w:space="0" w:color="auto"/>
        <w:right w:val="none" w:sz="0" w:space="0" w:color="auto"/>
      </w:divBdr>
      <w:divsChild>
        <w:div w:id="805389272">
          <w:marLeft w:val="0"/>
          <w:marRight w:val="0"/>
          <w:marTop w:val="0"/>
          <w:marBottom w:val="0"/>
          <w:divBdr>
            <w:top w:val="none" w:sz="0" w:space="0" w:color="auto"/>
            <w:left w:val="none" w:sz="0" w:space="0" w:color="auto"/>
            <w:bottom w:val="none" w:sz="0" w:space="0" w:color="auto"/>
            <w:right w:val="none" w:sz="0" w:space="0" w:color="auto"/>
          </w:divBdr>
        </w:div>
      </w:divsChild>
    </w:div>
    <w:div w:id="1700428410">
      <w:bodyDiv w:val="1"/>
      <w:marLeft w:val="0"/>
      <w:marRight w:val="0"/>
      <w:marTop w:val="0"/>
      <w:marBottom w:val="0"/>
      <w:divBdr>
        <w:top w:val="none" w:sz="0" w:space="0" w:color="auto"/>
        <w:left w:val="none" w:sz="0" w:space="0" w:color="auto"/>
        <w:bottom w:val="none" w:sz="0" w:space="0" w:color="auto"/>
        <w:right w:val="none" w:sz="0" w:space="0" w:color="auto"/>
      </w:divBdr>
    </w:div>
    <w:div w:id="1788236507">
      <w:bodyDiv w:val="1"/>
      <w:marLeft w:val="0"/>
      <w:marRight w:val="0"/>
      <w:marTop w:val="0"/>
      <w:marBottom w:val="0"/>
      <w:divBdr>
        <w:top w:val="none" w:sz="0" w:space="0" w:color="auto"/>
        <w:left w:val="none" w:sz="0" w:space="0" w:color="auto"/>
        <w:bottom w:val="none" w:sz="0" w:space="0" w:color="auto"/>
        <w:right w:val="none" w:sz="0" w:space="0" w:color="auto"/>
      </w:divBdr>
    </w:div>
    <w:div w:id="1912735058">
      <w:bodyDiv w:val="1"/>
      <w:marLeft w:val="0"/>
      <w:marRight w:val="0"/>
      <w:marTop w:val="0"/>
      <w:marBottom w:val="0"/>
      <w:divBdr>
        <w:top w:val="none" w:sz="0" w:space="0" w:color="auto"/>
        <w:left w:val="none" w:sz="0" w:space="0" w:color="auto"/>
        <w:bottom w:val="none" w:sz="0" w:space="0" w:color="auto"/>
        <w:right w:val="none" w:sz="0" w:space="0" w:color="auto"/>
      </w:divBdr>
      <w:divsChild>
        <w:div w:id="1764033860">
          <w:marLeft w:val="0"/>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user.nsfocus.com/hm_es/nsfocus/nsfocus_c/index.html" TargetMode="External"/><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image" Target="media/image31.jpe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image" Target="media/image3.jpeg"/><Relationship Id="rId24"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jpe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7.png"/><Relationship Id="rId14" Type="http://schemas.openxmlformats.org/officeDocument/2006/relationships/image" Target="media/image6.jpe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40.png"/><Relationship Id="rId64"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43.png"/><Relationship Id="rId20" Type="http://schemas.openxmlformats.org/officeDocument/2006/relationships/hyperlink" Target="https://www.nsfocus.com.cn/html/6/61/169/" TargetMode="Externa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3.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image" Target="media/image41.png"/><Relationship Id="rId10" Type="http://schemas.openxmlformats.org/officeDocument/2006/relationships/hyperlink" Target="https://www.nsfocus.com.cn/index.html" TargetMode="External"/><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hyperlink" Target="http://update.nsfocus.com/document/doc" TargetMode="External"/><Relationship Id="rId39"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oxinling\AppData\Roaming\Microsoft\Templates\Template-CN.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E174AD-359D-4528-8871-175213445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Template-CN.dotm</Template>
  <TotalTime>862</TotalTime>
  <Pages>70</Pages>
  <Words>7502</Words>
  <Characters>42764</Characters>
  <Application>Microsoft Office Word</Application>
  <DocSecurity>0</DocSecurity>
  <Lines>356</Lines>
  <Paragraphs>100</Paragraphs>
  <ScaleCrop>false</ScaleCrop>
  <Company>绿盟科技</Company>
  <LinksUpToDate>false</LinksUpToDate>
  <CharactersWithSpaces>50166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技术文档组</dc:creator>
  <cp:lastModifiedBy>路康 袁</cp:lastModifiedBy>
  <cp:revision>364</cp:revision>
  <cp:lastPrinted>2021-08-05T06:58:00Z</cp:lastPrinted>
  <dcterms:created xsi:type="dcterms:W3CDTF">2022-06-10T09:20:00Z</dcterms:created>
  <dcterms:modified xsi:type="dcterms:W3CDTF">2025-03-20T03:42:00Z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版权所有 © 绿盟科技</vt:lpwstr>
  </property>
  <property fmtid="{D5CDD505-2E9C-101B-9397-08002B2CF9AE}" pid="3" name="ProductVersion">
    <vt:lpwstr>V7.0R01F03</vt:lpwstr>
  </property>
  <property fmtid="{D5CDD505-2E9C-101B-9397-08002B2CF9AE}" pid="4" name="DocumentName">
    <vt:lpwstr>用户手册</vt:lpwstr>
  </property>
  <property fmtid="{D5CDD505-2E9C-101B-9397-08002B2CF9AE}" pid="5" name="Product&amp;Project Name">
    <vt:lpwstr>代码安全审计系统</vt:lpwstr>
  </property>
  <property fmtid="{D5CDD505-2E9C-101B-9397-08002B2CF9AE}" pid="6" name="DocumentVersion">
    <vt:lpwstr/>
  </property>
  <property fmtid="{D5CDD505-2E9C-101B-9397-08002B2CF9AE}" pid="7" name="ReleaseDate">
    <vt:lpwstr>限制分发级</vt:lpwstr>
  </property>
  <property fmtid="{D5CDD505-2E9C-101B-9397-08002B2CF9AE}" pid="8" name="Confidential">
    <vt:lpwstr/>
  </property>
  <property fmtid="{D5CDD505-2E9C-101B-9397-08002B2CF9AE}" pid="9" name="KSOProductBuildVer">
    <vt:lpwstr>2052-12.1.0.15990</vt:lpwstr>
  </property>
  <property fmtid="{D5CDD505-2E9C-101B-9397-08002B2CF9AE}" pid="10" name="ICV">
    <vt:lpwstr>19C6643D96444A00A842AC008C839949_13</vt:lpwstr>
  </property>
</Properties>
</file>